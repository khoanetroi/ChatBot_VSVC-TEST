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83" w:type="dxa"/>
        <w:tblLayout w:type="fixed"/>
        <w:tblLook w:val="04A0" w:firstRow="1" w:lastRow="0" w:firstColumn="1" w:lastColumn="0" w:noHBand="0" w:noVBand="1"/>
      </w:tblPr>
      <w:tblGrid>
        <w:gridCol w:w="3794"/>
        <w:gridCol w:w="6189"/>
      </w:tblGrid>
      <w:tr w:rsidR="00EA6FDD" w:rsidRPr="00632250" w14:paraId="232416E4" w14:textId="77777777">
        <w:trPr>
          <w:trHeight w:val="1494"/>
        </w:trPr>
        <w:tc>
          <w:tcPr>
            <w:tcW w:w="3794" w:type="dxa"/>
          </w:tcPr>
          <w:p w14:paraId="5CE24509" w14:textId="77777777" w:rsidR="00EA6FDD" w:rsidRPr="00632250" w:rsidRDefault="00701308" w:rsidP="00C91F7E">
            <w:pPr>
              <w:spacing w:after="0" w:line="312" w:lineRule="auto"/>
              <w:ind w:right="-101" w:hanging="112"/>
              <w:jc w:val="center"/>
              <w:rPr>
                <w:rFonts w:eastAsia="Times New Roman" w:cs="Times New Roman"/>
                <w:bCs/>
                <w:sz w:val="28"/>
                <w:szCs w:val="28"/>
                <w:lang w:val="es-ES"/>
              </w:rPr>
            </w:pPr>
            <w:r w:rsidRPr="00632250">
              <w:rPr>
                <w:rFonts w:eastAsia="Times New Roman" w:cs="Times New Roman"/>
                <w:bCs/>
                <w:sz w:val="28"/>
                <w:szCs w:val="28"/>
                <w:lang w:val="es-ES"/>
              </w:rPr>
              <w:t>UBND TỈNH BÌNH DƯƠNG</w:t>
            </w:r>
          </w:p>
          <w:p w14:paraId="6F7F5291" w14:textId="77777777" w:rsidR="00EA6FDD" w:rsidRPr="00632250" w:rsidRDefault="00701308" w:rsidP="00C91F7E">
            <w:pPr>
              <w:spacing w:after="0" w:line="312" w:lineRule="auto"/>
              <w:ind w:right="-101" w:hanging="112"/>
              <w:jc w:val="center"/>
              <w:rPr>
                <w:rFonts w:eastAsia="Times New Roman" w:cs="Times New Roman"/>
                <w:b/>
                <w:bCs/>
                <w:sz w:val="28"/>
                <w:szCs w:val="28"/>
                <w:lang w:val="es-ES"/>
              </w:rPr>
            </w:pPr>
            <w:r w:rsidRPr="00632250">
              <w:rPr>
                <w:rFonts w:eastAsia="Times New Roman" w:cs="Times New Roman"/>
                <w:b/>
                <w:bCs/>
                <w:sz w:val="28"/>
                <w:szCs w:val="28"/>
                <w:lang w:val="es-ES"/>
              </w:rPr>
              <w:t>TRƯỜNG CAO ĐẲNG NGHỀ</w:t>
            </w:r>
          </w:p>
          <w:p w14:paraId="028F7EE3" w14:textId="77777777" w:rsidR="00EA6FDD" w:rsidRPr="00632250" w:rsidRDefault="00701308" w:rsidP="00C91F7E">
            <w:pPr>
              <w:spacing w:after="0" w:line="312" w:lineRule="auto"/>
              <w:ind w:right="-101" w:hanging="112"/>
              <w:jc w:val="center"/>
              <w:rPr>
                <w:rFonts w:eastAsia="Times New Roman" w:cs="Times New Roman"/>
                <w:b/>
                <w:bCs/>
                <w:sz w:val="28"/>
                <w:szCs w:val="28"/>
                <w:u w:val="single"/>
                <w:lang w:val="es-ES"/>
              </w:rPr>
            </w:pPr>
            <w:r w:rsidRPr="00632250">
              <w:rPr>
                <w:rFonts w:eastAsia="Times New Roman" w:cs="Times New Roman"/>
                <w:b/>
                <w:bCs/>
                <w:sz w:val="28"/>
                <w:szCs w:val="28"/>
                <w:u w:val="single"/>
                <w:lang w:val="es-ES"/>
              </w:rPr>
              <w:t>VIỆT NAM - SINGAPORE</w:t>
            </w:r>
          </w:p>
          <w:p w14:paraId="560387D5" w14:textId="77777777" w:rsidR="00EA6FDD" w:rsidRPr="00632250" w:rsidRDefault="00EA6FDD" w:rsidP="00C91F7E">
            <w:pPr>
              <w:tabs>
                <w:tab w:val="left" w:pos="3947"/>
              </w:tabs>
              <w:spacing w:after="0" w:line="312" w:lineRule="auto"/>
              <w:ind w:left="108" w:right="-101" w:hanging="112"/>
              <w:rPr>
                <w:rFonts w:eastAsia="Times New Roman" w:cs="Times New Roman"/>
                <w:b/>
                <w:bCs/>
                <w:sz w:val="28"/>
                <w:szCs w:val="28"/>
              </w:rPr>
            </w:pPr>
          </w:p>
        </w:tc>
        <w:tc>
          <w:tcPr>
            <w:tcW w:w="6189" w:type="dxa"/>
          </w:tcPr>
          <w:p w14:paraId="607EC727" w14:textId="77777777" w:rsidR="00EA6FDD" w:rsidRPr="00632250" w:rsidRDefault="00701308" w:rsidP="00C91F7E">
            <w:pPr>
              <w:spacing w:after="0" w:line="312" w:lineRule="auto"/>
              <w:ind w:leftChars="-100" w:left="-260" w:right="-101"/>
              <w:rPr>
                <w:rFonts w:eastAsia="Times New Roman" w:cs="Times New Roman"/>
                <w:b/>
                <w:bCs/>
                <w:sz w:val="28"/>
                <w:szCs w:val="28"/>
                <w:lang w:val="es-ES"/>
              </w:rPr>
            </w:pPr>
            <w:r w:rsidRPr="00632250">
              <w:rPr>
                <w:rFonts w:eastAsia="Times New Roman" w:cs="Times New Roman"/>
                <w:b/>
                <w:bCs/>
                <w:sz w:val="28"/>
                <w:szCs w:val="28"/>
                <w:lang w:val="es-ES"/>
              </w:rPr>
              <w:tab/>
              <w:t xml:space="preserve"> CỘNG HÒA XÃ HỘI CHỦ NGHĨA VIỆT NAM</w:t>
            </w:r>
          </w:p>
          <w:p w14:paraId="7AAB0CAA" w14:textId="77777777" w:rsidR="00EA6FDD" w:rsidRPr="00632250" w:rsidRDefault="00701308" w:rsidP="00C91F7E">
            <w:pPr>
              <w:spacing w:after="0" w:line="312" w:lineRule="auto"/>
              <w:ind w:leftChars="-143" w:left="-260" w:right="-101" w:hanging="112"/>
              <w:jc w:val="center"/>
              <w:rPr>
                <w:rFonts w:eastAsia="Times New Roman" w:cs="Times New Roman"/>
                <w:b/>
                <w:bCs/>
                <w:sz w:val="28"/>
                <w:szCs w:val="28"/>
                <w:u w:val="single"/>
                <w:lang w:val="es-ES"/>
              </w:rPr>
            </w:pPr>
            <w:r w:rsidRPr="00632250">
              <w:rPr>
                <w:rFonts w:eastAsia="Times New Roman" w:cs="Times New Roman"/>
                <w:b/>
                <w:bCs/>
                <w:sz w:val="28"/>
                <w:szCs w:val="28"/>
                <w:u w:val="single"/>
                <w:lang w:val="es-ES"/>
              </w:rPr>
              <w:t>Độc lập - Tự do - Hạnh Phúc</w:t>
            </w:r>
          </w:p>
          <w:p w14:paraId="0F11CC5F" w14:textId="77777777" w:rsidR="00EA6FDD" w:rsidRPr="00632250" w:rsidRDefault="00701308" w:rsidP="00C91F7E">
            <w:pPr>
              <w:tabs>
                <w:tab w:val="left" w:pos="3947"/>
              </w:tabs>
              <w:spacing w:after="0" w:line="312" w:lineRule="auto"/>
              <w:ind w:left="108" w:right="-101" w:hanging="112"/>
              <w:rPr>
                <w:rFonts w:eastAsia="Times New Roman" w:cs="Times New Roman"/>
                <w:b/>
                <w:bCs/>
                <w:sz w:val="28"/>
                <w:szCs w:val="28"/>
                <w:lang w:val="es-ES"/>
              </w:rPr>
            </w:pPr>
            <w:r w:rsidRPr="00632250">
              <w:rPr>
                <w:rFonts w:eastAsia="Times New Roman" w:cs="Times New Roman"/>
                <w:b/>
                <w:bCs/>
                <w:sz w:val="28"/>
                <w:szCs w:val="28"/>
                <w:lang w:val="es-ES"/>
              </w:rPr>
              <w:t xml:space="preserve">                                 </w:t>
            </w:r>
          </w:p>
          <w:p w14:paraId="38DA20AB" w14:textId="77777777" w:rsidR="00EA6FDD" w:rsidRPr="00632250" w:rsidRDefault="00EA6FDD" w:rsidP="00C91F7E">
            <w:pPr>
              <w:spacing w:after="0" w:line="312" w:lineRule="auto"/>
              <w:rPr>
                <w:rFonts w:eastAsia="Times New Roman" w:cs="Times New Roman"/>
                <w:sz w:val="28"/>
                <w:szCs w:val="28"/>
                <w:lang w:val="pt-BR"/>
              </w:rPr>
            </w:pPr>
          </w:p>
        </w:tc>
      </w:tr>
    </w:tbl>
    <w:p w14:paraId="3A8EE958" w14:textId="77777777" w:rsidR="00EA6FDD" w:rsidRPr="00632250" w:rsidRDefault="00EA6FDD" w:rsidP="00C91F7E">
      <w:pPr>
        <w:spacing w:after="0" w:line="312" w:lineRule="auto"/>
        <w:jc w:val="center"/>
        <w:rPr>
          <w:rFonts w:eastAsia="Times New Roman" w:cs="Times New Roman"/>
          <w:b/>
          <w:bCs/>
          <w:sz w:val="28"/>
          <w:szCs w:val="28"/>
          <w:lang w:val="pt-BR"/>
        </w:rPr>
      </w:pPr>
    </w:p>
    <w:p w14:paraId="179A9782" w14:textId="77777777" w:rsidR="00EA6FDD" w:rsidRPr="00632250" w:rsidRDefault="00EA6FDD" w:rsidP="00C91F7E">
      <w:pPr>
        <w:spacing w:after="0" w:line="312" w:lineRule="auto"/>
        <w:ind w:rightChars="-33" w:right="-86"/>
        <w:jc w:val="center"/>
        <w:rPr>
          <w:rFonts w:eastAsia="Times New Roman" w:cs="Times New Roman"/>
          <w:b/>
          <w:bCs/>
          <w:sz w:val="28"/>
          <w:szCs w:val="28"/>
          <w:lang w:val="pt-BR"/>
        </w:rPr>
      </w:pPr>
    </w:p>
    <w:p w14:paraId="20B31518" w14:textId="77777777" w:rsidR="00EA6FDD" w:rsidRPr="00632250" w:rsidRDefault="00EA6FDD" w:rsidP="00C91F7E">
      <w:pPr>
        <w:spacing w:after="0" w:line="312" w:lineRule="auto"/>
        <w:jc w:val="center"/>
        <w:rPr>
          <w:rFonts w:eastAsia="Times New Roman" w:cs="Times New Roman"/>
          <w:b/>
          <w:bCs/>
          <w:sz w:val="28"/>
          <w:szCs w:val="28"/>
          <w:lang w:val="pt-BR"/>
        </w:rPr>
      </w:pPr>
    </w:p>
    <w:p w14:paraId="113CFC68" w14:textId="77777777" w:rsidR="00EA6FDD" w:rsidRPr="00632250" w:rsidRDefault="00EA6FDD" w:rsidP="00C91F7E">
      <w:pPr>
        <w:spacing w:after="0" w:line="312" w:lineRule="auto"/>
        <w:jc w:val="center"/>
        <w:rPr>
          <w:rFonts w:eastAsia="Times New Roman" w:cs="Times New Roman"/>
          <w:b/>
          <w:bCs/>
          <w:sz w:val="28"/>
          <w:szCs w:val="28"/>
          <w:lang w:val="pt-BR"/>
        </w:rPr>
      </w:pPr>
    </w:p>
    <w:p w14:paraId="6BABEE95" w14:textId="77777777" w:rsidR="00EA6FDD" w:rsidRPr="00632250" w:rsidRDefault="00EA6FDD" w:rsidP="00C91F7E">
      <w:pPr>
        <w:spacing w:after="0" w:line="312" w:lineRule="auto"/>
        <w:jc w:val="center"/>
        <w:rPr>
          <w:rFonts w:eastAsia="Times New Roman" w:cs="Times New Roman"/>
          <w:b/>
          <w:bCs/>
          <w:sz w:val="28"/>
          <w:szCs w:val="28"/>
          <w:lang w:val="pt-BR"/>
        </w:rPr>
      </w:pPr>
    </w:p>
    <w:p w14:paraId="3DECAAF0" w14:textId="77777777" w:rsidR="00EA6FDD" w:rsidRPr="00632250" w:rsidRDefault="00EA6FDD" w:rsidP="00C91F7E">
      <w:pPr>
        <w:spacing w:after="0" w:line="312" w:lineRule="auto"/>
        <w:jc w:val="center"/>
        <w:rPr>
          <w:rFonts w:eastAsia="Times New Roman" w:cs="Times New Roman"/>
          <w:b/>
          <w:bCs/>
          <w:sz w:val="28"/>
          <w:szCs w:val="28"/>
          <w:lang w:val="pt-BR"/>
        </w:rPr>
      </w:pPr>
    </w:p>
    <w:p w14:paraId="3B6686BD" w14:textId="77777777" w:rsidR="00EA6FDD" w:rsidRPr="00632250" w:rsidRDefault="00EA6FDD" w:rsidP="00C91F7E">
      <w:pPr>
        <w:spacing w:after="0" w:line="312" w:lineRule="auto"/>
        <w:jc w:val="center"/>
        <w:rPr>
          <w:rFonts w:eastAsia="Times New Roman" w:cs="Times New Roman"/>
          <w:b/>
          <w:bCs/>
          <w:sz w:val="28"/>
          <w:szCs w:val="28"/>
          <w:lang w:val="pt-BR"/>
        </w:rPr>
      </w:pPr>
    </w:p>
    <w:p w14:paraId="674BDA6C" w14:textId="77777777" w:rsidR="00EA6FDD" w:rsidRPr="00632250" w:rsidRDefault="00701308" w:rsidP="00C91F7E">
      <w:pPr>
        <w:spacing w:after="0" w:line="312" w:lineRule="auto"/>
        <w:jc w:val="center"/>
        <w:rPr>
          <w:rFonts w:eastAsia="Times New Roman" w:cs="Times New Roman"/>
          <w:b/>
          <w:bCs/>
          <w:sz w:val="56"/>
          <w:szCs w:val="56"/>
          <w:lang w:val="pt-BR"/>
        </w:rPr>
      </w:pPr>
      <w:r w:rsidRPr="00632250">
        <w:rPr>
          <w:rFonts w:eastAsia="Times New Roman" w:cs="Times New Roman"/>
          <w:b/>
          <w:bCs/>
          <w:sz w:val="56"/>
          <w:szCs w:val="56"/>
          <w:lang w:val="pt-BR"/>
        </w:rPr>
        <w:t>CHƯƠNG TRÌNH ĐÀO TẠO</w:t>
      </w:r>
    </w:p>
    <w:p w14:paraId="6407524D" w14:textId="77777777" w:rsidR="00EA6FDD" w:rsidRPr="00632250" w:rsidRDefault="00701308" w:rsidP="00C91F7E">
      <w:pPr>
        <w:spacing w:after="0" w:line="312" w:lineRule="auto"/>
        <w:jc w:val="center"/>
        <w:rPr>
          <w:rFonts w:eastAsia="Times New Roman" w:cs="Times New Roman"/>
          <w:b/>
          <w:bCs/>
          <w:sz w:val="56"/>
          <w:szCs w:val="56"/>
          <w:lang w:val="pt-BR"/>
        </w:rPr>
      </w:pPr>
      <w:r w:rsidRPr="00632250">
        <w:rPr>
          <w:rFonts w:eastAsia="Times New Roman" w:cs="Times New Roman"/>
          <w:b/>
          <w:bCs/>
          <w:sz w:val="56"/>
          <w:szCs w:val="56"/>
          <w:lang w:val="pt-BR"/>
        </w:rPr>
        <w:t xml:space="preserve">TRÌNH ĐỘ TRUNG CẤP </w:t>
      </w:r>
    </w:p>
    <w:p w14:paraId="07ED317D" w14:textId="77777777" w:rsidR="00EA6FDD" w:rsidRPr="00632250" w:rsidRDefault="00EA6FDD" w:rsidP="00C91F7E">
      <w:pPr>
        <w:spacing w:after="0" w:line="312" w:lineRule="auto"/>
        <w:jc w:val="center"/>
        <w:rPr>
          <w:rFonts w:eastAsia="Times New Roman" w:cs="Times New Roman"/>
          <w:b/>
          <w:bCs/>
          <w:sz w:val="56"/>
          <w:szCs w:val="56"/>
          <w:lang w:val="pt-BR"/>
        </w:rPr>
      </w:pPr>
    </w:p>
    <w:p w14:paraId="31902FE6" w14:textId="77777777" w:rsidR="00EA6FDD" w:rsidRPr="00632250" w:rsidRDefault="00EA6FDD" w:rsidP="00C91F7E">
      <w:pPr>
        <w:spacing w:after="0" w:line="312" w:lineRule="auto"/>
        <w:jc w:val="center"/>
        <w:rPr>
          <w:rFonts w:eastAsia="Times New Roman" w:cs="Times New Roman"/>
          <w:b/>
          <w:bCs/>
          <w:sz w:val="56"/>
          <w:szCs w:val="56"/>
          <w:lang w:val="pt-BR"/>
        </w:rPr>
      </w:pPr>
    </w:p>
    <w:p w14:paraId="038A59D5" w14:textId="77777777" w:rsidR="00EA6FDD" w:rsidRPr="00632250" w:rsidRDefault="00701308" w:rsidP="00C91F7E">
      <w:pPr>
        <w:spacing w:after="0" w:line="312" w:lineRule="auto"/>
        <w:jc w:val="center"/>
        <w:rPr>
          <w:rFonts w:eastAsia="Times New Roman" w:cs="Times New Roman"/>
          <w:b/>
          <w:bCs/>
          <w:sz w:val="56"/>
          <w:szCs w:val="56"/>
          <w:lang w:val="pt-BR"/>
        </w:rPr>
      </w:pPr>
      <w:r w:rsidRPr="00632250">
        <w:rPr>
          <w:rFonts w:eastAsia="Times New Roman" w:cs="Times New Roman"/>
          <w:b/>
          <w:bCs/>
          <w:sz w:val="56"/>
          <w:szCs w:val="56"/>
          <w:lang w:val="pt-BR"/>
        </w:rPr>
        <w:t>Nghề: CƠ ĐIỆN TỬ</w:t>
      </w:r>
    </w:p>
    <w:p w14:paraId="6DA4FA99" w14:textId="77777777" w:rsidR="00EA6FDD" w:rsidRPr="00632250" w:rsidRDefault="00EA6FDD" w:rsidP="00C91F7E">
      <w:pPr>
        <w:spacing w:after="0" w:line="312" w:lineRule="auto"/>
        <w:jc w:val="center"/>
        <w:rPr>
          <w:rFonts w:eastAsia="Times New Roman" w:cs="Times New Roman"/>
          <w:b/>
          <w:bCs/>
          <w:sz w:val="28"/>
          <w:szCs w:val="28"/>
          <w:lang w:val="pt-BR"/>
        </w:rPr>
      </w:pPr>
    </w:p>
    <w:p w14:paraId="6D2E9E97" w14:textId="6050A83E" w:rsidR="00EA6FDD" w:rsidRPr="00632250" w:rsidRDefault="00701308" w:rsidP="00C91F7E">
      <w:pPr>
        <w:spacing w:after="0" w:line="312" w:lineRule="auto"/>
        <w:jc w:val="center"/>
        <w:rPr>
          <w:rFonts w:eastAsia="Times New Roman" w:cs="Times New Roman"/>
          <w:bCs/>
          <w:i/>
          <w:sz w:val="28"/>
          <w:szCs w:val="28"/>
          <w:lang w:val="pt-BR"/>
        </w:rPr>
      </w:pPr>
      <w:r w:rsidRPr="00632250">
        <w:rPr>
          <w:rFonts w:eastAsia="Times New Roman" w:cs="Times New Roman"/>
          <w:bCs/>
          <w:i/>
          <w:sz w:val="28"/>
          <w:szCs w:val="28"/>
          <w:lang w:val="pt-BR"/>
        </w:rPr>
        <w:t xml:space="preserve">(Ban hành kèm theo Quyết định số:       /QĐ-TCĐNVS, ngày </w:t>
      </w:r>
      <w:r w:rsidR="00244B3C" w:rsidRPr="00632250">
        <w:rPr>
          <w:rFonts w:eastAsia="Times New Roman" w:cs="Times New Roman"/>
          <w:bCs/>
          <w:i/>
          <w:sz w:val="28"/>
          <w:szCs w:val="28"/>
          <w:lang w:val="pt-BR"/>
        </w:rPr>
        <w:t xml:space="preserve">  </w:t>
      </w:r>
      <w:r w:rsidR="005B394D" w:rsidRPr="00632250">
        <w:rPr>
          <w:rFonts w:eastAsia="Times New Roman" w:cs="Times New Roman"/>
          <w:bCs/>
          <w:i/>
          <w:sz w:val="28"/>
          <w:szCs w:val="28"/>
          <w:lang w:val="pt-BR"/>
        </w:rPr>
        <w:t xml:space="preserve"> tháng   năm 202</w:t>
      </w:r>
      <w:r w:rsidR="00AA3493">
        <w:rPr>
          <w:rFonts w:eastAsia="Times New Roman" w:cs="Times New Roman"/>
          <w:bCs/>
          <w:i/>
          <w:sz w:val="28"/>
          <w:szCs w:val="28"/>
          <w:lang w:val="pt-BR"/>
        </w:rPr>
        <w:t>3</w:t>
      </w:r>
    </w:p>
    <w:p w14:paraId="3086ECFC" w14:textId="77777777" w:rsidR="00EA6FDD" w:rsidRPr="00632250" w:rsidRDefault="00701308" w:rsidP="00C91F7E">
      <w:pPr>
        <w:spacing w:after="0" w:line="312" w:lineRule="auto"/>
        <w:jc w:val="center"/>
        <w:rPr>
          <w:rFonts w:eastAsia="Times New Roman" w:cs="Times New Roman"/>
          <w:bCs/>
          <w:i/>
          <w:sz w:val="28"/>
          <w:szCs w:val="28"/>
          <w:lang w:val="pt-BR"/>
        </w:rPr>
      </w:pPr>
      <w:r w:rsidRPr="00632250">
        <w:rPr>
          <w:rFonts w:eastAsia="Times New Roman" w:cs="Times New Roman"/>
          <w:bCs/>
          <w:i/>
          <w:sz w:val="28"/>
          <w:szCs w:val="28"/>
          <w:lang w:val="pt-BR"/>
        </w:rPr>
        <w:t>của Hiệu trưởng Trường Cao đẳng nghề Việt Nam – Singapore)</w:t>
      </w:r>
    </w:p>
    <w:p w14:paraId="433E4934" w14:textId="77777777" w:rsidR="00EA6FDD" w:rsidRPr="00632250" w:rsidRDefault="00EA6FDD" w:rsidP="00C91F7E">
      <w:pPr>
        <w:spacing w:after="0" w:line="312" w:lineRule="auto"/>
        <w:rPr>
          <w:rFonts w:eastAsia="Times New Roman" w:cs="Times New Roman"/>
          <w:i/>
          <w:iCs/>
          <w:sz w:val="28"/>
          <w:szCs w:val="28"/>
          <w:lang w:val="pt-BR"/>
        </w:rPr>
      </w:pPr>
    </w:p>
    <w:p w14:paraId="478B1892" w14:textId="77777777" w:rsidR="00EA6FDD" w:rsidRPr="00632250" w:rsidRDefault="00EA6FDD" w:rsidP="00C91F7E">
      <w:pPr>
        <w:spacing w:after="0" w:line="312" w:lineRule="auto"/>
        <w:rPr>
          <w:rFonts w:eastAsia="Times New Roman" w:cs="Times New Roman"/>
          <w:i/>
          <w:iCs/>
          <w:sz w:val="28"/>
          <w:szCs w:val="28"/>
          <w:lang w:val="pt-BR"/>
        </w:rPr>
      </w:pPr>
    </w:p>
    <w:p w14:paraId="3E3A7A39" w14:textId="77777777" w:rsidR="00EA6FDD" w:rsidRPr="00632250" w:rsidRDefault="00EA6FDD" w:rsidP="00C91F7E">
      <w:pPr>
        <w:spacing w:after="0" w:line="312" w:lineRule="auto"/>
        <w:rPr>
          <w:rFonts w:eastAsia="Times New Roman" w:cs="Times New Roman"/>
          <w:b/>
          <w:bCs/>
          <w:sz w:val="28"/>
          <w:szCs w:val="28"/>
          <w:lang w:val="pt-BR"/>
        </w:rPr>
      </w:pPr>
    </w:p>
    <w:p w14:paraId="646FA6BC" w14:textId="77777777" w:rsidR="00EA6FDD" w:rsidRPr="00632250" w:rsidRDefault="00EA6FDD" w:rsidP="00C91F7E">
      <w:pPr>
        <w:spacing w:after="0" w:line="312" w:lineRule="auto"/>
        <w:jc w:val="center"/>
        <w:rPr>
          <w:rFonts w:eastAsia="Times New Roman" w:cs="Times New Roman"/>
          <w:b/>
          <w:bCs/>
          <w:sz w:val="28"/>
          <w:szCs w:val="28"/>
          <w:lang w:val="pt-BR"/>
        </w:rPr>
      </w:pPr>
    </w:p>
    <w:p w14:paraId="2A5C65D2" w14:textId="77777777" w:rsidR="00EA6FDD" w:rsidRPr="00632250" w:rsidRDefault="00EA6FDD" w:rsidP="00C91F7E">
      <w:pPr>
        <w:spacing w:after="0" w:line="312" w:lineRule="auto"/>
        <w:jc w:val="center"/>
        <w:rPr>
          <w:rFonts w:eastAsia="Times New Roman" w:cs="Times New Roman"/>
          <w:b/>
          <w:bCs/>
          <w:sz w:val="28"/>
          <w:szCs w:val="28"/>
          <w:lang w:val="pt-BR"/>
        </w:rPr>
      </w:pPr>
    </w:p>
    <w:p w14:paraId="35BAF5DE" w14:textId="736EADCC" w:rsidR="00EA6FDD" w:rsidRDefault="00EA6FDD" w:rsidP="00C91F7E">
      <w:pPr>
        <w:spacing w:after="0" w:line="312" w:lineRule="auto"/>
        <w:jc w:val="center"/>
        <w:rPr>
          <w:rFonts w:eastAsia="Times New Roman" w:cs="Times New Roman"/>
          <w:b/>
          <w:bCs/>
          <w:sz w:val="28"/>
          <w:szCs w:val="28"/>
          <w:lang w:val="pt-BR"/>
        </w:rPr>
      </w:pPr>
    </w:p>
    <w:p w14:paraId="780E646A" w14:textId="77777777" w:rsidR="007D6FC3" w:rsidRPr="00632250" w:rsidRDefault="007D6FC3" w:rsidP="00C91F7E">
      <w:pPr>
        <w:spacing w:after="0" w:line="312" w:lineRule="auto"/>
        <w:jc w:val="center"/>
        <w:rPr>
          <w:rFonts w:eastAsia="Times New Roman" w:cs="Times New Roman"/>
          <w:b/>
          <w:bCs/>
          <w:sz w:val="28"/>
          <w:szCs w:val="28"/>
          <w:lang w:val="pt-BR"/>
        </w:rPr>
      </w:pPr>
    </w:p>
    <w:p w14:paraId="6077118D" w14:textId="77777777" w:rsidR="00EA6FDD" w:rsidRPr="00632250" w:rsidRDefault="00EA6FDD" w:rsidP="00C91F7E">
      <w:pPr>
        <w:spacing w:after="0" w:line="312" w:lineRule="auto"/>
        <w:jc w:val="center"/>
        <w:rPr>
          <w:rFonts w:eastAsia="Times New Roman" w:cs="Times New Roman"/>
          <w:b/>
          <w:bCs/>
          <w:sz w:val="28"/>
          <w:szCs w:val="28"/>
          <w:lang w:val="pt-BR"/>
        </w:rPr>
      </w:pPr>
    </w:p>
    <w:p w14:paraId="52E92823" w14:textId="77777777" w:rsidR="00EA6FDD" w:rsidRPr="00632250" w:rsidRDefault="00701308" w:rsidP="00C91F7E">
      <w:pPr>
        <w:spacing w:after="0" w:line="312" w:lineRule="auto"/>
        <w:jc w:val="center"/>
        <w:rPr>
          <w:rFonts w:eastAsia="Times New Roman" w:cs="Times New Roman"/>
          <w:b/>
          <w:bCs/>
          <w:sz w:val="28"/>
          <w:szCs w:val="28"/>
          <w:lang w:val="pt-BR"/>
        </w:rPr>
        <w:sectPr w:rsidR="00EA6FDD" w:rsidRPr="00632250" w:rsidSect="00E53DB2">
          <w:footerReference w:type="default" r:id="rId9"/>
          <w:pgSz w:w="11906" w:h="16838" w:code="9"/>
          <w:pgMar w:top="1134" w:right="788" w:bottom="1134" w:left="1181" w:header="0" w:footer="562" w:gutter="0"/>
          <w:pgBorders w:display="firstPage">
            <w:top w:val="double" w:sz="12" w:space="2" w:color="auto"/>
            <w:left w:val="double" w:sz="12" w:space="6" w:color="auto"/>
            <w:bottom w:val="double" w:sz="12" w:space="2" w:color="auto"/>
            <w:right w:val="double" w:sz="12" w:space="6" w:color="auto"/>
          </w:pgBorders>
          <w:pgNumType w:start="0"/>
          <w:cols w:space="0"/>
          <w:titlePg/>
          <w:docGrid w:linePitch="381"/>
        </w:sectPr>
      </w:pPr>
      <w:r w:rsidRPr="00632250">
        <w:rPr>
          <w:rFonts w:eastAsia="Times New Roman" w:cs="Times New Roman"/>
          <w:b/>
          <w:bCs/>
          <w:sz w:val="28"/>
          <w:szCs w:val="28"/>
          <w:lang w:val="pt-BR"/>
        </w:rPr>
        <w:t>Bình D</w:t>
      </w:r>
      <w:r w:rsidRPr="00632250">
        <w:rPr>
          <w:rFonts w:eastAsia="Times New Roman" w:cs="Times New Roman"/>
          <w:b/>
          <w:bCs/>
          <w:sz w:val="28"/>
          <w:szCs w:val="28"/>
          <w:lang w:val="vi-VN"/>
        </w:rPr>
        <w:t>ư</w:t>
      </w:r>
      <w:r w:rsidR="00F303EE">
        <w:rPr>
          <w:rFonts w:eastAsia="Times New Roman" w:cs="Times New Roman"/>
          <w:b/>
          <w:bCs/>
          <w:sz w:val="28"/>
          <w:szCs w:val="28"/>
          <w:lang w:val="pt-BR"/>
        </w:rPr>
        <w:t>ơng – Năm 2023</w:t>
      </w:r>
    </w:p>
    <w:p w14:paraId="55B59F5B" w14:textId="77777777" w:rsidR="00EA6FDD" w:rsidRPr="00632250" w:rsidRDefault="00EA6FDD" w:rsidP="00C91F7E">
      <w:pPr>
        <w:spacing w:after="0" w:line="312" w:lineRule="auto"/>
        <w:rPr>
          <w:rFonts w:eastAsia="Times New Roman" w:cs="Times New Roman"/>
          <w:sz w:val="28"/>
          <w:szCs w:val="28"/>
        </w:rPr>
      </w:pPr>
    </w:p>
    <w:tbl>
      <w:tblPr>
        <w:tblpPr w:leftFromText="180" w:rightFromText="180" w:vertAnchor="text" w:horzAnchor="margin" w:tblpXSpec="center" w:tblpY="1"/>
        <w:tblW w:w="10810" w:type="dxa"/>
        <w:tblLayout w:type="fixed"/>
        <w:tblLook w:val="04A0" w:firstRow="1" w:lastRow="0" w:firstColumn="1" w:lastColumn="0" w:noHBand="0" w:noVBand="1"/>
      </w:tblPr>
      <w:tblGrid>
        <w:gridCol w:w="4248"/>
        <w:gridCol w:w="6562"/>
      </w:tblGrid>
      <w:tr w:rsidR="00632250" w:rsidRPr="00632250" w14:paraId="7D7D13CA" w14:textId="77777777">
        <w:tc>
          <w:tcPr>
            <w:tcW w:w="4248" w:type="dxa"/>
          </w:tcPr>
          <w:p w14:paraId="33AF3B54" w14:textId="77777777" w:rsidR="00EA6FDD" w:rsidRPr="00632250" w:rsidRDefault="00701308" w:rsidP="00C91F7E">
            <w:pPr>
              <w:spacing w:after="0" w:line="312" w:lineRule="auto"/>
              <w:ind w:right="-101" w:hanging="112"/>
              <w:jc w:val="center"/>
              <w:rPr>
                <w:rFonts w:eastAsia="Times New Roman" w:cs="Times New Roman"/>
                <w:b/>
                <w:bCs/>
                <w:sz w:val="28"/>
                <w:szCs w:val="28"/>
                <w:lang w:val="es-ES"/>
              </w:rPr>
            </w:pPr>
            <w:r w:rsidRPr="00632250">
              <w:rPr>
                <w:rFonts w:eastAsia="Times New Roman" w:cs="Times New Roman"/>
                <w:b/>
                <w:bCs/>
                <w:sz w:val="28"/>
                <w:szCs w:val="28"/>
                <w:lang w:val="es-ES"/>
              </w:rPr>
              <w:t>UBND TỈNH BÌNH DƯƠNG</w:t>
            </w:r>
          </w:p>
          <w:p w14:paraId="6483D41D" w14:textId="77777777" w:rsidR="00EA6FDD" w:rsidRPr="00632250" w:rsidRDefault="00701308" w:rsidP="00C91F7E">
            <w:pPr>
              <w:spacing w:after="0" w:line="312" w:lineRule="auto"/>
              <w:ind w:right="-101" w:hanging="112"/>
              <w:jc w:val="center"/>
              <w:rPr>
                <w:rFonts w:eastAsia="Times New Roman" w:cs="Times New Roman"/>
                <w:b/>
                <w:bCs/>
                <w:sz w:val="28"/>
                <w:szCs w:val="28"/>
                <w:lang w:val="es-ES"/>
              </w:rPr>
            </w:pPr>
            <w:r w:rsidRPr="00632250">
              <w:rPr>
                <w:rFonts w:eastAsia="Times New Roman" w:cs="Times New Roman"/>
                <w:b/>
                <w:bCs/>
                <w:sz w:val="28"/>
                <w:szCs w:val="28"/>
                <w:lang w:val="es-ES"/>
              </w:rPr>
              <w:t>TRƯỜNG CAO ĐẲNG NGHỀ</w:t>
            </w:r>
          </w:p>
          <w:p w14:paraId="306D4B21" w14:textId="77777777" w:rsidR="00EA6FDD" w:rsidRPr="00632250" w:rsidRDefault="00701308" w:rsidP="00C91F7E">
            <w:pPr>
              <w:spacing w:after="0" w:line="312" w:lineRule="auto"/>
              <w:jc w:val="center"/>
              <w:rPr>
                <w:rFonts w:eastAsia="Times New Roman" w:cs="Times New Roman"/>
                <w:b/>
                <w:bCs/>
                <w:sz w:val="28"/>
                <w:szCs w:val="28"/>
                <w:lang w:val="es-ES"/>
              </w:rPr>
            </w:pPr>
            <w:r w:rsidRPr="00632250">
              <w:rPr>
                <w:rFonts w:eastAsia="Times New Roman" w:cs="Times New Roman"/>
                <w:b/>
                <w:bCs/>
                <w:sz w:val="28"/>
                <w:szCs w:val="28"/>
                <w:u w:val="single"/>
                <w:lang w:val="es-ES"/>
              </w:rPr>
              <w:t>VIỆT NAM - SINGAPORE</w:t>
            </w:r>
          </w:p>
        </w:tc>
        <w:tc>
          <w:tcPr>
            <w:tcW w:w="6562" w:type="dxa"/>
          </w:tcPr>
          <w:p w14:paraId="6BE80EB9" w14:textId="77777777" w:rsidR="00EA6FDD" w:rsidRPr="00632250" w:rsidRDefault="00701308" w:rsidP="00C91F7E">
            <w:pPr>
              <w:spacing w:after="0" w:line="312" w:lineRule="auto"/>
              <w:jc w:val="center"/>
              <w:rPr>
                <w:rFonts w:eastAsia="Times New Roman" w:cs="Times New Roman"/>
                <w:b/>
                <w:bCs/>
                <w:sz w:val="28"/>
                <w:szCs w:val="28"/>
                <w:lang w:val="es-ES"/>
              </w:rPr>
            </w:pPr>
            <w:r w:rsidRPr="00632250">
              <w:rPr>
                <w:rFonts w:eastAsia="Times New Roman" w:cs="Times New Roman"/>
                <w:b/>
                <w:bCs/>
                <w:sz w:val="28"/>
                <w:szCs w:val="28"/>
                <w:lang w:val="es-ES"/>
              </w:rPr>
              <w:t>CỘNG HÒA XÃ HỘI CHỦ NGHĨA VIỆT NAM</w:t>
            </w:r>
          </w:p>
          <w:p w14:paraId="4089B1F6" w14:textId="77777777" w:rsidR="00EA6FDD" w:rsidRPr="00632250" w:rsidRDefault="00701308" w:rsidP="00C91F7E">
            <w:pPr>
              <w:spacing w:after="0" w:line="312" w:lineRule="auto"/>
              <w:jc w:val="center"/>
              <w:rPr>
                <w:rFonts w:eastAsia="Times New Roman" w:cs="Times New Roman"/>
                <w:b/>
                <w:bCs/>
                <w:sz w:val="28"/>
                <w:szCs w:val="28"/>
                <w:lang w:val="es-ES"/>
              </w:rPr>
            </w:pPr>
            <w:r w:rsidRPr="00632250">
              <w:rPr>
                <w:rFonts w:eastAsia="Times New Roman" w:cs="Times New Roman"/>
                <w:b/>
                <w:bCs/>
                <w:sz w:val="28"/>
                <w:szCs w:val="28"/>
                <w:u w:val="single"/>
                <w:lang w:val="es-ES"/>
              </w:rPr>
              <w:t>Độc lập - Tự do - Hạnh Phúc</w:t>
            </w:r>
          </w:p>
        </w:tc>
      </w:tr>
    </w:tbl>
    <w:p w14:paraId="426D1C07" w14:textId="77777777" w:rsidR="00EA6FDD" w:rsidRPr="00632250" w:rsidRDefault="00EA6FDD" w:rsidP="00C91F7E">
      <w:pPr>
        <w:spacing w:after="0" w:line="312" w:lineRule="auto"/>
        <w:rPr>
          <w:rFonts w:eastAsia="Times New Roman" w:cs="Times New Roman"/>
          <w:b/>
          <w:sz w:val="28"/>
          <w:szCs w:val="28"/>
        </w:rPr>
      </w:pPr>
    </w:p>
    <w:p w14:paraId="6ED904E4" w14:textId="77777777" w:rsidR="00EA6FDD" w:rsidRPr="00632250" w:rsidRDefault="00701308" w:rsidP="00C91F7E">
      <w:pPr>
        <w:spacing w:after="0" w:line="312" w:lineRule="auto"/>
        <w:jc w:val="center"/>
        <w:rPr>
          <w:rFonts w:eastAsia="Times New Roman" w:cs="Times New Roman"/>
          <w:sz w:val="28"/>
          <w:szCs w:val="28"/>
          <w:lang w:val="nb-NO"/>
        </w:rPr>
      </w:pPr>
      <w:r w:rsidRPr="00632250">
        <w:rPr>
          <w:rFonts w:eastAsia="Times New Roman" w:cs="Times New Roman"/>
          <w:b/>
          <w:sz w:val="28"/>
          <w:szCs w:val="28"/>
        </w:rPr>
        <w:t>CHƯƠNG TRÌNH ĐÀO TẠO</w:t>
      </w:r>
    </w:p>
    <w:p w14:paraId="169DA28E" w14:textId="3F14803C" w:rsidR="00244B3C" w:rsidRPr="00632250" w:rsidRDefault="00244B3C" w:rsidP="00C91F7E">
      <w:pPr>
        <w:spacing w:after="0" w:line="312" w:lineRule="auto"/>
        <w:jc w:val="center"/>
        <w:rPr>
          <w:rFonts w:eastAsia="Times New Roman" w:cs="Times New Roman"/>
          <w:bCs/>
          <w:i/>
          <w:sz w:val="28"/>
          <w:szCs w:val="28"/>
          <w:lang w:val="pt-BR"/>
        </w:rPr>
      </w:pPr>
      <w:r w:rsidRPr="00632250">
        <w:rPr>
          <w:rFonts w:eastAsia="Times New Roman" w:cs="Times New Roman"/>
          <w:bCs/>
          <w:i/>
          <w:sz w:val="28"/>
          <w:szCs w:val="28"/>
          <w:lang w:val="pt-BR"/>
        </w:rPr>
        <w:t>(Ban hành kèm theo Quyết định số:       /QĐ-</w:t>
      </w:r>
      <w:r w:rsidR="00E842AB" w:rsidRPr="00632250">
        <w:rPr>
          <w:rFonts w:eastAsia="Times New Roman" w:cs="Times New Roman"/>
          <w:bCs/>
          <w:i/>
          <w:sz w:val="28"/>
          <w:szCs w:val="28"/>
          <w:lang w:val="pt-BR"/>
        </w:rPr>
        <w:t>TCĐNVS, ngày    tháng   năm 202</w:t>
      </w:r>
      <w:r w:rsidR="00AA3493">
        <w:rPr>
          <w:rFonts w:eastAsia="Times New Roman" w:cs="Times New Roman"/>
          <w:bCs/>
          <w:i/>
          <w:sz w:val="28"/>
          <w:szCs w:val="28"/>
          <w:lang w:val="pt-BR"/>
        </w:rPr>
        <w:t>3</w:t>
      </w:r>
    </w:p>
    <w:p w14:paraId="3871E1A7" w14:textId="77777777" w:rsidR="00244B3C" w:rsidRPr="00632250" w:rsidRDefault="00244B3C" w:rsidP="00C91F7E">
      <w:pPr>
        <w:spacing w:after="0" w:line="312" w:lineRule="auto"/>
        <w:jc w:val="center"/>
        <w:rPr>
          <w:rFonts w:eastAsia="Times New Roman" w:cs="Times New Roman"/>
          <w:bCs/>
          <w:i/>
          <w:sz w:val="28"/>
          <w:szCs w:val="28"/>
          <w:lang w:val="pt-BR"/>
        </w:rPr>
      </w:pPr>
      <w:r w:rsidRPr="00632250">
        <w:rPr>
          <w:rFonts w:eastAsia="Times New Roman" w:cs="Times New Roman"/>
          <w:bCs/>
          <w:i/>
          <w:sz w:val="28"/>
          <w:szCs w:val="28"/>
          <w:lang w:val="pt-BR"/>
        </w:rPr>
        <w:t>của Hiệu trưởng Trường Cao đẳng nghề Việt Nam – Singapore)</w:t>
      </w:r>
    </w:p>
    <w:p w14:paraId="03EA82C3" w14:textId="77777777" w:rsidR="00EA6FDD" w:rsidRPr="00632250" w:rsidRDefault="00EA6FDD" w:rsidP="00C91F7E">
      <w:pPr>
        <w:spacing w:after="0" w:line="312" w:lineRule="auto"/>
        <w:rPr>
          <w:rFonts w:eastAsia="Times New Roman" w:cs="Times New Roman"/>
          <w:b/>
          <w:bCs/>
          <w:sz w:val="28"/>
          <w:szCs w:val="28"/>
          <w:lang w:val="pt-BR"/>
        </w:rPr>
      </w:pPr>
    </w:p>
    <w:p w14:paraId="56A72411" w14:textId="77777777" w:rsidR="00EA6FDD" w:rsidRPr="00632250" w:rsidRDefault="00701308" w:rsidP="00C91F7E">
      <w:pPr>
        <w:spacing w:after="0" w:line="312" w:lineRule="auto"/>
        <w:rPr>
          <w:rFonts w:eastAsia="Times New Roman" w:cs="Times New Roman"/>
          <w:bCs/>
          <w:sz w:val="28"/>
          <w:szCs w:val="28"/>
          <w:lang w:val="pt-BR"/>
        </w:rPr>
      </w:pPr>
      <w:r w:rsidRPr="00632250">
        <w:rPr>
          <w:rFonts w:eastAsia="Times New Roman" w:cs="Times New Roman"/>
          <w:b/>
          <w:bCs/>
          <w:sz w:val="28"/>
          <w:szCs w:val="28"/>
          <w:lang w:val="pt-BR"/>
        </w:rPr>
        <w:t>Tên nghề</w:t>
      </w:r>
      <w:r w:rsidRPr="00632250">
        <w:rPr>
          <w:rFonts w:eastAsia="Times New Roman" w:cs="Times New Roman"/>
          <w:sz w:val="28"/>
          <w:szCs w:val="28"/>
          <w:lang w:val="pt-BR"/>
        </w:rPr>
        <w:t xml:space="preserve">: </w:t>
      </w:r>
      <w:r w:rsidRPr="00632250">
        <w:rPr>
          <w:rFonts w:eastAsia="Times New Roman" w:cs="Times New Roman"/>
          <w:b/>
          <w:sz w:val="28"/>
          <w:szCs w:val="28"/>
          <w:lang w:val="pt-BR"/>
        </w:rPr>
        <w:t>Cơ điện tử</w:t>
      </w:r>
    </w:p>
    <w:p w14:paraId="651F86FA" w14:textId="77777777" w:rsidR="00EA6FDD" w:rsidRPr="00632250" w:rsidRDefault="00701308" w:rsidP="00C91F7E">
      <w:pPr>
        <w:spacing w:after="0" w:line="312" w:lineRule="auto"/>
        <w:rPr>
          <w:rFonts w:eastAsia="Times New Roman" w:cs="Times New Roman"/>
          <w:b/>
          <w:bCs/>
          <w:sz w:val="28"/>
          <w:szCs w:val="28"/>
          <w:lang w:val="pt-BR"/>
        </w:rPr>
      </w:pPr>
      <w:r w:rsidRPr="00632250">
        <w:rPr>
          <w:rFonts w:eastAsia="Times New Roman" w:cs="Times New Roman"/>
          <w:b/>
          <w:bCs/>
          <w:sz w:val="28"/>
          <w:szCs w:val="28"/>
          <w:lang w:val="pt-BR"/>
        </w:rPr>
        <w:t>Mã nghề</w:t>
      </w:r>
      <w:r w:rsidRPr="00632250">
        <w:rPr>
          <w:rFonts w:eastAsia="Times New Roman" w:cs="Times New Roman"/>
          <w:sz w:val="28"/>
          <w:szCs w:val="28"/>
          <w:lang w:val="pt-BR"/>
        </w:rPr>
        <w:t xml:space="preserve">: </w:t>
      </w:r>
      <w:r w:rsidRPr="00632250">
        <w:rPr>
          <w:rFonts w:eastAsia="Times New Roman" w:cs="Times New Roman"/>
          <w:b/>
          <w:sz w:val="28"/>
          <w:szCs w:val="28"/>
          <w:lang w:val="pt-BR"/>
        </w:rPr>
        <w:t>5520263</w:t>
      </w:r>
    </w:p>
    <w:p w14:paraId="058A06C1" w14:textId="77777777" w:rsidR="00EA6FDD" w:rsidRPr="00632250" w:rsidRDefault="00701308" w:rsidP="00C91F7E">
      <w:pPr>
        <w:spacing w:after="0" w:line="312" w:lineRule="auto"/>
        <w:jc w:val="both"/>
        <w:rPr>
          <w:rFonts w:eastAsia="Times New Roman" w:cs="Times New Roman"/>
          <w:b/>
          <w:spacing w:val="-6"/>
          <w:sz w:val="28"/>
          <w:szCs w:val="28"/>
          <w:lang w:val="pt-BR"/>
        </w:rPr>
      </w:pPr>
      <w:r w:rsidRPr="00632250">
        <w:rPr>
          <w:rFonts w:eastAsia="Times New Roman" w:cs="Times New Roman"/>
          <w:b/>
          <w:bCs/>
          <w:spacing w:val="-6"/>
          <w:sz w:val="28"/>
          <w:szCs w:val="28"/>
          <w:lang w:val="pt-BR"/>
        </w:rPr>
        <w:t xml:space="preserve">Trình độ đào tạo: </w:t>
      </w:r>
      <w:r w:rsidRPr="00632250">
        <w:rPr>
          <w:rFonts w:eastAsia="Times New Roman" w:cs="Times New Roman"/>
          <w:bCs/>
          <w:spacing w:val="-6"/>
          <w:sz w:val="28"/>
          <w:szCs w:val="28"/>
          <w:lang w:val="pt-BR"/>
        </w:rPr>
        <w:t>Trung cấp.</w:t>
      </w:r>
    </w:p>
    <w:p w14:paraId="1B31DD1A" w14:textId="77777777" w:rsidR="00EA6FDD" w:rsidRPr="00632250" w:rsidRDefault="00701308" w:rsidP="00C91F7E">
      <w:pPr>
        <w:spacing w:after="0" w:line="312" w:lineRule="auto"/>
        <w:jc w:val="both"/>
        <w:rPr>
          <w:rFonts w:eastAsia="Times New Roman" w:cs="Times New Roman"/>
          <w:b/>
          <w:bCs/>
          <w:spacing w:val="-6"/>
          <w:sz w:val="28"/>
          <w:szCs w:val="28"/>
          <w:lang w:val="pt-BR"/>
        </w:rPr>
      </w:pPr>
      <w:r w:rsidRPr="00632250">
        <w:rPr>
          <w:rFonts w:eastAsia="Times New Roman" w:cs="Times New Roman"/>
          <w:b/>
          <w:bCs/>
          <w:spacing w:val="-6"/>
          <w:sz w:val="28"/>
          <w:szCs w:val="28"/>
          <w:lang w:val="pt-BR"/>
        </w:rPr>
        <w:t xml:space="preserve">Hình thức đào tạo: </w:t>
      </w:r>
      <w:r w:rsidRPr="00632250">
        <w:rPr>
          <w:rFonts w:eastAsia="Times New Roman" w:cs="Times New Roman"/>
          <w:bCs/>
          <w:spacing w:val="-6"/>
          <w:sz w:val="28"/>
          <w:szCs w:val="28"/>
          <w:lang w:val="pt-BR"/>
        </w:rPr>
        <w:t>Chính qui.</w:t>
      </w:r>
    </w:p>
    <w:p w14:paraId="62FBF0C1" w14:textId="77777777" w:rsidR="00EA6FDD" w:rsidRPr="00632250" w:rsidRDefault="00701308" w:rsidP="00C91F7E">
      <w:pPr>
        <w:spacing w:after="0" w:line="312" w:lineRule="auto"/>
        <w:jc w:val="both"/>
        <w:rPr>
          <w:rFonts w:eastAsia="Times New Roman" w:cs="Times New Roman"/>
          <w:b/>
          <w:spacing w:val="-6"/>
          <w:sz w:val="28"/>
          <w:szCs w:val="28"/>
          <w:lang w:val="pt-BR"/>
        </w:rPr>
      </w:pPr>
      <w:r w:rsidRPr="00632250">
        <w:rPr>
          <w:rFonts w:eastAsia="Times New Roman" w:cs="Times New Roman"/>
          <w:b/>
          <w:bCs/>
          <w:spacing w:val="-6"/>
          <w:sz w:val="28"/>
          <w:szCs w:val="28"/>
          <w:lang w:val="pt-BR"/>
        </w:rPr>
        <w:t>Đối tượng tuyển sinh</w:t>
      </w:r>
      <w:r w:rsidRPr="00632250">
        <w:rPr>
          <w:rFonts w:eastAsia="Times New Roman" w:cs="Times New Roman"/>
          <w:b/>
          <w:spacing w:val="-6"/>
          <w:sz w:val="28"/>
          <w:szCs w:val="28"/>
          <w:lang w:val="pt-BR"/>
        </w:rPr>
        <w:t xml:space="preserve">: </w:t>
      </w:r>
      <w:r w:rsidRPr="00632250">
        <w:rPr>
          <w:rFonts w:eastAsia="Times New Roman" w:cs="Times New Roman"/>
          <w:spacing w:val="-6"/>
          <w:sz w:val="28"/>
          <w:szCs w:val="28"/>
          <w:lang w:val="pt-BR"/>
        </w:rPr>
        <w:t>Tốt nghiệp Trung học cơ sở.</w:t>
      </w:r>
    </w:p>
    <w:p w14:paraId="765012CC" w14:textId="77777777" w:rsidR="00EA6FDD" w:rsidRPr="00632250" w:rsidRDefault="00701308" w:rsidP="00C91F7E">
      <w:pPr>
        <w:spacing w:after="0" w:line="312" w:lineRule="auto"/>
        <w:jc w:val="both"/>
        <w:rPr>
          <w:rFonts w:eastAsia="Times New Roman" w:cs="Times New Roman"/>
          <w:b/>
          <w:bCs/>
          <w:spacing w:val="-6"/>
          <w:sz w:val="28"/>
          <w:szCs w:val="28"/>
          <w:lang w:val="pt-BR"/>
        </w:rPr>
      </w:pPr>
      <w:r w:rsidRPr="00632250">
        <w:rPr>
          <w:rFonts w:eastAsia="Times New Roman" w:cs="Times New Roman"/>
          <w:b/>
          <w:bCs/>
          <w:spacing w:val="-6"/>
          <w:sz w:val="28"/>
          <w:szCs w:val="28"/>
          <w:lang w:val="pt-BR"/>
        </w:rPr>
        <w:t xml:space="preserve">Thời gian đào tạo: </w:t>
      </w:r>
      <w:r w:rsidRPr="00632250">
        <w:rPr>
          <w:rFonts w:eastAsia="Times New Roman" w:cs="Times New Roman"/>
          <w:bCs/>
          <w:spacing w:val="-6"/>
          <w:sz w:val="28"/>
          <w:szCs w:val="28"/>
          <w:lang w:val="pt-BR"/>
        </w:rPr>
        <w:t>2 năm</w:t>
      </w:r>
      <w:r w:rsidRPr="00632250">
        <w:rPr>
          <w:rFonts w:eastAsia="Times New Roman" w:cs="Times New Roman"/>
          <w:bCs/>
          <w:spacing w:val="-6"/>
          <w:sz w:val="28"/>
          <w:szCs w:val="28"/>
        </w:rPr>
        <w:t>.</w:t>
      </w:r>
    </w:p>
    <w:p w14:paraId="78EE1185" w14:textId="77777777" w:rsidR="00EA6FDD" w:rsidRPr="00632250" w:rsidRDefault="00701308" w:rsidP="00C91F7E">
      <w:pPr>
        <w:spacing w:after="0" w:line="312" w:lineRule="auto"/>
        <w:jc w:val="both"/>
        <w:rPr>
          <w:rFonts w:eastAsia="Times New Roman" w:cs="Times New Roman"/>
          <w:b/>
          <w:bCs/>
          <w:spacing w:val="-6"/>
          <w:sz w:val="28"/>
          <w:szCs w:val="28"/>
          <w:lang w:val="pt-BR"/>
        </w:rPr>
      </w:pPr>
      <w:r w:rsidRPr="00632250">
        <w:rPr>
          <w:rFonts w:eastAsia="Times New Roman" w:cs="Times New Roman"/>
          <w:b/>
          <w:bCs/>
          <w:spacing w:val="-6"/>
          <w:sz w:val="28"/>
          <w:szCs w:val="28"/>
          <w:lang w:val="pt-BR"/>
        </w:rPr>
        <w:t>1. Mục tiêu đào tạo</w:t>
      </w:r>
    </w:p>
    <w:p w14:paraId="60230D6E" w14:textId="77777777" w:rsidR="00EA6FDD" w:rsidRPr="00EA4FFB" w:rsidRDefault="00701308" w:rsidP="00C91F7E">
      <w:pPr>
        <w:spacing w:after="0" w:line="312" w:lineRule="auto"/>
        <w:jc w:val="both"/>
        <w:rPr>
          <w:rFonts w:eastAsia="Times New Roman" w:cs="Times New Roman"/>
          <w:bCs/>
          <w:i/>
          <w:spacing w:val="-6"/>
          <w:sz w:val="28"/>
          <w:szCs w:val="28"/>
          <w:lang w:val="pt-BR"/>
        </w:rPr>
      </w:pPr>
      <w:r w:rsidRPr="00EA4FFB">
        <w:rPr>
          <w:rFonts w:eastAsia="Times New Roman" w:cs="Times New Roman"/>
          <w:bCs/>
          <w:i/>
          <w:spacing w:val="-6"/>
          <w:sz w:val="28"/>
          <w:szCs w:val="28"/>
          <w:lang w:val="pt-BR"/>
        </w:rPr>
        <w:t>1.1. Mục tiêu chung</w:t>
      </w:r>
    </w:p>
    <w:p w14:paraId="3BC72761" w14:textId="77777777" w:rsidR="00EA6FDD" w:rsidRPr="00632250" w:rsidRDefault="00701308" w:rsidP="00C91F7E">
      <w:pPr>
        <w:pStyle w:val="ListParagraph"/>
        <w:numPr>
          <w:ilvl w:val="0"/>
          <w:numId w:val="19"/>
        </w:numPr>
        <w:tabs>
          <w:tab w:val="left" w:pos="0"/>
        </w:tabs>
        <w:spacing w:after="0" w:line="312" w:lineRule="auto"/>
        <w:jc w:val="both"/>
        <w:rPr>
          <w:sz w:val="28"/>
          <w:szCs w:val="28"/>
          <w:lang w:val="pl-PL"/>
        </w:rPr>
      </w:pPr>
      <w:r w:rsidRPr="00632250">
        <w:rPr>
          <w:sz w:val="28"/>
          <w:szCs w:val="28"/>
          <w:lang w:val="pl-PL"/>
        </w:rPr>
        <w:t>Có kiến thức cơ bản về chính trị văn hóa xã hội và pháp luật đáp ứng yêu cầu công việc thuộc lĩnh vực cơ điện tử.</w:t>
      </w:r>
    </w:p>
    <w:p w14:paraId="623E75B9" w14:textId="77777777" w:rsidR="00EA6FDD" w:rsidRPr="00632250" w:rsidRDefault="00701308" w:rsidP="00C91F7E">
      <w:pPr>
        <w:pStyle w:val="ListParagraph"/>
        <w:numPr>
          <w:ilvl w:val="0"/>
          <w:numId w:val="19"/>
        </w:numPr>
        <w:spacing w:after="0" w:line="312" w:lineRule="auto"/>
        <w:jc w:val="both"/>
        <w:rPr>
          <w:sz w:val="28"/>
          <w:szCs w:val="28"/>
          <w:lang w:val="zh-CN" w:eastAsia="zh-CN"/>
        </w:rPr>
      </w:pPr>
      <w:r w:rsidRPr="00632250">
        <w:rPr>
          <w:sz w:val="28"/>
          <w:szCs w:val="28"/>
          <w:lang w:val="zh-CN" w:eastAsia="zh-CN"/>
        </w:rPr>
        <w:t>Nắm vững các kiến thức khoa học cơ bản; vận dụng tốt kiến thức cơ sở và chuyên ngành vào hoạt động chuyên môn khi tác nghiệp</w:t>
      </w:r>
      <w:r w:rsidRPr="00632250">
        <w:rPr>
          <w:sz w:val="28"/>
          <w:szCs w:val="28"/>
          <w:lang w:val="pl-PL" w:eastAsia="zh-CN"/>
        </w:rPr>
        <w:t>.</w:t>
      </w:r>
    </w:p>
    <w:p w14:paraId="113730F9" w14:textId="77777777" w:rsidR="00EA6FDD" w:rsidRPr="00632250" w:rsidRDefault="00701308" w:rsidP="00C91F7E">
      <w:pPr>
        <w:pStyle w:val="ListParagraph"/>
        <w:numPr>
          <w:ilvl w:val="0"/>
          <w:numId w:val="19"/>
        </w:numPr>
        <w:spacing w:after="0" w:line="312" w:lineRule="auto"/>
        <w:jc w:val="both"/>
        <w:rPr>
          <w:sz w:val="28"/>
          <w:szCs w:val="28"/>
          <w:lang w:val="zh-CN" w:eastAsia="zh-CN"/>
        </w:rPr>
      </w:pPr>
      <w:r w:rsidRPr="00632250">
        <w:rPr>
          <w:sz w:val="28"/>
          <w:szCs w:val="28"/>
          <w:lang w:val="zh-CN" w:eastAsia="zh-CN"/>
        </w:rPr>
        <w:t>Sử dụng thành thạo tin học phục vụ chuyên môn và đạt trình độ ngoại ngữ cơ bản</w:t>
      </w:r>
      <w:r w:rsidRPr="00632250">
        <w:rPr>
          <w:sz w:val="28"/>
          <w:szCs w:val="28"/>
          <w:lang w:eastAsia="zh-CN"/>
        </w:rPr>
        <w:t>.</w:t>
      </w:r>
    </w:p>
    <w:p w14:paraId="0D5E701D" w14:textId="77777777" w:rsidR="00EA6FDD" w:rsidRPr="00632250" w:rsidRDefault="00701308" w:rsidP="00C91F7E">
      <w:pPr>
        <w:pStyle w:val="ListParagraph"/>
        <w:numPr>
          <w:ilvl w:val="0"/>
          <w:numId w:val="19"/>
        </w:numPr>
        <w:spacing w:after="0" w:line="312" w:lineRule="auto"/>
        <w:jc w:val="both"/>
        <w:rPr>
          <w:sz w:val="28"/>
          <w:szCs w:val="28"/>
          <w:lang w:val="zh-CN" w:eastAsia="zh-CN"/>
        </w:rPr>
      </w:pPr>
      <w:r w:rsidRPr="00632250">
        <w:rPr>
          <w:sz w:val="28"/>
          <w:szCs w:val="28"/>
          <w:lang w:val="zh-CN" w:eastAsia="zh-CN"/>
        </w:rPr>
        <w:t>Phân tích được các hệ thống cơ điện tử và sản phẩm cơ điện tử, đánh giá được các chỉ tiêu kỹ thuật của hệ thống, mô phỏng được hệ thống; Thiết kế được các hệ thống tích hợp: Cơ khí, thủy khí, điện, điện tử, máy tính, bộ điều khiển. . .; Khai thác, vận hành, bảo trì và sửa chữa được các thiết bị cơ điện tử cũng như các hệ thống cơ điện tử</w:t>
      </w:r>
      <w:r w:rsidRPr="00632250">
        <w:rPr>
          <w:sz w:val="28"/>
          <w:szCs w:val="28"/>
          <w:lang w:eastAsia="zh-CN"/>
        </w:rPr>
        <w:t>.</w:t>
      </w:r>
    </w:p>
    <w:p w14:paraId="7AFFD017" w14:textId="77777777" w:rsidR="00EA6FDD" w:rsidRPr="00632250" w:rsidRDefault="00701308" w:rsidP="00C91F7E">
      <w:pPr>
        <w:pStyle w:val="ListParagraph"/>
        <w:numPr>
          <w:ilvl w:val="0"/>
          <w:numId w:val="19"/>
        </w:numPr>
        <w:tabs>
          <w:tab w:val="left" w:pos="0"/>
        </w:tabs>
        <w:spacing w:after="0" w:line="312" w:lineRule="auto"/>
        <w:jc w:val="both"/>
        <w:rPr>
          <w:sz w:val="28"/>
          <w:szCs w:val="28"/>
          <w:lang w:val="pl-PL" w:eastAsia="zh-CN"/>
        </w:rPr>
      </w:pPr>
      <w:r w:rsidRPr="00632250">
        <w:rPr>
          <w:sz w:val="28"/>
          <w:szCs w:val="28"/>
          <w:lang w:val="pl-PL" w:eastAsia="zh-CN"/>
        </w:rPr>
        <w:t>Có kiến thức về công nghệ thông tin đáp ứng yêu cầu công việc.</w:t>
      </w:r>
    </w:p>
    <w:p w14:paraId="42DEEE1A" w14:textId="77777777" w:rsidR="00EA6FDD" w:rsidRPr="00456355" w:rsidRDefault="00701308" w:rsidP="00C91F7E">
      <w:pPr>
        <w:pStyle w:val="ListParagraph"/>
        <w:numPr>
          <w:ilvl w:val="0"/>
          <w:numId w:val="19"/>
        </w:numPr>
        <w:spacing w:after="0" w:line="312" w:lineRule="auto"/>
        <w:jc w:val="both"/>
        <w:rPr>
          <w:bCs/>
          <w:spacing w:val="-6"/>
          <w:sz w:val="28"/>
          <w:szCs w:val="28"/>
          <w:lang w:val="pt-BR"/>
        </w:rPr>
      </w:pPr>
      <w:r w:rsidRPr="00632250">
        <w:rPr>
          <w:sz w:val="28"/>
          <w:szCs w:val="28"/>
          <w:lang w:val="pl-PL"/>
        </w:rPr>
        <w:t>Có khả năng phân tích, đánh giá và đ</w:t>
      </w:r>
      <w:r w:rsidRPr="00632250">
        <w:rPr>
          <w:sz w:val="28"/>
          <w:szCs w:val="28"/>
          <w:lang w:val="pl-PL"/>
        </w:rPr>
        <w:softHyphen/>
        <w:t>ưa ra giải pháp xử lý các sự cố, tình huống trong hệ thống sản xuất.</w:t>
      </w:r>
      <w:r w:rsidRPr="00632250">
        <w:rPr>
          <w:sz w:val="28"/>
          <w:szCs w:val="28"/>
          <w:lang w:val="pt-BR"/>
        </w:rPr>
        <w:t xml:space="preserve"> Bảo trì, bảo dưỡng, hệ thống cơ điện tử.</w:t>
      </w:r>
    </w:p>
    <w:p w14:paraId="7D613D13" w14:textId="77777777" w:rsidR="00EA6FDD" w:rsidRPr="00EA4FFB" w:rsidRDefault="00701308" w:rsidP="00C91F7E">
      <w:pPr>
        <w:spacing w:after="0" w:line="312" w:lineRule="auto"/>
        <w:jc w:val="both"/>
        <w:rPr>
          <w:rFonts w:cs="Times New Roman"/>
          <w:bCs/>
          <w:i/>
          <w:spacing w:val="-6"/>
          <w:sz w:val="28"/>
          <w:szCs w:val="28"/>
          <w:lang w:val="pt-BR"/>
        </w:rPr>
      </w:pPr>
      <w:r w:rsidRPr="00EA4FFB">
        <w:rPr>
          <w:rFonts w:cs="Times New Roman"/>
          <w:bCs/>
          <w:i/>
          <w:spacing w:val="-6"/>
          <w:sz w:val="28"/>
          <w:szCs w:val="28"/>
          <w:lang w:val="pt-BR"/>
        </w:rPr>
        <w:t>1.2. Mục tiêu cụ thể</w:t>
      </w:r>
    </w:p>
    <w:p w14:paraId="1670F5BF" w14:textId="77777777" w:rsidR="00DA3C34" w:rsidRPr="00DE3FBD" w:rsidRDefault="00701308" w:rsidP="00C91F7E">
      <w:pPr>
        <w:spacing w:after="0" w:line="312" w:lineRule="auto"/>
        <w:ind w:firstLine="720"/>
        <w:jc w:val="both"/>
        <w:rPr>
          <w:b/>
          <w:bCs/>
          <w:sz w:val="28"/>
          <w:szCs w:val="28"/>
          <w:lang w:val="pt-BR"/>
        </w:rPr>
      </w:pPr>
      <w:r w:rsidRPr="00DE3FBD">
        <w:rPr>
          <w:b/>
          <w:bCs/>
          <w:sz w:val="28"/>
          <w:szCs w:val="28"/>
          <w:lang w:val="pt-BR"/>
        </w:rPr>
        <w:t>Về kiến thức:</w:t>
      </w:r>
    </w:p>
    <w:p w14:paraId="06904CF9" w14:textId="77777777" w:rsidR="00A366B0" w:rsidRPr="00A366B0" w:rsidRDefault="00A366B0" w:rsidP="00C91F7E">
      <w:pPr>
        <w:spacing w:after="0" w:line="312" w:lineRule="auto"/>
        <w:jc w:val="both"/>
        <w:rPr>
          <w:rFonts w:eastAsia="Times New Roman" w:cs="Times New Roman"/>
          <w:sz w:val="28"/>
          <w:szCs w:val="28"/>
        </w:rPr>
      </w:pPr>
      <w:r w:rsidRPr="00A366B0">
        <w:rPr>
          <w:rFonts w:eastAsia="Times New Roman" w:cs="Times New Roman"/>
          <w:sz w:val="28"/>
          <w:szCs w:val="28"/>
        </w:rPr>
        <w:t>- Nêu được các quy định, tiêu ch</w:t>
      </w:r>
      <w:r w:rsidRPr="003E6510">
        <w:rPr>
          <w:rFonts w:eastAsia="Times New Roman" w:cs="Times New Roman"/>
          <w:sz w:val="28"/>
          <w:szCs w:val="28"/>
        </w:rPr>
        <w:t>uẩn về bản vẽ kỹ thuật của nghề Cơ điện tử</w:t>
      </w:r>
    </w:p>
    <w:p w14:paraId="68E5A2DA" w14:textId="77777777" w:rsidR="00A366B0" w:rsidRPr="00A366B0" w:rsidRDefault="00A366B0" w:rsidP="00C91F7E">
      <w:pPr>
        <w:spacing w:after="0" w:line="312" w:lineRule="auto"/>
        <w:jc w:val="both"/>
        <w:rPr>
          <w:rFonts w:eastAsia="Times New Roman" w:cs="Times New Roman"/>
          <w:sz w:val="28"/>
          <w:szCs w:val="28"/>
        </w:rPr>
      </w:pPr>
      <w:r w:rsidRPr="00A366B0">
        <w:rPr>
          <w:rFonts w:eastAsia="Times New Roman" w:cs="Times New Roman"/>
          <w:sz w:val="28"/>
          <w:szCs w:val="28"/>
        </w:rPr>
        <w:t>- Trình bày được những kiến thức về an toàn l</w:t>
      </w:r>
      <w:r w:rsidRPr="003E6510">
        <w:rPr>
          <w:rFonts w:eastAsia="Times New Roman" w:cs="Times New Roman"/>
          <w:sz w:val="28"/>
          <w:szCs w:val="28"/>
        </w:rPr>
        <w:t>ao động, môi trường công nghiệp.</w:t>
      </w:r>
    </w:p>
    <w:p w14:paraId="4CA58074" w14:textId="77777777" w:rsidR="00A366B0" w:rsidRPr="00A366B0" w:rsidRDefault="00A366B0" w:rsidP="00C91F7E">
      <w:pPr>
        <w:spacing w:after="0" w:line="312" w:lineRule="auto"/>
        <w:jc w:val="both"/>
        <w:rPr>
          <w:rFonts w:eastAsia="Times New Roman" w:cs="Times New Roman"/>
          <w:sz w:val="28"/>
          <w:szCs w:val="28"/>
        </w:rPr>
      </w:pPr>
      <w:r w:rsidRPr="00A366B0">
        <w:rPr>
          <w:rFonts w:eastAsia="Times New Roman" w:cs="Times New Roman"/>
          <w:sz w:val="28"/>
          <w:szCs w:val="28"/>
        </w:rPr>
        <w:lastRenderedPageBreak/>
        <w:t xml:space="preserve">- Mô tả được quy cách, tính chất của các loại vật </w:t>
      </w:r>
      <w:r w:rsidRPr="003E6510">
        <w:rPr>
          <w:rFonts w:eastAsia="Times New Roman" w:cs="Times New Roman"/>
          <w:sz w:val="28"/>
          <w:szCs w:val="28"/>
        </w:rPr>
        <w:t>liệu trong lĩnh vực ngành, nghề.</w:t>
      </w:r>
    </w:p>
    <w:p w14:paraId="043DB444" w14:textId="77777777" w:rsidR="00A366B0" w:rsidRPr="00A366B0" w:rsidRDefault="00A366B0" w:rsidP="00C91F7E">
      <w:pPr>
        <w:spacing w:after="0" w:line="312" w:lineRule="auto"/>
        <w:jc w:val="both"/>
        <w:rPr>
          <w:rFonts w:eastAsia="Times New Roman" w:cs="Times New Roman"/>
          <w:sz w:val="28"/>
          <w:szCs w:val="28"/>
        </w:rPr>
      </w:pPr>
      <w:r w:rsidRPr="00A366B0">
        <w:rPr>
          <w:rFonts w:eastAsia="Times New Roman" w:cs="Times New Roman"/>
          <w:sz w:val="28"/>
          <w:szCs w:val="28"/>
        </w:rPr>
        <w:t xml:space="preserve">- Trình bày được những kiến thức cơ bản về đo lường dung sai, vẽ kỹ thuật, công nghệ chế tạo cơ khí, nguyên lý chi </w:t>
      </w:r>
      <w:r w:rsidRPr="003E6510">
        <w:rPr>
          <w:rFonts w:eastAsia="Times New Roman" w:cs="Times New Roman"/>
          <w:sz w:val="28"/>
          <w:szCs w:val="28"/>
        </w:rPr>
        <w:t>tiết máy, công nghệ CAD/CAM/CNC.</w:t>
      </w:r>
    </w:p>
    <w:p w14:paraId="4E394B2D" w14:textId="77777777" w:rsidR="00A366B0" w:rsidRPr="00A366B0" w:rsidRDefault="00A366B0" w:rsidP="00C91F7E">
      <w:pPr>
        <w:spacing w:after="0" w:line="312" w:lineRule="auto"/>
        <w:jc w:val="both"/>
        <w:rPr>
          <w:rFonts w:eastAsia="Times New Roman" w:cs="Times New Roman"/>
          <w:sz w:val="28"/>
          <w:szCs w:val="28"/>
        </w:rPr>
      </w:pPr>
      <w:r w:rsidRPr="00A366B0">
        <w:rPr>
          <w:rFonts w:eastAsia="Times New Roman" w:cs="Times New Roman"/>
          <w:sz w:val="28"/>
          <w:szCs w:val="28"/>
        </w:rPr>
        <w:t xml:space="preserve">- Trình bày được kiến thức cơ bản về năng lượng truyền động trong công nghiệp: khí nén, thủy lực, truyền động điện, các dạng năng lượng tái tạo; các kiến thức về điện - điện tử: điện kỹ thuật, điện tử, điều khiển truyền động điện, cảm biến đo lường, điện tử công suất; các kỹ thuật về điều khiển: điều khiển bằng rơ le, điều khiển bằng PLC, vi điều khiển, robot công nghiệp, máy điều </w:t>
      </w:r>
      <w:r w:rsidRPr="003E6510">
        <w:rPr>
          <w:rFonts w:eastAsia="Times New Roman" w:cs="Times New Roman"/>
          <w:sz w:val="28"/>
          <w:szCs w:val="28"/>
        </w:rPr>
        <w:t>khiển theo chương trình số CNC.</w:t>
      </w:r>
    </w:p>
    <w:p w14:paraId="0705D937" w14:textId="77777777" w:rsidR="00A366B0" w:rsidRPr="003E6510" w:rsidRDefault="00A366B0" w:rsidP="00C91F7E">
      <w:pPr>
        <w:spacing w:after="0" w:line="312" w:lineRule="auto"/>
        <w:jc w:val="both"/>
        <w:rPr>
          <w:rFonts w:eastAsia="Times New Roman" w:cs="Times New Roman"/>
          <w:sz w:val="28"/>
          <w:szCs w:val="28"/>
        </w:rPr>
      </w:pPr>
      <w:r w:rsidRPr="00A366B0">
        <w:rPr>
          <w:rFonts w:eastAsia="Times New Roman" w:cs="Times New Roman"/>
          <w:sz w:val="28"/>
          <w:szCs w:val="28"/>
        </w:rPr>
        <w:t>- Trình bày được những kiến thức cơ bản về chính trị, văn hóa, xã hội, pháp luật, quốc phòng an ninh, giáo dục thể chất theo quy định.</w:t>
      </w:r>
    </w:p>
    <w:p w14:paraId="066ABA9F" w14:textId="77777777" w:rsidR="00EA6FDD" w:rsidRPr="00DE3FBD" w:rsidRDefault="00701308" w:rsidP="00C91F7E">
      <w:pPr>
        <w:spacing w:after="0" w:line="312" w:lineRule="auto"/>
        <w:ind w:firstLine="720"/>
        <w:jc w:val="both"/>
        <w:rPr>
          <w:b/>
          <w:bCs/>
          <w:sz w:val="28"/>
          <w:szCs w:val="28"/>
          <w:lang w:val="pt-BR"/>
        </w:rPr>
      </w:pPr>
      <w:r w:rsidRPr="00DE3FBD">
        <w:rPr>
          <w:b/>
          <w:bCs/>
          <w:sz w:val="28"/>
          <w:szCs w:val="28"/>
          <w:lang w:val="pt-BR"/>
        </w:rPr>
        <w:t>Về kỹ năng:</w:t>
      </w:r>
    </w:p>
    <w:p w14:paraId="47861C9C" w14:textId="77777777" w:rsidR="003E6510" w:rsidRPr="003E6510" w:rsidRDefault="003E6510" w:rsidP="00C91F7E">
      <w:pPr>
        <w:spacing w:after="0" w:line="312" w:lineRule="auto"/>
        <w:jc w:val="both"/>
        <w:rPr>
          <w:rFonts w:eastAsia="Times New Roman" w:cs="Times New Roman"/>
          <w:sz w:val="28"/>
          <w:szCs w:val="28"/>
        </w:rPr>
      </w:pPr>
      <w:r w:rsidRPr="003E6510">
        <w:rPr>
          <w:rFonts w:eastAsia="Times New Roman" w:cs="Times New Roman"/>
          <w:sz w:val="28"/>
          <w:szCs w:val="28"/>
        </w:rPr>
        <w:t>- Đọc được các bản vẽ kỹ thuật về hệ thống cơ điện tử, điều khiển, của nghề cơ điện tử</w:t>
      </w:r>
    </w:p>
    <w:p w14:paraId="7F046502" w14:textId="77777777" w:rsidR="003E6510" w:rsidRPr="003E6510" w:rsidRDefault="003E6510" w:rsidP="00C91F7E">
      <w:pPr>
        <w:spacing w:after="0" w:line="312" w:lineRule="auto"/>
        <w:jc w:val="both"/>
        <w:rPr>
          <w:rFonts w:eastAsia="Times New Roman" w:cs="Times New Roman"/>
          <w:sz w:val="28"/>
          <w:szCs w:val="28"/>
        </w:rPr>
      </w:pPr>
      <w:r w:rsidRPr="003E6510">
        <w:rPr>
          <w:rFonts w:eastAsia="Times New Roman" w:cs="Times New Roman"/>
          <w:sz w:val="28"/>
          <w:szCs w:val="28"/>
        </w:rPr>
        <w:t>- Lắp đặt, vận hành, khai thác được các hệ thống cơ điện tử, các loại sản phẩm cơ điện tử với các hệ thống truyền động cơ khí, điện - khí nén, điện - thủy lực, điều khiển truyền động điện, servo điện - thủy – khí.</w:t>
      </w:r>
    </w:p>
    <w:p w14:paraId="66A403D9" w14:textId="77777777" w:rsidR="003E6510" w:rsidRPr="003E6510" w:rsidRDefault="003E6510" w:rsidP="00C91F7E">
      <w:pPr>
        <w:spacing w:after="0" w:line="312" w:lineRule="auto"/>
        <w:jc w:val="both"/>
        <w:rPr>
          <w:rFonts w:eastAsia="Times New Roman" w:cs="Times New Roman"/>
          <w:sz w:val="28"/>
          <w:szCs w:val="28"/>
        </w:rPr>
      </w:pPr>
      <w:r w:rsidRPr="003E6510">
        <w:rPr>
          <w:rFonts w:eastAsia="Times New Roman" w:cs="Times New Roman"/>
          <w:sz w:val="28"/>
          <w:szCs w:val="28"/>
        </w:rPr>
        <w:t>- Vận dụng được các phương thức điều khiển: lập trình PLC, vi điều khiển, robot, các loại cảm biến, mạng truyền thông công nghiệp trong công việc được giao.</w:t>
      </w:r>
    </w:p>
    <w:p w14:paraId="3D347B11" w14:textId="77777777" w:rsidR="003E6510" w:rsidRPr="003E6510" w:rsidRDefault="003E6510" w:rsidP="00C91F7E">
      <w:pPr>
        <w:spacing w:after="0" w:line="312" w:lineRule="auto"/>
        <w:jc w:val="both"/>
        <w:rPr>
          <w:rFonts w:eastAsia="Times New Roman" w:cs="Times New Roman"/>
          <w:sz w:val="28"/>
          <w:szCs w:val="28"/>
        </w:rPr>
      </w:pPr>
      <w:r w:rsidRPr="003E6510">
        <w:rPr>
          <w:rFonts w:eastAsia="Times New Roman" w:cs="Times New Roman"/>
          <w:sz w:val="28"/>
          <w:szCs w:val="28"/>
        </w:rPr>
        <w:t>- Ứng dụng được các tiến bộ khoa học kỹ thuật, công nghệ vào công việc thực tế của nghề để phục vụ lắp đặt, vận hành, bảo trì các hệ thống sản xuất công nghiệp trong các doanh nghiệp.</w:t>
      </w:r>
    </w:p>
    <w:p w14:paraId="21620FD9" w14:textId="77777777" w:rsidR="003E6510" w:rsidRPr="003E6510" w:rsidRDefault="003E6510" w:rsidP="00C91F7E">
      <w:pPr>
        <w:spacing w:after="0" w:line="312" w:lineRule="auto"/>
        <w:jc w:val="both"/>
        <w:rPr>
          <w:rFonts w:eastAsia="Times New Roman" w:cs="Times New Roman"/>
          <w:sz w:val="28"/>
          <w:szCs w:val="28"/>
        </w:rPr>
      </w:pPr>
      <w:r w:rsidRPr="003E6510">
        <w:rPr>
          <w:rFonts w:eastAsia="Times New Roman" w:cs="Times New Roman"/>
          <w:sz w:val="28"/>
          <w:szCs w:val="28"/>
        </w:rPr>
        <w:t>- Điều khiển, giám sát và thu thập dữ liệu của hệ thống sản xuất cơ điện tử; thực hiện gia công các sản phẩm bằng công nghệ CAD/CAM/CNC.</w:t>
      </w:r>
    </w:p>
    <w:p w14:paraId="4A06B50C" w14:textId="77777777" w:rsidR="003E6510" w:rsidRPr="003E6510" w:rsidRDefault="003E6510" w:rsidP="00C91F7E">
      <w:pPr>
        <w:spacing w:after="0" w:line="312" w:lineRule="auto"/>
        <w:jc w:val="both"/>
        <w:rPr>
          <w:rFonts w:eastAsia="Times New Roman" w:cs="Times New Roman"/>
          <w:sz w:val="28"/>
          <w:szCs w:val="28"/>
        </w:rPr>
      </w:pPr>
      <w:r w:rsidRPr="003E6510">
        <w:rPr>
          <w:rFonts w:eastAsia="Times New Roman" w:cs="Times New Roman"/>
          <w:sz w:val="28"/>
          <w:szCs w:val="28"/>
        </w:rPr>
        <w:t>- Bảo trì, sửa chữa được các cơ cấu truyền động cơ khí, các thiết bị điện - điện tử, hệ thống thủy lực - khí nén trong lĩnh vực cơ điện tử.</w:t>
      </w:r>
    </w:p>
    <w:p w14:paraId="7E5C768E" w14:textId="77777777" w:rsidR="008959FB" w:rsidRDefault="003E6510" w:rsidP="00C91F7E">
      <w:pPr>
        <w:spacing w:after="0" w:line="312" w:lineRule="auto"/>
        <w:jc w:val="both"/>
        <w:rPr>
          <w:rFonts w:eastAsia="Times New Roman" w:cs="Times New Roman"/>
          <w:sz w:val="28"/>
          <w:szCs w:val="28"/>
        </w:rPr>
      </w:pPr>
      <w:r w:rsidRPr="003E6510">
        <w:rPr>
          <w:rFonts w:eastAsia="Times New Roman" w:cs="Times New Roman"/>
          <w:sz w:val="28"/>
          <w:szCs w:val="28"/>
        </w:rPr>
        <w:t xml:space="preserve">- Sử dụng được công nghệ thông tin cơ bản theo quy định; khai thác, xử lý, ứng dụng công nghệ thông tin trong công việc chuyên môn của ngành, nghề. </w:t>
      </w:r>
    </w:p>
    <w:p w14:paraId="3C3D26B0" w14:textId="77777777" w:rsidR="003E6510" w:rsidRDefault="003E6510" w:rsidP="00C91F7E">
      <w:pPr>
        <w:spacing w:after="0" w:line="312" w:lineRule="auto"/>
        <w:jc w:val="both"/>
        <w:rPr>
          <w:sz w:val="28"/>
          <w:szCs w:val="28"/>
          <w:lang w:val="pl-PL"/>
        </w:rPr>
      </w:pPr>
      <w:r w:rsidRPr="003E6510">
        <w:rPr>
          <w:sz w:val="28"/>
          <w:szCs w:val="28"/>
          <w:lang w:val="pl-PL"/>
        </w:rPr>
        <w:t>- Sử dụng được ngoại ngữ cơ bản, đạt bậc 1/6 trong Khung năng lực ngoại ngữ của Việt Nam; ứng dụng được ngoại ngữ vào công việc chuyên môn của ngành, nghề.</w:t>
      </w:r>
    </w:p>
    <w:p w14:paraId="11020695" w14:textId="77777777" w:rsidR="00C44DAF" w:rsidRPr="006203E6" w:rsidRDefault="00C15625" w:rsidP="00C91F7E">
      <w:pPr>
        <w:spacing w:after="0" w:line="312" w:lineRule="auto"/>
        <w:jc w:val="both"/>
        <w:rPr>
          <w:rFonts w:eastAsia="Times New Roman" w:cs="Times New Roman"/>
          <w:b/>
          <w:i/>
          <w:sz w:val="28"/>
          <w:szCs w:val="28"/>
        </w:rPr>
      </w:pPr>
      <w:r w:rsidRPr="006203E6">
        <w:rPr>
          <w:rFonts w:eastAsia="Times New Roman" w:cs="Times New Roman"/>
          <w:b/>
          <w:bCs/>
          <w:i/>
          <w:sz w:val="28"/>
          <w:szCs w:val="28"/>
        </w:rPr>
        <w:t>1.3</w:t>
      </w:r>
      <w:r w:rsidR="00C44DAF" w:rsidRPr="006203E6">
        <w:rPr>
          <w:rFonts w:eastAsia="Times New Roman" w:cs="Times New Roman"/>
          <w:b/>
          <w:bCs/>
          <w:i/>
          <w:sz w:val="28"/>
          <w:szCs w:val="28"/>
        </w:rPr>
        <w:t>. Mức độ tự chủ và trách nhiệm</w:t>
      </w:r>
    </w:p>
    <w:p w14:paraId="15C33109" w14:textId="77777777" w:rsidR="00C44DAF" w:rsidRPr="00E17564" w:rsidRDefault="00C44DAF" w:rsidP="00C91F7E">
      <w:pPr>
        <w:spacing w:after="0" w:line="312" w:lineRule="auto"/>
        <w:jc w:val="both"/>
        <w:rPr>
          <w:rFonts w:eastAsia="Times New Roman" w:cs="Times New Roman"/>
          <w:sz w:val="28"/>
          <w:szCs w:val="28"/>
        </w:rPr>
      </w:pPr>
      <w:r w:rsidRPr="00E17564">
        <w:rPr>
          <w:rFonts w:eastAsia="Times New Roman" w:cs="Times New Roman"/>
          <w:sz w:val="28"/>
          <w:szCs w:val="28"/>
        </w:rPr>
        <w:t>- Có đạo đức và lương tâm nghề nghiệp, tác phong công ngh</w:t>
      </w:r>
      <w:r w:rsidR="00E17564" w:rsidRPr="00E17564">
        <w:rPr>
          <w:rFonts w:eastAsia="Times New Roman" w:cs="Times New Roman"/>
          <w:sz w:val="28"/>
          <w:szCs w:val="28"/>
        </w:rPr>
        <w:t>iệp; tinh thần trách nhiệm cao.</w:t>
      </w:r>
    </w:p>
    <w:p w14:paraId="7C3CF4DE" w14:textId="77777777" w:rsidR="00C44DAF" w:rsidRPr="00E17564" w:rsidRDefault="00C44DAF" w:rsidP="00C91F7E">
      <w:pPr>
        <w:spacing w:after="0" w:line="312" w:lineRule="auto"/>
        <w:jc w:val="both"/>
        <w:rPr>
          <w:rFonts w:eastAsia="Times New Roman" w:cs="Times New Roman"/>
          <w:sz w:val="28"/>
          <w:szCs w:val="28"/>
        </w:rPr>
      </w:pPr>
      <w:r w:rsidRPr="00E17564">
        <w:rPr>
          <w:rFonts w:eastAsia="Times New Roman" w:cs="Times New Roman"/>
          <w:sz w:val="28"/>
          <w:szCs w:val="28"/>
        </w:rPr>
        <w:lastRenderedPageBreak/>
        <w:t>- Làm việc độc lập trong điều kiện làm việc thay đổi, chịu trách nhiệm cá nhân và trác</w:t>
      </w:r>
      <w:r w:rsidR="00E17564" w:rsidRPr="00E17564">
        <w:rPr>
          <w:rFonts w:eastAsia="Times New Roman" w:cs="Times New Roman"/>
          <w:sz w:val="28"/>
          <w:szCs w:val="28"/>
        </w:rPr>
        <w:t>h nhiệm một phần đối với nhóm.</w:t>
      </w:r>
    </w:p>
    <w:p w14:paraId="498AD73E" w14:textId="77777777" w:rsidR="00C44DAF" w:rsidRPr="00E17564" w:rsidRDefault="00C44DAF" w:rsidP="00C91F7E">
      <w:pPr>
        <w:spacing w:after="0" w:line="312" w:lineRule="auto"/>
        <w:jc w:val="both"/>
        <w:rPr>
          <w:rFonts w:eastAsia="Times New Roman" w:cs="Times New Roman"/>
          <w:sz w:val="28"/>
          <w:szCs w:val="28"/>
        </w:rPr>
      </w:pPr>
      <w:r w:rsidRPr="00E17564">
        <w:rPr>
          <w:rFonts w:eastAsia="Times New Roman" w:cs="Times New Roman"/>
          <w:sz w:val="28"/>
          <w:szCs w:val="28"/>
        </w:rPr>
        <w:t>- Hướng dẫn, giám sát những người khác th</w:t>
      </w:r>
      <w:r w:rsidR="00E17564" w:rsidRPr="00E17564">
        <w:rPr>
          <w:rFonts w:eastAsia="Times New Roman" w:cs="Times New Roman"/>
          <w:sz w:val="28"/>
          <w:szCs w:val="28"/>
        </w:rPr>
        <w:t>ực hiện công việc đã định sẵn</w:t>
      </w:r>
    </w:p>
    <w:p w14:paraId="6E704342" w14:textId="77777777" w:rsidR="00C44DAF" w:rsidRPr="00E17564" w:rsidRDefault="00C44DAF" w:rsidP="00C91F7E">
      <w:pPr>
        <w:spacing w:after="0" w:line="312" w:lineRule="auto"/>
        <w:jc w:val="both"/>
        <w:rPr>
          <w:rFonts w:eastAsia="Times New Roman" w:cs="Times New Roman"/>
          <w:sz w:val="28"/>
          <w:szCs w:val="28"/>
        </w:rPr>
      </w:pPr>
      <w:r w:rsidRPr="00E17564">
        <w:rPr>
          <w:rFonts w:eastAsia="Times New Roman" w:cs="Times New Roman"/>
          <w:sz w:val="28"/>
          <w:szCs w:val="28"/>
        </w:rPr>
        <w:t>- Đánh giá hoạt động của nhóm và kết quả thực hiện của cá nhân.</w:t>
      </w:r>
    </w:p>
    <w:p w14:paraId="63D11DBB" w14:textId="77777777" w:rsidR="00FD356A" w:rsidRPr="006203E6" w:rsidRDefault="00C15625" w:rsidP="00C91F7E">
      <w:pPr>
        <w:spacing w:after="0" w:line="312" w:lineRule="auto"/>
        <w:jc w:val="both"/>
        <w:rPr>
          <w:rFonts w:cs="Times New Roman"/>
          <w:b/>
          <w:bCs/>
          <w:i/>
          <w:spacing w:val="-6"/>
          <w:sz w:val="28"/>
          <w:szCs w:val="28"/>
          <w:lang w:val="pt-BR"/>
        </w:rPr>
      </w:pPr>
      <w:r w:rsidRPr="006203E6">
        <w:rPr>
          <w:rFonts w:cs="Times New Roman"/>
          <w:b/>
          <w:bCs/>
          <w:i/>
          <w:spacing w:val="-6"/>
          <w:sz w:val="28"/>
          <w:szCs w:val="28"/>
          <w:lang w:val="pt-BR"/>
        </w:rPr>
        <w:t>1.4.</w:t>
      </w:r>
      <w:r w:rsidR="00701308" w:rsidRPr="006203E6">
        <w:rPr>
          <w:rFonts w:cs="Times New Roman"/>
          <w:b/>
          <w:bCs/>
          <w:i/>
          <w:spacing w:val="-6"/>
          <w:sz w:val="28"/>
          <w:szCs w:val="28"/>
          <w:lang w:val="pt-BR"/>
        </w:rPr>
        <w:t xml:space="preserve"> Vị trí việc làm sau tốt nghiệp</w:t>
      </w:r>
    </w:p>
    <w:p w14:paraId="686E785B" w14:textId="77777777" w:rsidR="00A43A48" w:rsidRPr="00A43A48" w:rsidRDefault="00A43A48" w:rsidP="00C91F7E">
      <w:pPr>
        <w:pStyle w:val="ListParagraph"/>
        <w:numPr>
          <w:ilvl w:val="0"/>
          <w:numId w:val="20"/>
        </w:numPr>
        <w:spacing w:after="0" w:line="312" w:lineRule="auto"/>
        <w:jc w:val="both"/>
        <w:rPr>
          <w:iCs/>
          <w:sz w:val="28"/>
          <w:szCs w:val="28"/>
          <w:lang w:val="pt-BR"/>
        </w:rPr>
      </w:pPr>
      <w:r w:rsidRPr="00A43A48">
        <w:rPr>
          <w:iCs/>
          <w:sz w:val="28"/>
          <w:szCs w:val="28"/>
          <w:lang w:val="pt-BR"/>
        </w:rPr>
        <w:t>Sau khi tốt nghiệp người học có năng lực đáp ứng các yêu cầu tại các vị trí việc làm của ngành, nghề bao gồm:</w:t>
      </w:r>
    </w:p>
    <w:p w14:paraId="710C2AB3" w14:textId="77777777" w:rsidR="00A43A48" w:rsidRPr="00A43A48" w:rsidRDefault="00A43A48" w:rsidP="00C91F7E">
      <w:pPr>
        <w:spacing w:after="0" w:line="312" w:lineRule="auto"/>
        <w:jc w:val="both"/>
        <w:rPr>
          <w:iCs/>
          <w:sz w:val="28"/>
          <w:szCs w:val="28"/>
          <w:lang w:val="pt-BR"/>
        </w:rPr>
      </w:pPr>
      <w:r>
        <w:rPr>
          <w:iCs/>
          <w:sz w:val="28"/>
          <w:szCs w:val="28"/>
          <w:lang w:val="pt-BR"/>
        </w:rPr>
        <w:t xml:space="preserve">- </w:t>
      </w:r>
      <w:r w:rsidR="00C61417">
        <w:rPr>
          <w:iCs/>
          <w:sz w:val="28"/>
          <w:szCs w:val="28"/>
          <w:lang w:val="pt-BR"/>
        </w:rPr>
        <w:t xml:space="preserve"> </w:t>
      </w:r>
      <w:r w:rsidRPr="00A43A48">
        <w:rPr>
          <w:iCs/>
          <w:sz w:val="28"/>
          <w:szCs w:val="28"/>
          <w:lang w:val="pt-BR"/>
        </w:rPr>
        <w:t>Gia công ,lắp ráp cơ khí</w:t>
      </w:r>
      <w:r>
        <w:rPr>
          <w:iCs/>
          <w:sz w:val="28"/>
          <w:szCs w:val="28"/>
          <w:lang w:val="pt-BR"/>
        </w:rPr>
        <w:t>,</w:t>
      </w:r>
      <w:r w:rsidRPr="00A43A48">
        <w:rPr>
          <w:iCs/>
          <w:sz w:val="28"/>
          <w:szCs w:val="28"/>
          <w:lang w:val="pt-BR"/>
        </w:rPr>
        <w:t xml:space="preserve"> điện</w:t>
      </w:r>
      <w:r>
        <w:rPr>
          <w:iCs/>
          <w:sz w:val="28"/>
          <w:szCs w:val="28"/>
          <w:lang w:val="pt-BR"/>
        </w:rPr>
        <w:t xml:space="preserve"> - </w:t>
      </w:r>
      <w:r w:rsidRPr="00A43A48">
        <w:rPr>
          <w:iCs/>
          <w:sz w:val="28"/>
          <w:szCs w:val="28"/>
          <w:lang w:val="pt-BR"/>
        </w:rPr>
        <w:t>điện tử trong hệ thống cơ điệ</w:t>
      </w:r>
      <w:r>
        <w:rPr>
          <w:iCs/>
          <w:sz w:val="28"/>
          <w:szCs w:val="28"/>
          <w:lang w:val="pt-BR"/>
        </w:rPr>
        <w:t>n tử.</w:t>
      </w:r>
    </w:p>
    <w:p w14:paraId="7ACF0797" w14:textId="77777777" w:rsidR="00A43A48" w:rsidRPr="00C61417" w:rsidRDefault="00A43A48" w:rsidP="00C91F7E">
      <w:pPr>
        <w:pStyle w:val="ListParagraph"/>
        <w:numPr>
          <w:ilvl w:val="0"/>
          <w:numId w:val="20"/>
        </w:numPr>
        <w:spacing w:after="0" w:line="312" w:lineRule="auto"/>
        <w:jc w:val="both"/>
        <w:rPr>
          <w:iCs/>
          <w:sz w:val="28"/>
          <w:szCs w:val="28"/>
          <w:lang w:val="pt-BR"/>
        </w:rPr>
      </w:pPr>
      <w:r w:rsidRPr="00A43A48">
        <w:rPr>
          <w:iCs/>
          <w:sz w:val="28"/>
          <w:szCs w:val="28"/>
          <w:lang w:val="pt-BR"/>
        </w:rPr>
        <w:t xml:space="preserve">Lắp ráp khí nén, thủy </w:t>
      </w:r>
      <w:r w:rsidR="00C61417">
        <w:rPr>
          <w:iCs/>
          <w:sz w:val="28"/>
          <w:szCs w:val="28"/>
          <w:lang w:val="pt-BR"/>
        </w:rPr>
        <w:t xml:space="preserve">lực trong hệ thống cơ điện tử. </w:t>
      </w:r>
      <w:r w:rsidRPr="00C61417">
        <w:rPr>
          <w:iCs/>
          <w:sz w:val="28"/>
          <w:szCs w:val="28"/>
          <w:lang w:val="pt-BR"/>
        </w:rPr>
        <w:t>Vận hành và giám sát hệ thống cơ điện tử; Lập trình điều khiển hệ thống cơ điện tử;</w:t>
      </w:r>
      <w:r w:rsidR="00C61417">
        <w:rPr>
          <w:iCs/>
          <w:sz w:val="28"/>
          <w:szCs w:val="28"/>
          <w:lang w:val="pt-BR"/>
        </w:rPr>
        <w:t xml:space="preserve"> </w:t>
      </w:r>
      <w:r w:rsidRPr="00C61417">
        <w:rPr>
          <w:iCs/>
          <w:sz w:val="28"/>
          <w:szCs w:val="28"/>
          <w:lang w:val="pt-BR"/>
        </w:rPr>
        <w:t>Lập tr</w:t>
      </w:r>
      <w:r w:rsidR="00C61417">
        <w:rPr>
          <w:iCs/>
          <w:sz w:val="28"/>
          <w:szCs w:val="28"/>
          <w:lang w:val="pt-BR"/>
        </w:rPr>
        <w:t>ình, vận hành robot công nghiệp.</w:t>
      </w:r>
    </w:p>
    <w:p w14:paraId="736321B7" w14:textId="77777777" w:rsidR="00C61417" w:rsidRPr="00C61417" w:rsidRDefault="00A43A48" w:rsidP="00C91F7E">
      <w:pPr>
        <w:pStyle w:val="ListParagraph"/>
        <w:numPr>
          <w:ilvl w:val="0"/>
          <w:numId w:val="20"/>
        </w:numPr>
        <w:tabs>
          <w:tab w:val="left" w:pos="0"/>
        </w:tabs>
        <w:spacing w:after="0" w:line="312" w:lineRule="auto"/>
        <w:jc w:val="both"/>
        <w:rPr>
          <w:sz w:val="28"/>
          <w:szCs w:val="28"/>
          <w:lang w:val="pl-PL"/>
        </w:rPr>
      </w:pPr>
      <w:r w:rsidRPr="00A43A48">
        <w:rPr>
          <w:iCs/>
          <w:sz w:val="28"/>
          <w:szCs w:val="28"/>
          <w:lang w:val="pt-BR"/>
        </w:rPr>
        <w:t>Bảo trì và nâng cấp hệ thống cơ điện tử;</w:t>
      </w:r>
      <w:r w:rsidR="00C61417" w:rsidRPr="00C61417">
        <w:rPr>
          <w:sz w:val="28"/>
          <w:szCs w:val="28"/>
          <w:lang w:val="pl-PL"/>
        </w:rPr>
        <w:t xml:space="preserve"> </w:t>
      </w:r>
      <w:r w:rsidR="00C61417" w:rsidRPr="00632250">
        <w:rPr>
          <w:sz w:val="28"/>
          <w:szCs w:val="28"/>
          <w:lang w:val="pl-PL"/>
        </w:rPr>
        <w:t>Các dây chuyền sản xuất tự động.</w:t>
      </w:r>
    </w:p>
    <w:p w14:paraId="3D115F0B" w14:textId="77777777" w:rsidR="00EA6FDD" w:rsidRPr="00C61417" w:rsidRDefault="00A43A48" w:rsidP="00C91F7E">
      <w:pPr>
        <w:pStyle w:val="ListParagraph"/>
        <w:numPr>
          <w:ilvl w:val="0"/>
          <w:numId w:val="20"/>
        </w:numPr>
        <w:spacing w:after="0" w:line="312" w:lineRule="auto"/>
        <w:jc w:val="both"/>
        <w:rPr>
          <w:iCs/>
          <w:sz w:val="28"/>
          <w:szCs w:val="28"/>
          <w:lang w:val="pt-BR"/>
        </w:rPr>
      </w:pPr>
      <w:r w:rsidRPr="00C61417">
        <w:rPr>
          <w:iCs/>
          <w:sz w:val="28"/>
          <w:szCs w:val="28"/>
          <w:lang w:val="pt-BR"/>
        </w:rPr>
        <w:t>Kinh doanh trong lĩnh vực cơ điện tử.</w:t>
      </w:r>
      <w:r w:rsidR="00C61417" w:rsidRPr="00C61417">
        <w:rPr>
          <w:iCs/>
          <w:sz w:val="28"/>
          <w:szCs w:val="28"/>
          <w:lang w:val="pt-BR"/>
        </w:rPr>
        <w:t xml:space="preserve"> </w:t>
      </w:r>
      <w:r w:rsidR="00701308" w:rsidRPr="00C61417">
        <w:rPr>
          <w:sz w:val="28"/>
          <w:szCs w:val="28"/>
          <w:lang w:val="pl-PL"/>
        </w:rPr>
        <w:t>Các nhà máy chế tạo, lắp ráp sản phẩm cơ điện tử.</w:t>
      </w:r>
    </w:p>
    <w:p w14:paraId="5E7802AF" w14:textId="77777777" w:rsidR="00EA6FDD" w:rsidRPr="00632250" w:rsidRDefault="00701308" w:rsidP="00C91F7E">
      <w:pPr>
        <w:pStyle w:val="ListParagraph"/>
        <w:numPr>
          <w:ilvl w:val="0"/>
          <w:numId w:val="20"/>
        </w:numPr>
        <w:tabs>
          <w:tab w:val="left" w:pos="0"/>
        </w:tabs>
        <w:spacing w:after="0" w:line="312" w:lineRule="auto"/>
        <w:jc w:val="both"/>
        <w:rPr>
          <w:sz w:val="28"/>
          <w:szCs w:val="28"/>
          <w:lang w:val="pl-PL"/>
        </w:rPr>
      </w:pPr>
      <w:r w:rsidRPr="00632250">
        <w:rPr>
          <w:sz w:val="28"/>
          <w:szCs w:val="28"/>
          <w:lang w:val="pl-PL"/>
        </w:rPr>
        <w:t>Có khả năng làm việc tại các các doanh nghiệp sản xuất, dịch vụ kỹ thuật có liên quan đến các giải pháp tự động hóa sử dụng hệ thống và sản phẩm cơ điện tử với vai trò người vận hành trực tiếp.</w:t>
      </w:r>
    </w:p>
    <w:p w14:paraId="3D0BDDAC" w14:textId="77777777" w:rsidR="00554F38" w:rsidRDefault="00701308" w:rsidP="00C91F7E">
      <w:pPr>
        <w:pStyle w:val="ListParagraph"/>
        <w:numPr>
          <w:ilvl w:val="0"/>
          <w:numId w:val="20"/>
        </w:numPr>
        <w:tabs>
          <w:tab w:val="left" w:pos="0"/>
        </w:tabs>
        <w:spacing w:after="0" w:line="312" w:lineRule="auto"/>
        <w:jc w:val="both"/>
        <w:rPr>
          <w:sz w:val="28"/>
          <w:szCs w:val="28"/>
          <w:lang w:val="pl-PL"/>
        </w:rPr>
      </w:pPr>
      <w:r w:rsidRPr="00632250">
        <w:rPr>
          <w:sz w:val="28"/>
          <w:szCs w:val="28"/>
          <w:lang w:val="pl-PL"/>
        </w:rPr>
        <w:t>Có khả năng học liên thông cao đẳng, đại học trong lĩnh vực Cơ điện tử, Tự động hoá; các lĩnh vực quản lý, điều hành sản xuất…</w:t>
      </w:r>
    </w:p>
    <w:p w14:paraId="0B43F11F" w14:textId="77777777" w:rsidR="00554F38" w:rsidRPr="006203E6" w:rsidRDefault="00554F38" w:rsidP="00C91F7E">
      <w:pPr>
        <w:pStyle w:val="ListParagraph"/>
        <w:tabs>
          <w:tab w:val="left" w:pos="0"/>
        </w:tabs>
        <w:spacing w:after="0" w:line="312" w:lineRule="auto"/>
        <w:ind w:left="360"/>
        <w:jc w:val="both"/>
        <w:rPr>
          <w:b/>
          <w:i/>
          <w:sz w:val="28"/>
          <w:szCs w:val="28"/>
          <w:lang w:val="pl-PL"/>
        </w:rPr>
      </w:pPr>
      <w:r w:rsidRPr="006203E6">
        <w:rPr>
          <w:b/>
          <w:i/>
          <w:sz w:val="28"/>
          <w:szCs w:val="28"/>
          <w:lang w:val="pl-PL"/>
        </w:rPr>
        <w:t>1.5. Khả năng học tập, nâng cao trình độ</w:t>
      </w:r>
    </w:p>
    <w:p w14:paraId="4885D960" w14:textId="77777777" w:rsidR="00554F38" w:rsidRPr="00554F38" w:rsidRDefault="00554F38" w:rsidP="00C91F7E">
      <w:pPr>
        <w:tabs>
          <w:tab w:val="left" w:pos="0"/>
        </w:tabs>
        <w:spacing w:after="0" w:line="312" w:lineRule="auto"/>
        <w:jc w:val="both"/>
        <w:rPr>
          <w:i/>
          <w:sz w:val="28"/>
          <w:szCs w:val="28"/>
          <w:lang w:val="pl-PL"/>
        </w:rPr>
      </w:pPr>
      <w:r w:rsidRPr="00554F38">
        <w:rPr>
          <w:sz w:val="28"/>
          <w:szCs w:val="28"/>
          <w:lang w:val="pl-PL"/>
        </w:rPr>
        <w:t xml:space="preserve"> </w:t>
      </w:r>
      <w:r>
        <w:rPr>
          <w:sz w:val="28"/>
          <w:szCs w:val="28"/>
          <w:lang w:val="pl-PL"/>
        </w:rPr>
        <w:t xml:space="preserve">- </w:t>
      </w:r>
      <w:r w:rsidRPr="00554F38">
        <w:rPr>
          <w:sz w:val="28"/>
          <w:szCs w:val="28"/>
          <w:lang w:val="pl-PL"/>
        </w:rPr>
        <w:t>Người học sau tốt nghiệp có năng lực tự học, tự cập nhật những tiến bộ khoa học công nghệ trong phạm vi ngành, nghề để nâng cao trình độ hoặc học liên thông lên trình độ cao hơn trong cùng ngành, nghề hoặc trong nhóm ngành, nghề hoặc trong cùng lĩnh vực đào tạo./.</w:t>
      </w:r>
    </w:p>
    <w:p w14:paraId="51F10AAC" w14:textId="77777777" w:rsidR="00EA6FDD" w:rsidRPr="00632250" w:rsidRDefault="00701308" w:rsidP="00C91F7E">
      <w:pPr>
        <w:spacing w:after="0" w:line="312" w:lineRule="auto"/>
        <w:jc w:val="both"/>
        <w:rPr>
          <w:rFonts w:eastAsia="Times New Roman" w:cs="Times New Roman"/>
          <w:b/>
          <w:spacing w:val="-6"/>
          <w:sz w:val="28"/>
          <w:szCs w:val="28"/>
          <w:lang w:val="pt-BR"/>
        </w:rPr>
      </w:pPr>
      <w:r w:rsidRPr="00632250">
        <w:rPr>
          <w:rFonts w:eastAsia="Times New Roman" w:cs="Times New Roman"/>
          <w:b/>
          <w:bCs/>
          <w:spacing w:val="-6"/>
          <w:sz w:val="28"/>
          <w:szCs w:val="28"/>
          <w:lang w:val="pt-BR"/>
        </w:rPr>
        <w:t>2. Khối lượng kiến thức và thời gian khoá học</w:t>
      </w:r>
    </w:p>
    <w:p w14:paraId="27333750" w14:textId="77777777" w:rsidR="00EA6FDD" w:rsidRPr="00632250" w:rsidRDefault="005C79C7" w:rsidP="00E64D0A">
      <w:pPr>
        <w:pStyle w:val="ListParagraph"/>
        <w:numPr>
          <w:ilvl w:val="0"/>
          <w:numId w:val="83"/>
        </w:numPr>
        <w:spacing w:after="0" w:line="312" w:lineRule="auto"/>
        <w:ind w:left="360"/>
        <w:jc w:val="both"/>
        <w:rPr>
          <w:spacing w:val="-6"/>
          <w:sz w:val="28"/>
          <w:szCs w:val="28"/>
          <w:lang w:val="pt-BR"/>
        </w:rPr>
      </w:pPr>
      <w:r>
        <w:rPr>
          <w:spacing w:val="-6"/>
          <w:sz w:val="28"/>
          <w:szCs w:val="28"/>
          <w:lang w:val="pt-BR"/>
        </w:rPr>
        <w:t>Số lượng môn học, mô đun: 21</w:t>
      </w:r>
    </w:p>
    <w:p w14:paraId="72DDAED5" w14:textId="77777777" w:rsidR="00EA6FDD" w:rsidRPr="00632250" w:rsidRDefault="00701308" w:rsidP="00E64D0A">
      <w:pPr>
        <w:pStyle w:val="ListParagraph"/>
        <w:numPr>
          <w:ilvl w:val="0"/>
          <w:numId w:val="83"/>
        </w:numPr>
        <w:spacing w:after="0" w:line="312" w:lineRule="auto"/>
        <w:ind w:left="360"/>
        <w:jc w:val="both"/>
        <w:rPr>
          <w:spacing w:val="-6"/>
          <w:sz w:val="28"/>
          <w:szCs w:val="28"/>
          <w:lang w:val="pt-BR"/>
        </w:rPr>
      </w:pPr>
      <w:r w:rsidRPr="00632250">
        <w:rPr>
          <w:spacing w:val="-6"/>
          <w:sz w:val="28"/>
          <w:szCs w:val="28"/>
          <w:lang w:val="pt-BR"/>
        </w:rPr>
        <w:t xml:space="preserve">Khối lượng kiến thức, kỹ năng toàn khóa học: </w:t>
      </w:r>
      <w:r w:rsidRPr="00632250">
        <w:rPr>
          <w:spacing w:val="-6"/>
          <w:sz w:val="28"/>
          <w:szCs w:val="28"/>
          <w:lang w:val="pt-BR"/>
        </w:rPr>
        <w:tab/>
      </w:r>
      <w:r w:rsidR="00F303EE">
        <w:rPr>
          <w:spacing w:val="-6"/>
          <w:sz w:val="28"/>
          <w:szCs w:val="28"/>
          <w:lang w:val="pt-BR"/>
        </w:rPr>
        <w:t>17</w:t>
      </w:r>
      <w:r w:rsidR="005C79C7">
        <w:rPr>
          <w:spacing w:val="-6"/>
          <w:sz w:val="28"/>
          <w:szCs w:val="28"/>
          <w:lang w:val="pt-BR"/>
        </w:rPr>
        <w:t>4</w:t>
      </w:r>
      <w:r w:rsidR="00F303EE">
        <w:rPr>
          <w:spacing w:val="-6"/>
          <w:sz w:val="28"/>
          <w:szCs w:val="28"/>
          <w:lang w:val="pt-BR"/>
        </w:rPr>
        <w:t>0</w:t>
      </w:r>
      <w:r w:rsidRPr="00632250">
        <w:rPr>
          <w:spacing w:val="-6"/>
          <w:sz w:val="28"/>
          <w:szCs w:val="28"/>
          <w:lang w:val="pt-BR"/>
        </w:rPr>
        <w:t xml:space="preserve"> giờ</w:t>
      </w:r>
    </w:p>
    <w:p w14:paraId="3D89191D" w14:textId="77777777" w:rsidR="00EA6FDD" w:rsidRPr="00632250" w:rsidRDefault="00701308" w:rsidP="00E64D0A">
      <w:pPr>
        <w:pStyle w:val="ListParagraph"/>
        <w:numPr>
          <w:ilvl w:val="0"/>
          <w:numId w:val="83"/>
        </w:numPr>
        <w:spacing w:after="0" w:line="312" w:lineRule="auto"/>
        <w:ind w:left="360"/>
        <w:jc w:val="both"/>
        <w:rPr>
          <w:spacing w:val="-6"/>
          <w:sz w:val="28"/>
          <w:szCs w:val="28"/>
          <w:lang w:val="pt-BR"/>
        </w:rPr>
      </w:pPr>
      <w:r w:rsidRPr="00632250">
        <w:rPr>
          <w:spacing w:val="-6"/>
          <w:sz w:val="28"/>
          <w:szCs w:val="28"/>
          <w:lang w:val="pt-BR"/>
        </w:rPr>
        <w:t xml:space="preserve">Khối </w:t>
      </w:r>
      <w:r w:rsidR="00C47B95" w:rsidRPr="00632250">
        <w:rPr>
          <w:spacing w:val="-6"/>
          <w:sz w:val="28"/>
          <w:szCs w:val="28"/>
          <w:lang w:val="pt-BR"/>
        </w:rPr>
        <w:t xml:space="preserve">lượng các môn học chung: </w:t>
      </w:r>
      <w:r w:rsidR="00C47B95" w:rsidRPr="00632250">
        <w:rPr>
          <w:spacing w:val="-6"/>
          <w:sz w:val="28"/>
          <w:szCs w:val="28"/>
          <w:lang w:val="pt-BR"/>
        </w:rPr>
        <w:tab/>
      </w:r>
      <w:r w:rsidR="00C47B95" w:rsidRPr="00632250">
        <w:rPr>
          <w:spacing w:val="-6"/>
          <w:sz w:val="28"/>
          <w:szCs w:val="28"/>
          <w:lang w:val="pt-BR"/>
        </w:rPr>
        <w:tab/>
      </w:r>
      <w:r w:rsidR="00C47B95" w:rsidRPr="00632250">
        <w:rPr>
          <w:spacing w:val="-6"/>
          <w:sz w:val="28"/>
          <w:szCs w:val="28"/>
          <w:lang w:val="pt-BR"/>
        </w:rPr>
        <w:tab/>
        <w:t xml:space="preserve">  25</w:t>
      </w:r>
      <w:r w:rsidRPr="00632250">
        <w:rPr>
          <w:spacing w:val="-6"/>
          <w:sz w:val="28"/>
          <w:szCs w:val="28"/>
          <w:lang w:val="pt-BR"/>
        </w:rPr>
        <w:t>5 giờ</w:t>
      </w:r>
    </w:p>
    <w:p w14:paraId="4F955190" w14:textId="77777777" w:rsidR="00EA6FDD" w:rsidRPr="00632250" w:rsidRDefault="00701308" w:rsidP="00E64D0A">
      <w:pPr>
        <w:pStyle w:val="ListParagraph"/>
        <w:numPr>
          <w:ilvl w:val="0"/>
          <w:numId w:val="83"/>
        </w:numPr>
        <w:spacing w:after="0" w:line="312" w:lineRule="auto"/>
        <w:ind w:left="360"/>
        <w:jc w:val="both"/>
        <w:rPr>
          <w:spacing w:val="-6"/>
          <w:sz w:val="28"/>
          <w:szCs w:val="28"/>
          <w:lang w:val="pt-BR"/>
        </w:rPr>
      </w:pPr>
      <w:r w:rsidRPr="00632250">
        <w:rPr>
          <w:spacing w:val="-6"/>
          <w:sz w:val="28"/>
          <w:szCs w:val="28"/>
          <w:lang w:val="pt-BR"/>
        </w:rPr>
        <w:t xml:space="preserve">Khối lượng các môn học, mô đun chuyên môn:  </w:t>
      </w:r>
      <w:r w:rsidR="00C47B95" w:rsidRPr="00632250">
        <w:rPr>
          <w:spacing w:val="-6"/>
          <w:sz w:val="28"/>
          <w:szCs w:val="28"/>
          <w:lang w:val="pt-BR"/>
        </w:rPr>
        <w:t>1</w:t>
      </w:r>
      <w:r w:rsidR="005C79C7">
        <w:rPr>
          <w:spacing w:val="-6"/>
          <w:sz w:val="28"/>
          <w:szCs w:val="28"/>
          <w:lang w:val="pt-BR"/>
        </w:rPr>
        <w:t>48</w:t>
      </w:r>
      <w:r w:rsidR="0051055A">
        <w:rPr>
          <w:spacing w:val="-6"/>
          <w:sz w:val="28"/>
          <w:szCs w:val="28"/>
          <w:lang w:val="pt-BR"/>
        </w:rPr>
        <w:t>5</w:t>
      </w:r>
      <w:r w:rsidRPr="00632250">
        <w:rPr>
          <w:spacing w:val="-6"/>
          <w:sz w:val="28"/>
          <w:szCs w:val="28"/>
          <w:lang w:val="pt-BR"/>
        </w:rPr>
        <w:t xml:space="preserve"> giờ</w:t>
      </w:r>
    </w:p>
    <w:p w14:paraId="2E66EDF6" w14:textId="4B7AA45A" w:rsidR="00EA6FDD" w:rsidRPr="00632250" w:rsidRDefault="0051055A" w:rsidP="00E64D0A">
      <w:pPr>
        <w:pStyle w:val="ListParagraph"/>
        <w:numPr>
          <w:ilvl w:val="0"/>
          <w:numId w:val="83"/>
        </w:numPr>
        <w:spacing w:after="0" w:line="312" w:lineRule="auto"/>
        <w:ind w:left="360"/>
        <w:jc w:val="both"/>
        <w:rPr>
          <w:spacing w:val="-6"/>
          <w:sz w:val="28"/>
          <w:szCs w:val="28"/>
          <w:lang w:val="pt-BR"/>
        </w:rPr>
      </w:pPr>
      <w:r>
        <w:rPr>
          <w:spacing w:val="-6"/>
          <w:sz w:val="28"/>
          <w:szCs w:val="28"/>
          <w:lang w:val="pt-BR"/>
        </w:rPr>
        <w:t>Khối lượng lý thuyết: 56</w:t>
      </w:r>
      <w:r w:rsidR="005C79C7">
        <w:rPr>
          <w:spacing w:val="-6"/>
          <w:sz w:val="28"/>
          <w:szCs w:val="28"/>
          <w:lang w:val="pt-BR"/>
        </w:rPr>
        <w:t>9</w:t>
      </w:r>
      <w:r w:rsidR="00701308" w:rsidRPr="00632250">
        <w:rPr>
          <w:spacing w:val="-6"/>
          <w:sz w:val="28"/>
          <w:szCs w:val="28"/>
          <w:lang w:val="pt-BR"/>
        </w:rPr>
        <w:t xml:space="preserve"> giờ; Thực hành, thực</w:t>
      </w:r>
      <w:r w:rsidR="0033749D" w:rsidRPr="00632250">
        <w:rPr>
          <w:spacing w:val="-6"/>
          <w:sz w:val="28"/>
          <w:szCs w:val="28"/>
          <w:lang w:val="pt-BR"/>
        </w:rPr>
        <w:t xml:space="preserve"> tập, thí nghiệm</w:t>
      </w:r>
      <w:r>
        <w:rPr>
          <w:spacing w:val="-6"/>
          <w:sz w:val="28"/>
          <w:szCs w:val="28"/>
          <w:lang w:val="pt-BR"/>
        </w:rPr>
        <w:t>, bài tập, thảo luận</w:t>
      </w:r>
      <w:r w:rsidR="0033749D" w:rsidRPr="00632250">
        <w:rPr>
          <w:spacing w:val="-6"/>
          <w:sz w:val="28"/>
          <w:szCs w:val="28"/>
          <w:lang w:val="pt-BR"/>
        </w:rPr>
        <w:t>: 1</w:t>
      </w:r>
      <w:r w:rsidR="005C79C7">
        <w:rPr>
          <w:spacing w:val="-6"/>
          <w:sz w:val="28"/>
          <w:szCs w:val="28"/>
          <w:lang w:val="pt-BR"/>
        </w:rPr>
        <w:t>09</w:t>
      </w:r>
      <w:r>
        <w:rPr>
          <w:spacing w:val="-6"/>
          <w:sz w:val="28"/>
          <w:szCs w:val="28"/>
          <w:lang w:val="pt-BR"/>
        </w:rPr>
        <w:t>9</w:t>
      </w:r>
      <w:r w:rsidR="00701308" w:rsidRPr="00632250">
        <w:rPr>
          <w:spacing w:val="-6"/>
          <w:sz w:val="28"/>
          <w:szCs w:val="28"/>
          <w:lang w:val="pt-BR"/>
        </w:rPr>
        <w:t xml:space="preserve"> giờ</w:t>
      </w:r>
      <w:r>
        <w:rPr>
          <w:spacing w:val="-6"/>
          <w:sz w:val="28"/>
          <w:szCs w:val="28"/>
          <w:lang w:val="pt-BR"/>
        </w:rPr>
        <w:t>,</w:t>
      </w:r>
      <w:r w:rsidRPr="00632250">
        <w:rPr>
          <w:spacing w:val="-6"/>
          <w:sz w:val="28"/>
          <w:szCs w:val="28"/>
          <w:lang w:val="pt-BR"/>
        </w:rPr>
        <w:t xml:space="preserve"> kiểm tra</w:t>
      </w:r>
      <w:r w:rsidR="005C79C7">
        <w:rPr>
          <w:spacing w:val="-6"/>
          <w:sz w:val="28"/>
          <w:szCs w:val="28"/>
          <w:lang w:val="pt-BR"/>
        </w:rPr>
        <w:t>: 7</w:t>
      </w:r>
      <w:r w:rsidR="00492594">
        <w:rPr>
          <w:spacing w:val="-6"/>
          <w:sz w:val="28"/>
          <w:szCs w:val="28"/>
          <w:lang w:val="pt-BR"/>
        </w:rPr>
        <w:t>2</w:t>
      </w:r>
      <w:r>
        <w:rPr>
          <w:spacing w:val="-6"/>
          <w:sz w:val="28"/>
          <w:szCs w:val="28"/>
          <w:lang w:val="pt-BR"/>
        </w:rPr>
        <w:t xml:space="preserve"> giờ.</w:t>
      </w:r>
    </w:p>
    <w:p w14:paraId="3DC3B861" w14:textId="77777777" w:rsidR="00EA6FDD" w:rsidRPr="00632250" w:rsidRDefault="00701308" w:rsidP="00E64D0A">
      <w:pPr>
        <w:pStyle w:val="ListParagraph"/>
        <w:numPr>
          <w:ilvl w:val="0"/>
          <w:numId w:val="83"/>
        </w:numPr>
        <w:spacing w:after="0" w:line="312" w:lineRule="auto"/>
        <w:ind w:left="360"/>
        <w:jc w:val="both"/>
        <w:rPr>
          <w:spacing w:val="-6"/>
          <w:sz w:val="28"/>
          <w:szCs w:val="28"/>
          <w:lang w:val="pt-BR"/>
        </w:rPr>
      </w:pPr>
      <w:r w:rsidRPr="00632250">
        <w:rPr>
          <w:spacing w:val="-6"/>
          <w:sz w:val="28"/>
          <w:szCs w:val="28"/>
          <w:lang w:val="pt-BR"/>
        </w:rPr>
        <w:t>Thời gian khóa học: 2 năm.</w:t>
      </w:r>
    </w:p>
    <w:p w14:paraId="18853C0E" w14:textId="77777777" w:rsidR="00EA6FDD" w:rsidRPr="00632250" w:rsidRDefault="00701308" w:rsidP="00C91F7E">
      <w:pPr>
        <w:spacing w:after="0" w:line="312" w:lineRule="auto"/>
        <w:jc w:val="both"/>
        <w:rPr>
          <w:rFonts w:eastAsia="Times New Roman" w:cs="Times New Roman"/>
          <w:b/>
          <w:bCs/>
          <w:spacing w:val="-6"/>
          <w:sz w:val="28"/>
          <w:szCs w:val="28"/>
          <w:lang w:val="pt-BR"/>
        </w:rPr>
      </w:pPr>
      <w:r w:rsidRPr="00632250">
        <w:rPr>
          <w:rFonts w:eastAsia="Times New Roman" w:cs="Times New Roman"/>
          <w:b/>
          <w:bCs/>
          <w:spacing w:val="-6"/>
          <w:sz w:val="28"/>
          <w:szCs w:val="28"/>
          <w:lang w:val="pt-BR"/>
        </w:rPr>
        <w:t>3. Nội dung chương trình</w:t>
      </w:r>
    </w:p>
    <w:tbl>
      <w:tblPr>
        <w:tblW w:w="9630" w:type="dxa"/>
        <w:tblInd w:w="-365" w:type="dxa"/>
        <w:tblLook w:val="04A0" w:firstRow="1" w:lastRow="0" w:firstColumn="1" w:lastColumn="0" w:noHBand="0" w:noVBand="1"/>
      </w:tblPr>
      <w:tblGrid>
        <w:gridCol w:w="1135"/>
        <w:gridCol w:w="2465"/>
        <w:gridCol w:w="1101"/>
        <w:gridCol w:w="1266"/>
        <w:gridCol w:w="1166"/>
        <w:gridCol w:w="1417"/>
        <w:gridCol w:w="1080"/>
      </w:tblGrid>
      <w:tr w:rsidR="00632250" w:rsidRPr="00632250" w14:paraId="50DFBC4E" w14:textId="77777777" w:rsidTr="00BE3FBD">
        <w:trPr>
          <w:trHeight w:val="375"/>
          <w:tblHeader/>
        </w:trPr>
        <w:tc>
          <w:tcPr>
            <w:tcW w:w="11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5D9E42"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lastRenderedPageBreak/>
              <w:t>Mã MH, MĐ</w:t>
            </w:r>
          </w:p>
        </w:tc>
        <w:tc>
          <w:tcPr>
            <w:tcW w:w="24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8D1429"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Tên môn học, mô đun</w:t>
            </w:r>
          </w:p>
        </w:tc>
        <w:tc>
          <w:tcPr>
            <w:tcW w:w="11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34B15A1"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Số tín chỉ (*)</w:t>
            </w:r>
          </w:p>
        </w:tc>
        <w:tc>
          <w:tcPr>
            <w:tcW w:w="4929" w:type="dxa"/>
            <w:gridSpan w:val="4"/>
            <w:tcBorders>
              <w:top w:val="single" w:sz="4" w:space="0" w:color="auto"/>
              <w:left w:val="nil"/>
              <w:bottom w:val="single" w:sz="4" w:space="0" w:color="auto"/>
              <w:right w:val="single" w:sz="4" w:space="0" w:color="auto"/>
            </w:tcBorders>
            <w:shd w:val="clear" w:color="auto" w:fill="auto"/>
            <w:vAlign w:val="center"/>
            <w:hideMark/>
          </w:tcPr>
          <w:p w14:paraId="628985D2"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Thời gian học tập (giờ)</w:t>
            </w:r>
          </w:p>
        </w:tc>
      </w:tr>
      <w:tr w:rsidR="00632250" w:rsidRPr="00632250" w14:paraId="5D98DA3C" w14:textId="77777777" w:rsidTr="00BE3FBD">
        <w:trPr>
          <w:trHeight w:val="375"/>
          <w:tblHeader/>
        </w:trPr>
        <w:tc>
          <w:tcPr>
            <w:tcW w:w="1135" w:type="dxa"/>
            <w:vMerge/>
            <w:tcBorders>
              <w:top w:val="single" w:sz="4" w:space="0" w:color="auto"/>
              <w:left w:val="single" w:sz="4" w:space="0" w:color="auto"/>
              <w:bottom w:val="single" w:sz="4" w:space="0" w:color="auto"/>
              <w:right w:val="single" w:sz="4" w:space="0" w:color="auto"/>
            </w:tcBorders>
            <w:vAlign w:val="center"/>
            <w:hideMark/>
          </w:tcPr>
          <w:p w14:paraId="3247CF35" w14:textId="77777777" w:rsidR="00244B3C" w:rsidRPr="00632250" w:rsidRDefault="00244B3C" w:rsidP="00C91F7E">
            <w:pPr>
              <w:spacing w:after="0" w:line="312" w:lineRule="auto"/>
              <w:rPr>
                <w:rFonts w:eastAsia="Times New Roman" w:cs="Times New Roman"/>
                <w:b/>
                <w:bCs/>
                <w:sz w:val="28"/>
                <w:szCs w:val="28"/>
              </w:rPr>
            </w:pPr>
          </w:p>
        </w:tc>
        <w:tc>
          <w:tcPr>
            <w:tcW w:w="2465" w:type="dxa"/>
            <w:vMerge/>
            <w:tcBorders>
              <w:top w:val="single" w:sz="4" w:space="0" w:color="auto"/>
              <w:left w:val="single" w:sz="4" w:space="0" w:color="auto"/>
              <w:bottom w:val="single" w:sz="4" w:space="0" w:color="auto"/>
              <w:right w:val="single" w:sz="4" w:space="0" w:color="auto"/>
            </w:tcBorders>
            <w:vAlign w:val="center"/>
            <w:hideMark/>
          </w:tcPr>
          <w:p w14:paraId="07E4FA0D" w14:textId="77777777" w:rsidR="00244B3C" w:rsidRPr="00632250" w:rsidRDefault="00244B3C" w:rsidP="00C91F7E">
            <w:pPr>
              <w:spacing w:after="0" w:line="312" w:lineRule="auto"/>
              <w:rPr>
                <w:rFonts w:eastAsia="Times New Roman" w:cs="Times New Roman"/>
                <w:b/>
                <w:bCs/>
                <w:sz w:val="28"/>
                <w:szCs w:val="28"/>
              </w:rPr>
            </w:pPr>
          </w:p>
        </w:tc>
        <w:tc>
          <w:tcPr>
            <w:tcW w:w="1101" w:type="dxa"/>
            <w:vMerge/>
            <w:tcBorders>
              <w:top w:val="single" w:sz="4" w:space="0" w:color="auto"/>
              <w:left w:val="single" w:sz="4" w:space="0" w:color="auto"/>
              <w:bottom w:val="single" w:sz="4" w:space="0" w:color="auto"/>
              <w:right w:val="single" w:sz="4" w:space="0" w:color="auto"/>
            </w:tcBorders>
            <w:vAlign w:val="center"/>
            <w:hideMark/>
          </w:tcPr>
          <w:p w14:paraId="7659775F" w14:textId="77777777" w:rsidR="00244B3C" w:rsidRPr="00632250" w:rsidRDefault="00244B3C" w:rsidP="00C91F7E">
            <w:pPr>
              <w:spacing w:after="0" w:line="312" w:lineRule="auto"/>
              <w:rPr>
                <w:rFonts w:eastAsia="Times New Roman" w:cs="Times New Roman"/>
                <w:b/>
                <w:bCs/>
                <w:sz w:val="28"/>
                <w:szCs w:val="28"/>
              </w:rPr>
            </w:pPr>
          </w:p>
        </w:tc>
        <w:tc>
          <w:tcPr>
            <w:tcW w:w="1266" w:type="dxa"/>
            <w:vMerge w:val="restart"/>
            <w:tcBorders>
              <w:top w:val="nil"/>
              <w:left w:val="single" w:sz="4" w:space="0" w:color="auto"/>
              <w:bottom w:val="single" w:sz="4" w:space="0" w:color="auto"/>
              <w:right w:val="single" w:sz="4" w:space="0" w:color="auto"/>
            </w:tcBorders>
            <w:shd w:val="clear" w:color="auto" w:fill="auto"/>
            <w:vAlign w:val="center"/>
            <w:hideMark/>
          </w:tcPr>
          <w:p w14:paraId="61456F9F"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Tổng số</w:t>
            </w:r>
          </w:p>
        </w:tc>
        <w:tc>
          <w:tcPr>
            <w:tcW w:w="3663" w:type="dxa"/>
            <w:gridSpan w:val="3"/>
            <w:tcBorders>
              <w:top w:val="single" w:sz="4" w:space="0" w:color="auto"/>
              <w:left w:val="nil"/>
              <w:bottom w:val="single" w:sz="4" w:space="0" w:color="auto"/>
              <w:right w:val="single" w:sz="4" w:space="0" w:color="auto"/>
            </w:tcBorders>
            <w:shd w:val="clear" w:color="auto" w:fill="auto"/>
            <w:vAlign w:val="center"/>
            <w:hideMark/>
          </w:tcPr>
          <w:p w14:paraId="3FD80732"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Trong đó</w:t>
            </w:r>
          </w:p>
        </w:tc>
      </w:tr>
      <w:tr w:rsidR="00632250" w:rsidRPr="00632250" w14:paraId="20E4C39A" w14:textId="77777777" w:rsidTr="00BE3FBD">
        <w:trPr>
          <w:trHeight w:val="2672"/>
          <w:tblHeader/>
        </w:trPr>
        <w:tc>
          <w:tcPr>
            <w:tcW w:w="1135" w:type="dxa"/>
            <w:vMerge/>
            <w:tcBorders>
              <w:top w:val="single" w:sz="4" w:space="0" w:color="auto"/>
              <w:left w:val="single" w:sz="4" w:space="0" w:color="auto"/>
              <w:bottom w:val="single" w:sz="4" w:space="0" w:color="auto"/>
              <w:right w:val="single" w:sz="4" w:space="0" w:color="auto"/>
            </w:tcBorders>
            <w:vAlign w:val="center"/>
            <w:hideMark/>
          </w:tcPr>
          <w:p w14:paraId="4BF91E2A" w14:textId="77777777" w:rsidR="00244B3C" w:rsidRPr="00632250" w:rsidRDefault="00244B3C" w:rsidP="00C91F7E">
            <w:pPr>
              <w:spacing w:after="0" w:line="312" w:lineRule="auto"/>
              <w:rPr>
                <w:rFonts w:eastAsia="Times New Roman" w:cs="Times New Roman"/>
                <w:b/>
                <w:bCs/>
                <w:sz w:val="28"/>
                <w:szCs w:val="28"/>
              </w:rPr>
            </w:pPr>
          </w:p>
        </w:tc>
        <w:tc>
          <w:tcPr>
            <w:tcW w:w="2465" w:type="dxa"/>
            <w:vMerge/>
            <w:tcBorders>
              <w:top w:val="single" w:sz="4" w:space="0" w:color="auto"/>
              <w:left w:val="single" w:sz="4" w:space="0" w:color="auto"/>
              <w:bottom w:val="single" w:sz="4" w:space="0" w:color="auto"/>
              <w:right w:val="single" w:sz="4" w:space="0" w:color="auto"/>
            </w:tcBorders>
            <w:vAlign w:val="center"/>
            <w:hideMark/>
          </w:tcPr>
          <w:p w14:paraId="2F072074" w14:textId="77777777" w:rsidR="00244B3C" w:rsidRPr="00632250" w:rsidRDefault="00244B3C" w:rsidP="00C91F7E">
            <w:pPr>
              <w:spacing w:after="0" w:line="312" w:lineRule="auto"/>
              <w:rPr>
                <w:rFonts w:eastAsia="Times New Roman" w:cs="Times New Roman"/>
                <w:b/>
                <w:bCs/>
                <w:sz w:val="28"/>
                <w:szCs w:val="28"/>
              </w:rPr>
            </w:pPr>
          </w:p>
        </w:tc>
        <w:tc>
          <w:tcPr>
            <w:tcW w:w="1101" w:type="dxa"/>
            <w:vMerge/>
            <w:tcBorders>
              <w:top w:val="single" w:sz="4" w:space="0" w:color="auto"/>
              <w:left w:val="single" w:sz="4" w:space="0" w:color="auto"/>
              <w:bottom w:val="single" w:sz="4" w:space="0" w:color="auto"/>
              <w:right w:val="single" w:sz="4" w:space="0" w:color="auto"/>
            </w:tcBorders>
            <w:vAlign w:val="center"/>
            <w:hideMark/>
          </w:tcPr>
          <w:p w14:paraId="3F74CAE5" w14:textId="77777777" w:rsidR="00244B3C" w:rsidRPr="00632250" w:rsidRDefault="00244B3C" w:rsidP="00C91F7E">
            <w:pPr>
              <w:spacing w:after="0" w:line="312" w:lineRule="auto"/>
              <w:rPr>
                <w:rFonts w:eastAsia="Times New Roman" w:cs="Times New Roman"/>
                <w:b/>
                <w:bCs/>
                <w:sz w:val="28"/>
                <w:szCs w:val="28"/>
              </w:rPr>
            </w:pPr>
          </w:p>
        </w:tc>
        <w:tc>
          <w:tcPr>
            <w:tcW w:w="1266" w:type="dxa"/>
            <w:vMerge/>
            <w:tcBorders>
              <w:top w:val="nil"/>
              <w:left w:val="single" w:sz="4" w:space="0" w:color="auto"/>
              <w:bottom w:val="single" w:sz="4" w:space="0" w:color="auto"/>
              <w:right w:val="single" w:sz="4" w:space="0" w:color="auto"/>
            </w:tcBorders>
            <w:vAlign w:val="center"/>
            <w:hideMark/>
          </w:tcPr>
          <w:p w14:paraId="7E989B57" w14:textId="77777777" w:rsidR="00244B3C" w:rsidRPr="00632250" w:rsidRDefault="00244B3C" w:rsidP="00C91F7E">
            <w:pPr>
              <w:spacing w:after="0" w:line="312" w:lineRule="auto"/>
              <w:rPr>
                <w:rFonts w:eastAsia="Times New Roman" w:cs="Times New Roman"/>
                <w:b/>
                <w:bCs/>
                <w:sz w:val="28"/>
                <w:szCs w:val="28"/>
              </w:rPr>
            </w:pPr>
          </w:p>
        </w:tc>
        <w:tc>
          <w:tcPr>
            <w:tcW w:w="1166" w:type="dxa"/>
            <w:tcBorders>
              <w:top w:val="nil"/>
              <w:left w:val="nil"/>
              <w:bottom w:val="single" w:sz="4" w:space="0" w:color="auto"/>
              <w:right w:val="single" w:sz="4" w:space="0" w:color="auto"/>
            </w:tcBorders>
            <w:shd w:val="clear" w:color="auto" w:fill="auto"/>
            <w:vAlign w:val="center"/>
            <w:hideMark/>
          </w:tcPr>
          <w:p w14:paraId="3F8C44E1"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Lý thuyết</w:t>
            </w:r>
          </w:p>
        </w:tc>
        <w:tc>
          <w:tcPr>
            <w:tcW w:w="1417" w:type="dxa"/>
            <w:tcBorders>
              <w:top w:val="nil"/>
              <w:left w:val="nil"/>
              <w:bottom w:val="single" w:sz="4" w:space="0" w:color="auto"/>
              <w:right w:val="single" w:sz="4" w:space="0" w:color="auto"/>
            </w:tcBorders>
            <w:shd w:val="clear" w:color="auto" w:fill="auto"/>
            <w:vAlign w:val="center"/>
            <w:hideMark/>
          </w:tcPr>
          <w:p w14:paraId="033B315A"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Thực hành/ thực tập/ thí nghiệm/ bài tập/ thảo luận</w:t>
            </w:r>
          </w:p>
        </w:tc>
        <w:tc>
          <w:tcPr>
            <w:tcW w:w="1080" w:type="dxa"/>
            <w:tcBorders>
              <w:top w:val="nil"/>
              <w:left w:val="nil"/>
              <w:bottom w:val="single" w:sz="4" w:space="0" w:color="auto"/>
              <w:right w:val="single" w:sz="4" w:space="0" w:color="auto"/>
            </w:tcBorders>
            <w:shd w:val="clear" w:color="auto" w:fill="auto"/>
            <w:vAlign w:val="center"/>
            <w:hideMark/>
          </w:tcPr>
          <w:p w14:paraId="10E0F35C" w14:textId="77777777" w:rsidR="00244B3C" w:rsidRPr="00632250" w:rsidRDefault="00244B3C"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Kiểm tra</w:t>
            </w:r>
          </w:p>
        </w:tc>
      </w:tr>
      <w:tr w:rsidR="00CD2D9A" w:rsidRPr="00632250" w14:paraId="2D6516B5" w14:textId="77777777" w:rsidTr="0088316E">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330B7C0" w14:textId="77777777" w:rsidR="00CD2D9A" w:rsidRPr="00632250" w:rsidRDefault="00CD2D9A" w:rsidP="00C91F7E">
            <w:pPr>
              <w:spacing w:after="0" w:line="312" w:lineRule="auto"/>
              <w:jc w:val="center"/>
              <w:rPr>
                <w:rFonts w:eastAsia="Times New Roman" w:cs="Times New Roman"/>
                <w:b/>
                <w:bCs/>
                <w:sz w:val="28"/>
                <w:szCs w:val="28"/>
              </w:rPr>
            </w:pPr>
            <w:r w:rsidRPr="00632250">
              <w:rPr>
                <w:rFonts w:eastAsia="Times New Roman" w:cs="Times New Roman"/>
                <w:b/>
                <w:bCs/>
                <w:sz w:val="28"/>
                <w:szCs w:val="28"/>
              </w:rPr>
              <w:t>I</w:t>
            </w:r>
          </w:p>
        </w:tc>
        <w:tc>
          <w:tcPr>
            <w:tcW w:w="2465" w:type="dxa"/>
            <w:tcBorders>
              <w:top w:val="nil"/>
              <w:left w:val="nil"/>
              <w:bottom w:val="single" w:sz="4" w:space="0" w:color="auto"/>
              <w:right w:val="single" w:sz="4" w:space="0" w:color="auto"/>
            </w:tcBorders>
            <w:shd w:val="clear" w:color="auto" w:fill="auto"/>
            <w:vAlign w:val="center"/>
            <w:hideMark/>
          </w:tcPr>
          <w:p w14:paraId="7F05FB31" w14:textId="77777777" w:rsidR="00CD2D9A" w:rsidRPr="00632250" w:rsidRDefault="00CD2D9A" w:rsidP="00C91F7E">
            <w:pPr>
              <w:spacing w:after="0" w:line="312" w:lineRule="auto"/>
              <w:rPr>
                <w:rFonts w:eastAsia="Times New Roman" w:cs="Times New Roman"/>
                <w:b/>
                <w:bCs/>
                <w:sz w:val="28"/>
                <w:szCs w:val="28"/>
              </w:rPr>
            </w:pPr>
            <w:r w:rsidRPr="00632250">
              <w:rPr>
                <w:rFonts w:eastAsia="Times New Roman" w:cs="Times New Roman"/>
                <w:b/>
                <w:bCs/>
                <w:sz w:val="28"/>
                <w:szCs w:val="28"/>
              </w:rPr>
              <w:t>Các môn học chung</w:t>
            </w:r>
          </w:p>
        </w:tc>
        <w:tc>
          <w:tcPr>
            <w:tcW w:w="1101" w:type="dxa"/>
            <w:tcBorders>
              <w:top w:val="nil"/>
              <w:left w:val="nil"/>
              <w:bottom w:val="single" w:sz="4" w:space="0" w:color="auto"/>
              <w:right w:val="single" w:sz="4" w:space="0" w:color="auto"/>
            </w:tcBorders>
            <w:shd w:val="clear" w:color="auto" w:fill="auto"/>
            <w:vAlign w:val="center"/>
            <w:hideMark/>
          </w:tcPr>
          <w:p w14:paraId="23827AB8" w14:textId="622F19C5" w:rsidR="00CD2D9A" w:rsidRDefault="00BE3FBD" w:rsidP="00C91F7E">
            <w:pPr>
              <w:spacing w:after="0" w:line="312" w:lineRule="auto"/>
              <w:jc w:val="center"/>
              <w:rPr>
                <w:b/>
                <w:bCs/>
                <w:sz w:val="28"/>
                <w:szCs w:val="28"/>
              </w:rPr>
            </w:pPr>
            <w:r>
              <w:rPr>
                <w:b/>
                <w:bCs/>
                <w:sz w:val="28"/>
                <w:szCs w:val="28"/>
              </w:rPr>
              <w:t>12</w:t>
            </w:r>
          </w:p>
        </w:tc>
        <w:tc>
          <w:tcPr>
            <w:tcW w:w="1266" w:type="dxa"/>
            <w:tcBorders>
              <w:top w:val="nil"/>
              <w:left w:val="nil"/>
              <w:bottom w:val="single" w:sz="4" w:space="0" w:color="auto"/>
              <w:right w:val="single" w:sz="4" w:space="0" w:color="auto"/>
            </w:tcBorders>
            <w:shd w:val="clear" w:color="auto" w:fill="auto"/>
            <w:vAlign w:val="center"/>
            <w:hideMark/>
          </w:tcPr>
          <w:p w14:paraId="5FAAAF3F" w14:textId="77777777" w:rsidR="00CD2D9A" w:rsidRDefault="00CD2D9A" w:rsidP="00C91F7E">
            <w:pPr>
              <w:spacing w:after="0" w:line="312" w:lineRule="auto"/>
              <w:jc w:val="center"/>
              <w:rPr>
                <w:b/>
                <w:bCs/>
                <w:sz w:val="28"/>
                <w:szCs w:val="28"/>
              </w:rPr>
            </w:pPr>
            <w:r>
              <w:rPr>
                <w:b/>
                <w:bCs/>
                <w:sz w:val="28"/>
                <w:szCs w:val="28"/>
              </w:rPr>
              <w:t>255</w:t>
            </w:r>
          </w:p>
        </w:tc>
        <w:tc>
          <w:tcPr>
            <w:tcW w:w="1166" w:type="dxa"/>
            <w:tcBorders>
              <w:top w:val="nil"/>
              <w:left w:val="nil"/>
              <w:bottom w:val="single" w:sz="4" w:space="0" w:color="auto"/>
              <w:right w:val="single" w:sz="4" w:space="0" w:color="auto"/>
            </w:tcBorders>
            <w:shd w:val="clear" w:color="auto" w:fill="auto"/>
            <w:vAlign w:val="center"/>
            <w:hideMark/>
          </w:tcPr>
          <w:p w14:paraId="3211EBE3" w14:textId="77777777" w:rsidR="00CD2D9A" w:rsidRDefault="00CD2D9A" w:rsidP="00C91F7E">
            <w:pPr>
              <w:spacing w:after="0" w:line="312" w:lineRule="auto"/>
              <w:jc w:val="center"/>
              <w:rPr>
                <w:b/>
                <w:bCs/>
                <w:sz w:val="28"/>
                <w:szCs w:val="28"/>
              </w:rPr>
            </w:pPr>
            <w:r>
              <w:rPr>
                <w:b/>
                <w:bCs/>
                <w:sz w:val="28"/>
                <w:szCs w:val="28"/>
              </w:rPr>
              <w:t>94</w:t>
            </w:r>
          </w:p>
        </w:tc>
        <w:tc>
          <w:tcPr>
            <w:tcW w:w="1417" w:type="dxa"/>
            <w:tcBorders>
              <w:top w:val="nil"/>
              <w:left w:val="nil"/>
              <w:bottom w:val="single" w:sz="4" w:space="0" w:color="auto"/>
              <w:right w:val="single" w:sz="4" w:space="0" w:color="auto"/>
            </w:tcBorders>
            <w:shd w:val="clear" w:color="auto" w:fill="auto"/>
            <w:vAlign w:val="center"/>
            <w:hideMark/>
          </w:tcPr>
          <w:p w14:paraId="749341CC" w14:textId="77777777" w:rsidR="00CD2D9A" w:rsidRDefault="00CD2D9A" w:rsidP="00C91F7E">
            <w:pPr>
              <w:spacing w:after="0" w:line="312" w:lineRule="auto"/>
              <w:jc w:val="center"/>
              <w:rPr>
                <w:b/>
                <w:bCs/>
                <w:sz w:val="28"/>
                <w:szCs w:val="28"/>
              </w:rPr>
            </w:pPr>
            <w:r>
              <w:rPr>
                <w:b/>
                <w:bCs/>
                <w:sz w:val="28"/>
                <w:szCs w:val="28"/>
              </w:rPr>
              <w:t>148</w:t>
            </w:r>
          </w:p>
        </w:tc>
        <w:tc>
          <w:tcPr>
            <w:tcW w:w="1080" w:type="dxa"/>
            <w:tcBorders>
              <w:top w:val="nil"/>
              <w:left w:val="nil"/>
              <w:bottom w:val="single" w:sz="4" w:space="0" w:color="auto"/>
              <w:right w:val="single" w:sz="4" w:space="0" w:color="auto"/>
            </w:tcBorders>
            <w:shd w:val="clear" w:color="auto" w:fill="auto"/>
            <w:vAlign w:val="center"/>
            <w:hideMark/>
          </w:tcPr>
          <w:p w14:paraId="5050233F" w14:textId="77777777" w:rsidR="00CD2D9A" w:rsidRDefault="00CD2D9A" w:rsidP="00C91F7E">
            <w:pPr>
              <w:spacing w:after="0" w:line="312" w:lineRule="auto"/>
              <w:jc w:val="center"/>
              <w:rPr>
                <w:b/>
                <w:bCs/>
                <w:sz w:val="28"/>
                <w:szCs w:val="28"/>
              </w:rPr>
            </w:pPr>
            <w:r>
              <w:rPr>
                <w:b/>
                <w:bCs/>
                <w:sz w:val="28"/>
                <w:szCs w:val="28"/>
              </w:rPr>
              <w:t>13</w:t>
            </w:r>
          </w:p>
        </w:tc>
      </w:tr>
      <w:tr w:rsidR="00BE3FBD" w:rsidRPr="00632250" w14:paraId="794B21CA" w14:textId="77777777" w:rsidTr="0088316E">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1A24EA09" w14:textId="77777777" w:rsidR="00BE3FBD" w:rsidRDefault="00BE3FBD" w:rsidP="00BE3FBD">
            <w:pPr>
              <w:spacing w:after="0" w:line="312" w:lineRule="auto"/>
              <w:rPr>
                <w:sz w:val="28"/>
                <w:szCs w:val="28"/>
              </w:rPr>
            </w:pPr>
            <w:r>
              <w:rPr>
                <w:sz w:val="28"/>
                <w:szCs w:val="28"/>
              </w:rPr>
              <w:t>MH 01</w:t>
            </w:r>
          </w:p>
        </w:tc>
        <w:tc>
          <w:tcPr>
            <w:tcW w:w="2465" w:type="dxa"/>
            <w:tcBorders>
              <w:top w:val="nil"/>
              <w:left w:val="nil"/>
              <w:bottom w:val="single" w:sz="4" w:space="0" w:color="auto"/>
              <w:right w:val="single" w:sz="4" w:space="0" w:color="auto"/>
            </w:tcBorders>
            <w:shd w:val="clear" w:color="auto" w:fill="auto"/>
            <w:vAlign w:val="center"/>
            <w:hideMark/>
          </w:tcPr>
          <w:p w14:paraId="15330B4D" w14:textId="77777777" w:rsidR="00BE3FBD" w:rsidRDefault="00BE3FBD" w:rsidP="00BE3FBD">
            <w:pPr>
              <w:spacing w:after="0" w:line="312" w:lineRule="auto"/>
              <w:rPr>
                <w:sz w:val="28"/>
                <w:szCs w:val="28"/>
              </w:rPr>
            </w:pPr>
            <w:r>
              <w:rPr>
                <w:sz w:val="28"/>
                <w:szCs w:val="28"/>
              </w:rPr>
              <w:t>Giáo dục chính trị</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454D01" w14:textId="43FC8185" w:rsidR="00BE3FBD" w:rsidRDefault="00BE3FBD" w:rsidP="00BE3FBD">
            <w:pPr>
              <w:spacing w:after="0" w:line="312" w:lineRule="auto"/>
              <w:jc w:val="center"/>
              <w:rPr>
                <w:sz w:val="28"/>
                <w:szCs w:val="28"/>
              </w:rPr>
            </w:pPr>
            <w:r>
              <w:t>2,0</w:t>
            </w:r>
          </w:p>
        </w:tc>
        <w:tc>
          <w:tcPr>
            <w:tcW w:w="1266" w:type="dxa"/>
            <w:tcBorders>
              <w:top w:val="nil"/>
              <w:left w:val="single" w:sz="4" w:space="0" w:color="auto"/>
              <w:bottom w:val="single" w:sz="4" w:space="0" w:color="auto"/>
              <w:right w:val="single" w:sz="4" w:space="0" w:color="auto"/>
            </w:tcBorders>
            <w:shd w:val="clear" w:color="auto" w:fill="auto"/>
            <w:vAlign w:val="center"/>
            <w:hideMark/>
          </w:tcPr>
          <w:p w14:paraId="17A81CDF" w14:textId="77777777" w:rsidR="00BE3FBD" w:rsidRDefault="00BE3FBD" w:rsidP="00BE3FBD">
            <w:pPr>
              <w:spacing w:after="0" w:line="312" w:lineRule="auto"/>
              <w:jc w:val="center"/>
              <w:rPr>
                <w:sz w:val="28"/>
                <w:szCs w:val="28"/>
              </w:rPr>
            </w:pPr>
            <w:r>
              <w:rPr>
                <w:sz w:val="28"/>
                <w:szCs w:val="28"/>
              </w:rPr>
              <w:t>30</w:t>
            </w:r>
          </w:p>
        </w:tc>
        <w:tc>
          <w:tcPr>
            <w:tcW w:w="1166" w:type="dxa"/>
            <w:tcBorders>
              <w:top w:val="nil"/>
              <w:left w:val="nil"/>
              <w:bottom w:val="single" w:sz="4" w:space="0" w:color="auto"/>
              <w:right w:val="single" w:sz="4" w:space="0" w:color="auto"/>
            </w:tcBorders>
            <w:shd w:val="clear" w:color="auto" w:fill="auto"/>
            <w:vAlign w:val="center"/>
            <w:hideMark/>
          </w:tcPr>
          <w:p w14:paraId="27685401" w14:textId="77777777" w:rsidR="00BE3FBD" w:rsidRDefault="00BE3FBD" w:rsidP="00BE3FBD">
            <w:pPr>
              <w:spacing w:after="0" w:line="312" w:lineRule="auto"/>
              <w:jc w:val="center"/>
              <w:rPr>
                <w:sz w:val="28"/>
                <w:szCs w:val="28"/>
              </w:rPr>
            </w:pPr>
            <w:r>
              <w:rPr>
                <w:sz w:val="28"/>
                <w:szCs w:val="28"/>
              </w:rPr>
              <w:t>15</w:t>
            </w:r>
          </w:p>
        </w:tc>
        <w:tc>
          <w:tcPr>
            <w:tcW w:w="1417" w:type="dxa"/>
            <w:tcBorders>
              <w:top w:val="nil"/>
              <w:left w:val="nil"/>
              <w:bottom w:val="single" w:sz="4" w:space="0" w:color="auto"/>
              <w:right w:val="single" w:sz="4" w:space="0" w:color="auto"/>
            </w:tcBorders>
            <w:shd w:val="clear" w:color="auto" w:fill="auto"/>
            <w:vAlign w:val="center"/>
            <w:hideMark/>
          </w:tcPr>
          <w:p w14:paraId="686B7EA8" w14:textId="77777777" w:rsidR="00BE3FBD" w:rsidRDefault="00BE3FBD" w:rsidP="00BE3FBD">
            <w:pPr>
              <w:spacing w:after="0" w:line="312" w:lineRule="auto"/>
              <w:jc w:val="center"/>
              <w:rPr>
                <w:sz w:val="28"/>
                <w:szCs w:val="28"/>
              </w:rPr>
            </w:pPr>
            <w:r>
              <w:rPr>
                <w:sz w:val="28"/>
                <w:szCs w:val="28"/>
              </w:rPr>
              <w:t>13</w:t>
            </w:r>
          </w:p>
        </w:tc>
        <w:tc>
          <w:tcPr>
            <w:tcW w:w="1080" w:type="dxa"/>
            <w:tcBorders>
              <w:top w:val="nil"/>
              <w:left w:val="nil"/>
              <w:bottom w:val="single" w:sz="4" w:space="0" w:color="auto"/>
              <w:right w:val="single" w:sz="4" w:space="0" w:color="auto"/>
            </w:tcBorders>
            <w:shd w:val="clear" w:color="auto" w:fill="auto"/>
            <w:noWrap/>
            <w:vAlign w:val="center"/>
            <w:hideMark/>
          </w:tcPr>
          <w:p w14:paraId="7EE6DA21" w14:textId="77777777" w:rsidR="00BE3FBD" w:rsidRDefault="00BE3FBD" w:rsidP="00BE3FBD">
            <w:pPr>
              <w:spacing w:after="0" w:line="312" w:lineRule="auto"/>
              <w:jc w:val="center"/>
              <w:rPr>
                <w:sz w:val="28"/>
                <w:szCs w:val="28"/>
              </w:rPr>
            </w:pPr>
            <w:r>
              <w:rPr>
                <w:sz w:val="28"/>
                <w:szCs w:val="28"/>
              </w:rPr>
              <w:t>2</w:t>
            </w:r>
          </w:p>
        </w:tc>
      </w:tr>
      <w:tr w:rsidR="00BE3FBD" w:rsidRPr="00632250" w14:paraId="5B6692C9" w14:textId="77777777" w:rsidTr="0088316E">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525C41AF" w14:textId="77777777" w:rsidR="00BE3FBD" w:rsidRDefault="00BE3FBD" w:rsidP="00BE3FBD">
            <w:pPr>
              <w:spacing w:after="0" w:line="312" w:lineRule="auto"/>
              <w:rPr>
                <w:sz w:val="28"/>
                <w:szCs w:val="28"/>
              </w:rPr>
            </w:pPr>
            <w:r>
              <w:rPr>
                <w:sz w:val="28"/>
                <w:szCs w:val="28"/>
              </w:rPr>
              <w:t>MH 02</w:t>
            </w:r>
          </w:p>
        </w:tc>
        <w:tc>
          <w:tcPr>
            <w:tcW w:w="2465" w:type="dxa"/>
            <w:tcBorders>
              <w:top w:val="nil"/>
              <w:left w:val="nil"/>
              <w:bottom w:val="single" w:sz="4" w:space="0" w:color="auto"/>
              <w:right w:val="single" w:sz="4" w:space="0" w:color="auto"/>
            </w:tcBorders>
            <w:shd w:val="clear" w:color="auto" w:fill="auto"/>
            <w:vAlign w:val="center"/>
            <w:hideMark/>
          </w:tcPr>
          <w:p w14:paraId="3850C7CB" w14:textId="77777777" w:rsidR="00BE3FBD" w:rsidRDefault="00BE3FBD" w:rsidP="00BE3FBD">
            <w:pPr>
              <w:spacing w:after="0" w:line="312" w:lineRule="auto"/>
              <w:rPr>
                <w:sz w:val="28"/>
                <w:szCs w:val="28"/>
              </w:rPr>
            </w:pPr>
            <w:r>
              <w:rPr>
                <w:sz w:val="28"/>
                <w:szCs w:val="28"/>
              </w:rPr>
              <w:t>Pháp luật</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D7BD5" w14:textId="02818F5E" w:rsidR="00BE3FBD" w:rsidRDefault="00BE3FBD" w:rsidP="00BE3FBD">
            <w:pPr>
              <w:spacing w:after="0" w:line="312" w:lineRule="auto"/>
              <w:jc w:val="center"/>
              <w:rPr>
                <w:sz w:val="28"/>
                <w:szCs w:val="28"/>
              </w:rPr>
            </w:pPr>
            <w:r>
              <w:t>1,0</w:t>
            </w:r>
          </w:p>
        </w:tc>
        <w:tc>
          <w:tcPr>
            <w:tcW w:w="1266" w:type="dxa"/>
            <w:tcBorders>
              <w:top w:val="nil"/>
              <w:left w:val="single" w:sz="4" w:space="0" w:color="auto"/>
              <w:bottom w:val="single" w:sz="4" w:space="0" w:color="auto"/>
              <w:right w:val="single" w:sz="4" w:space="0" w:color="auto"/>
            </w:tcBorders>
            <w:shd w:val="clear" w:color="auto" w:fill="auto"/>
            <w:vAlign w:val="center"/>
            <w:hideMark/>
          </w:tcPr>
          <w:p w14:paraId="36545FFD" w14:textId="77777777" w:rsidR="00BE3FBD" w:rsidRDefault="00BE3FBD" w:rsidP="00BE3FBD">
            <w:pPr>
              <w:spacing w:after="0" w:line="312" w:lineRule="auto"/>
              <w:jc w:val="center"/>
              <w:rPr>
                <w:sz w:val="28"/>
                <w:szCs w:val="28"/>
              </w:rPr>
            </w:pPr>
            <w:r>
              <w:rPr>
                <w:sz w:val="28"/>
                <w:szCs w:val="28"/>
              </w:rPr>
              <w:t>15</w:t>
            </w:r>
          </w:p>
        </w:tc>
        <w:tc>
          <w:tcPr>
            <w:tcW w:w="1166" w:type="dxa"/>
            <w:tcBorders>
              <w:top w:val="nil"/>
              <w:left w:val="nil"/>
              <w:bottom w:val="single" w:sz="4" w:space="0" w:color="auto"/>
              <w:right w:val="single" w:sz="4" w:space="0" w:color="auto"/>
            </w:tcBorders>
            <w:shd w:val="clear" w:color="auto" w:fill="auto"/>
            <w:vAlign w:val="center"/>
            <w:hideMark/>
          </w:tcPr>
          <w:p w14:paraId="5DF33CEF" w14:textId="77777777" w:rsidR="00BE3FBD" w:rsidRDefault="00BE3FBD" w:rsidP="00BE3FBD">
            <w:pPr>
              <w:spacing w:after="0" w:line="312" w:lineRule="auto"/>
              <w:jc w:val="center"/>
              <w:rPr>
                <w:sz w:val="28"/>
                <w:szCs w:val="28"/>
              </w:rPr>
            </w:pPr>
            <w:r>
              <w:rPr>
                <w:sz w:val="28"/>
                <w:szCs w:val="28"/>
              </w:rPr>
              <w:t>9</w:t>
            </w:r>
          </w:p>
        </w:tc>
        <w:tc>
          <w:tcPr>
            <w:tcW w:w="1417" w:type="dxa"/>
            <w:tcBorders>
              <w:top w:val="nil"/>
              <w:left w:val="nil"/>
              <w:bottom w:val="single" w:sz="4" w:space="0" w:color="auto"/>
              <w:right w:val="single" w:sz="4" w:space="0" w:color="auto"/>
            </w:tcBorders>
            <w:shd w:val="clear" w:color="auto" w:fill="auto"/>
            <w:vAlign w:val="center"/>
            <w:hideMark/>
          </w:tcPr>
          <w:p w14:paraId="5775765D" w14:textId="77777777" w:rsidR="00BE3FBD" w:rsidRDefault="00BE3FBD" w:rsidP="00BE3FBD">
            <w:pPr>
              <w:spacing w:after="0" w:line="312" w:lineRule="auto"/>
              <w:jc w:val="center"/>
              <w:rPr>
                <w:sz w:val="28"/>
                <w:szCs w:val="28"/>
              </w:rPr>
            </w:pPr>
            <w:r>
              <w:rPr>
                <w:sz w:val="28"/>
                <w:szCs w:val="28"/>
              </w:rPr>
              <w:t>5</w:t>
            </w:r>
          </w:p>
        </w:tc>
        <w:tc>
          <w:tcPr>
            <w:tcW w:w="1080" w:type="dxa"/>
            <w:tcBorders>
              <w:top w:val="nil"/>
              <w:left w:val="nil"/>
              <w:bottom w:val="single" w:sz="4" w:space="0" w:color="auto"/>
              <w:right w:val="single" w:sz="4" w:space="0" w:color="auto"/>
            </w:tcBorders>
            <w:shd w:val="clear" w:color="auto" w:fill="auto"/>
            <w:noWrap/>
            <w:vAlign w:val="center"/>
            <w:hideMark/>
          </w:tcPr>
          <w:p w14:paraId="504AA9F2" w14:textId="77777777" w:rsidR="00BE3FBD" w:rsidRDefault="00BE3FBD" w:rsidP="00BE3FBD">
            <w:pPr>
              <w:spacing w:after="0" w:line="312" w:lineRule="auto"/>
              <w:jc w:val="center"/>
              <w:rPr>
                <w:sz w:val="28"/>
                <w:szCs w:val="28"/>
              </w:rPr>
            </w:pPr>
            <w:r>
              <w:rPr>
                <w:sz w:val="28"/>
                <w:szCs w:val="28"/>
              </w:rPr>
              <w:t>1</w:t>
            </w:r>
          </w:p>
        </w:tc>
      </w:tr>
      <w:tr w:rsidR="00BE3FBD" w:rsidRPr="00632250" w14:paraId="1996F08B" w14:textId="77777777" w:rsidTr="0088316E">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91A1C1D" w14:textId="77777777" w:rsidR="00BE3FBD" w:rsidRDefault="00BE3FBD" w:rsidP="00BE3FBD">
            <w:pPr>
              <w:spacing w:after="0" w:line="312" w:lineRule="auto"/>
              <w:rPr>
                <w:sz w:val="28"/>
                <w:szCs w:val="28"/>
              </w:rPr>
            </w:pPr>
            <w:r>
              <w:rPr>
                <w:sz w:val="28"/>
                <w:szCs w:val="28"/>
              </w:rPr>
              <w:t>MH 03</w:t>
            </w:r>
          </w:p>
        </w:tc>
        <w:tc>
          <w:tcPr>
            <w:tcW w:w="2465" w:type="dxa"/>
            <w:tcBorders>
              <w:top w:val="nil"/>
              <w:left w:val="nil"/>
              <w:bottom w:val="single" w:sz="4" w:space="0" w:color="auto"/>
              <w:right w:val="single" w:sz="4" w:space="0" w:color="auto"/>
            </w:tcBorders>
            <w:shd w:val="clear" w:color="auto" w:fill="auto"/>
            <w:vAlign w:val="center"/>
            <w:hideMark/>
          </w:tcPr>
          <w:p w14:paraId="49B53803" w14:textId="77777777" w:rsidR="00BE3FBD" w:rsidRDefault="00BE3FBD" w:rsidP="00BE3FBD">
            <w:pPr>
              <w:spacing w:after="0" w:line="312" w:lineRule="auto"/>
              <w:rPr>
                <w:sz w:val="28"/>
                <w:szCs w:val="28"/>
              </w:rPr>
            </w:pPr>
            <w:r>
              <w:rPr>
                <w:sz w:val="28"/>
                <w:szCs w:val="28"/>
              </w:rPr>
              <w:t>Giáo dục thể chất</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329CC3" w14:textId="3A41D77C" w:rsidR="00BE3FBD" w:rsidRDefault="00BE3FBD" w:rsidP="00BE3FBD">
            <w:pPr>
              <w:spacing w:after="0" w:line="312" w:lineRule="auto"/>
              <w:jc w:val="center"/>
              <w:rPr>
                <w:sz w:val="28"/>
                <w:szCs w:val="28"/>
              </w:rPr>
            </w:pPr>
            <w:r>
              <w:t>1,0</w:t>
            </w:r>
          </w:p>
        </w:tc>
        <w:tc>
          <w:tcPr>
            <w:tcW w:w="1266" w:type="dxa"/>
            <w:tcBorders>
              <w:top w:val="nil"/>
              <w:left w:val="single" w:sz="4" w:space="0" w:color="auto"/>
              <w:bottom w:val="single" w:sz="4" w:space="0" w:color="auto"/>
              <w:right w:val="single" w:sz="4" w:space="0" w:color="auto"/>
            </w:tcBorders>
            <w:shd w:val="clear" w:color="auto" w:fill="auto"/>
            <w:vAlign w:val="center"/>
            <w:hideMark/>
          </w:tcPr>
          <w:p w14:paraId="58B4BE3A" w14:textId="77777777" w:rsidR="00BE3FBD" w:rsidRDefault="00BE3FBD" w:rsidP="00BE3FBD">
            <w:pPr>
              <w:spacing w:after="0" w:line="312" w:lineRule="auto"/>
              <w:jc w:val="center"/>
              <w:rPr>
                <w:sz w:val="28"/>
                <w:szCs w:val="28"/>
              </w:rPr>
            </w:pPr>
            <w:r>
              <w:rPr>
                <w:sz w:val="28"/>
                <w:szCs w:val="28"/>
              </w:rPr>
              <w:t>30</w:t>
            </w:r>
          </w:p>
        </w:tc>
        <w:tc>
          <w:tcPr>
            <w:tcW w:w="1166" w:type="dxa"/>
            <w:tcBorders>
              <w:top w:val="nil"/>
              <w:left w:val="nil"/>
              <w:bottom w:val="single" w:sz="4" w:space="0" w:color="auto"/>
              <w:right w:val="single" w:sz="4" w:space="0" w:color="auto"/>
            </w:tcBorders>
            <w:shd w:val="clear" w:color="auto" w:fill="auto"/>
            <w:vAlign w:val="center"/>
            <w:hideMark/>
          </w:tcPr>
          <w:p w14:paraId="28F2ABA9" w14:textId="77777777" w:rsidR="00BE3FBD" w:rsidRDefault="00BE3FBD" w:rsidP="00BE3FBD">
            <w:pPr>
              <w:spacing w:after="0" w:line="312" w:lineRule="auto"/>
              <w:jc w:val="center"/>
              <w:rPr>
                <w:sz w:val="28"/>
                <w:szCs w:val="28"/>
              </w:rPr>
            </w:pPr>
            <w:r>
              <w:rPr>
                <w:sz w:val="28"/>
                <w:szCs w:val="28"/>
              </w:rPr>
              <w:t>4</w:t>
            </w:r>
          </w:p>
        </w:tc>
        <w:tc>
          <w:tcPr>
            <w:tcW w:w="1417" w:type="dxa"/>
            <w:tcBorders>
              <w:top w:val="nil"/>
              <w:left w:val="nil"/>
              <w:bottom w:val="single" w:sz="4" w:space="0" w:color="auto"/>
              <w:right w:val="single" w:sz="4" w:space="0" w:color="auto"/>
            </w:tcBorders>
            <w:shd w:val="clear" w:color="auto" w:fill="auto"/>
            <w:vAlign w:val="center"/>
            <w:hideMark/>
          </w:tcPr>
          <w:p w14:paraId="00B03E27" w14:textId="77777777" w:rsidR="00BE3FBD" w:rsidRDefault="00BE3FBD" w:rsidP="00BE3FBD">
            <w:pPr>
              <w:spacing w:after="0" w:line="312" w:lineRule="auto"/>
              <w:jc w:val="center"/>
              <w:rPr>
                <w:sz w:val="28"/>
                <w:szCs w:val="28"/>
              </w:rPr>
            </w:pPr>
            <w:r>
              <w:rPr>
                <w:sz w:val="28"/>
                <w:szCs w:val="28"/>
              </w:rPr>
              <w:t>24</w:t>
            </w:r>
          </w:p>
        </w:tc>
        <w:tc>
          <w:tcPr>
            <w:tcW w:w="1080" w:type="dxa"/>
            <w:tcBorders>
              <w:top w:val="nil"/>
              <w:left w:val="nil"/>
              <w:bottom w:val="single" w:sz="4" w:space="0" w:color="auto"/>
              <w:right w:val="single" w:sz="4" w:space="0" w:color="auto"/>
            </w:tcBorders>
            <w:shd w:val="clear" w:color="auto" w:fill="auto"/>
            <w:noWrap/>
            <w:vAlign w:val="center"/>
            <w:hideMark/>
          </w:tcPr>
          <w:p w14:paraId="044D03C9" w14:textId="77777777" w:rsidR="00BE3FBD" w:rsidRDefault="00BE3FBD" w:rsidP="00BE3FBD">
            <w:pPr>
              <w:spacing w:after="0" w:line="312" w:lineRule="auto"/>
              <w:jc w:val="center"/>
              <w:rPr>
                <w:sz w:val="28"/>
                <w:szCs w:val="28"/>
              </w:rPr>
            </w:pPr>
            <w:r>
              <w:rPr>
                <w:sz w:val="28"/>
                <w:szCs w:val="28"/>
              </w:rPr>
              <w:t>2</w:t>
            </w:r>
          </w:p>
        </w:tc>
      </w:tr>
      <w:tr w:rsidR="00BE3FBD" w:rsidRPr="00632250" w14:paraId="5A3A37EA" w14:textId="77777777" w:rsidTr="0088316E">
        <w:trPr>
          <w:trHeight w:val="6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4E96BE26" w14:textId="77777777" w:rsidR="00BE3FBD" w:rsidRDefault="00BE3FBD" w:rsidP="00BE3FBD">
            <w:pPr>
              <w:spacing w:after="0" w:line="312" w:lineRule="auto"/>
              <w:rPr>
                <w:sz w:val="28"/>
                <w:szCs w:val="28"/>
              </w:rPr>
            </w:pPr>
            <w:r>
              <w:rPr>
                <w:sz w:val="28"/>
                <w:szCs w:val="28"/>
              </w:rPr>
              <w:t>MH 04</w:t>
            </w:r>
          </w:p>
        </w:tc>
        <w:tc>
          <w:tcPr>
            <w:tcW w:w="2465" w:type="dxa"/>
            <w:tcBorders>
              <w:top w:val="nil"/>
              <w:left w:val="nil"/>
              <w:bottom w:val="single" w:sz="4" w:space="0" w:color="auto"/>
              <w:right w:val="single" w:sz="4" w:space="0" w:color="auto"/>
            </w:tcBorders>
            <w:shd w:val="clear" w:color="auto" w:fill="auto"/>
            <w:vAlign w:val="center"/>
            <w:hideMark/>
          </w:tcPr>
          <w:p w14:paraId="0809947A" w14:textId="77777777" w:rsidR="00BE3FBD" w:rsidRDefault="00BE3FBD" w:rsidP="00BE3FBD">
            <w:pPr>
              <w:spacing w:after="0" w:line="312" w:lineRule="auto"/>
              <w:rPr>
                <w:sz w:val="28"/>
                <w:szCs w:val="28"/>
              </w:rPr>
            </w:pPr>
            <w:r>
              <w:rPr>
                <w:sz w:val="28"/>
                <w:szCs w:val="28"/>
              </w:rPr>
              <w:t xml:space="preserve">Giáo dục quốc phòng - </w:t>
            </w:r>
            <w:proofErr w:type="gramStart"/>
            <w:r>
              <w:rPr>
                <w:sz w:val="28"/>
                <w:szCs w:val="28"/>
              </w:rPr>
              <w:t>An</w:t>
            </w:r>
            <w:proofErr w:type="gramEnd"/>
            <w:r>
              <w:rPr>
                <w:sz w:val="28"/>
                <w:szCs w:val="28"/>
              </w:rPr>
              <w:t xml:space="preserve"> ninh</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91BBBF" w14:textId="61D0A158" w:rsidR="00BE3FBD" w:rsidRDefault="00BE3FBD" w:rsidP="00BE3FBD">
            <w:pPr>
              <w:spacing w:after="0" w:line="312" w:lineRule="auto"/>
              <w:jc w:val="center"/>
              <w:rPr>
                <w:sz w:val="28"/>
                <w:szCs w:val="28"/>
              </w:rPr>
            </w:pPr>
            <w:r>
              <w:t>2,0</w:t>
            </w:r>
          </w:p>
        </w:tc>
        <w:tc>
          <w:tcPr>
            <w:tcW w:w="1266" w:type="dxa"/>
            <w:tcBorders>
              <w:top w:val="nil"/>
              <w:left w:val="single" w:sz="4" w:space="0" w:color="auto"/>
              <w:bottom w:val="single" w:sz="4" w:space="0" w:color="auto"/>
              <w:right w:val="single" w:sz="4" w:space="0" w:color="auto"/>
            </w:tcBorders>
            <w:shd w:val="clear" w:color="auto" w:fill="auto"/>
            <w:vAlign w:val="center"/>
            <w:hideMark/>
          </w:tcPr>
          <w:p w14:paraId="5BDC8DC3" w14:textId="77777777" w:rsidR="00BE3FBD" w:rsidRDefault="00BE3FBD" w:rsidP="00BE3FBD">
            <w:pPr>
              <w:spacing w:after="0" w:line="312" w:lineRule="auto"/>
              <w:jc w:val="center"/>
              <w:rPr>
                <w:sz w:val="28"/>
                <w:szCs w:val="28"/>
              </w:rPr>
            </w:pPr>
            <w:r>
              <w:rPr>
                <w:sz w:val="28"/>
                <w:szCs w:val="28"/>
              </w:rPr>
              <w:t>45</w:t>
            </w:r>
          </w:p>
        </w:tc>
        <w:tc>
          <w:tcPr>
            <w:tcW w:w="1166" w:type="dxa"/>
            <w:tcBorders>
              <w:top w:val="nil"/>
              <w:left w:val="nil"/>
              <w:bottom w:val="single" w:sz="4" w:space="0" w:color="auto"/>
              <w:right w:val="single" w:sz="4" w:space="0" w:color="auto"/>
            </w:tcBorders>
            <w:shd w:val="clear" w:color="auto" w:fill="auto"/>
            <w:vAlign w:val="center"/>
            <w:hideMark/>
          </w:tcPr>
          <w:p w14:paraId="373769F3" w14:textId="77777777" w:rsidR="00BE3FBD" w:rsidRDefault="00BE3FBD" w:rsidP="00BE3FBD">
            <w:pPr>
              <w:spacing w:after="0" w:line="312" w:lineRule="auto"/>
              <w:jc w:val="center"/>
              <w:rPr>
                <w:sz w:val="28"/>
                <w:szCs w:val="28"/>
              </w:rPr>
            </w:pPr>
            <w:r>
              <w:rPr>
                <w:sz w:val="28"/>
                <w:szCs w:val="28"/>
              </w:rPr>
              <w:t>21</w:t>
            </w:r>
          </w:p>
        </w:tc>
        <w:tc>
          <w:tcPr>
            <w:tcW w:w="1417" w:type="dxa"/>
            <w:tcBorders>
              <w:top w:val="nil"/>
              <w:left w:val="nil"/>
              <w:bottom w:val="single" w:sz="4" w:space="0" w:color="auto"/>
              <w:right w:val="single" w:sz="4" w:space="0" w:color="auto"/>
            </w:tcBorders>
            <w:shd w:val="clear" w:color="auto" w:fill="auto"/>
            <w:vAlign w:val="center"/>
            <w:hideMark/>
          </w:tcPr>
          <w:p w14:paraId="63E86FA2" w14:textId="77777777" w:rsidR="00BE3FBD" w:rsidRDefault="00BE3FBD" w:rsidP="00BE3FBD">
            <w:pPr>
              <w:spacing w:after="0" w:line="312" w:lineRule="auto"/>
              <w:jc w:val="center"/>
              <w:rPr>
                <w:sz w:val="28"/>
                <w:szCs w:val="28"/>
              </w:rPr>
            </w:pPr>
            <w:r>
              <w:rPr>
                <w:sz w:val="28"/>
                <w:szCs w:val="28"/>
              </w:rPr>
              <w:t>21</w:t>
            </w:r>
          </w:p>
        </w:tc>
        <w:tc>
          <w:tcPr>
            <w:tcW w:w="1080" w:type="dxa"/>
            <w:tcBorders>
              <w:top w:val="nil"/>
              <w:left w:val="nil"/>
              <w:bottom w:val="single" w:sz="4" w:space="0" w:color="auto"/>
              <w:right w:val="single" w:sz="4" w:space="0" w:color="auto"/>
            </w:tcBorders>
            <w:shd w:val="clear" w:color="auto" w:fill="auto"/>
            <w:noWrap/>
            <w:vAlign w:val="center"/>
            <w:hideMark/>
          </w:tcPr>
          <w:p w14:paraId="670F8A51" w14:textId="77777777" w:rsidR="00BE3FBD" w:rsidRDefault="00BE3FBD" w:rsidP="00BE3FBD">
            <w:pPr>
              <w:spacing w:after="0" w:line="312" w:lineRule="auto"/>
              <w:jc w:val="center"/>
              <w:rPr>
                <w:sz w:val="28"/>
                <w:szCs w:val="28"/>
              </w:rPr>
            </w:pPr>
            <w:r>
              <w:rPr>
                <w:sz w:val="28"/>
                <w:szCs w:val="28"/>
              </w:rPr>
              <w:t>3</w:t>
            </w:r>
          </w:p>
        </w:tc>
      </w:tr>
      <w:tr w:rsidR="00BE3FBD" w:rsidRPr="00632250" w14:paraId="27A1F90C" w14:textId="77777777" w:rsidTr="0088316E">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67FFAD5" w14:textId="77777777" w:rsidR="00BE3FBD" w:rsidRDefault="00BE3FBD" w:rsidP="00BE3FBD">
            <w:pPr>
              <w:spacing w:after="0" w:line="312" w:lineRule="auto"/>
              <w:rPr>
                <w:sz w:val="28"/>
                <w:szCs w:val="28"/>
              </w:rPr>
            </w:pPr>
            <w:r>
              <w:rPr>
                <w:sz w:val="28"/>
                <w:szCs w:val="28"/>
              </w:rPr>
              <w:t>MH 05</w:t>
            </w:r>
          </w:p>
        </w:tc>
        <w:tc>
          <w:tcPr>
            <w:tcW w:w="2465" w:type="dxa"/>
            <w:tcBorders>
              <w:top w:val="nil"/>
              <w:left w:val="nil"/>
              <w:bottom w:val="single" w:sz="4" w:space="0" w:color="auto"/>
              <w:right w:val="single" w:sz="4" w:space="0" w:color="auto"/>
            </w:tcBorders>
            <w:shd w:val="clear" w:color="auto" w:fill="auto"/>
            <w:vAlign w:val="center"/>
            <w:hideMark/>
          </w:tcPr>
          <w:p w14:paraId="76C6634A" w14:textId="77777777" w:rsidR="00BE3FBD" w:rsidRDefault="00BE3FBD" w:rsidP="00BE3FBD">
            <w:pPr>
              <w:spacing w:after="0" w:line="312" w:lineRule="auto"/>
              <w:rPr>
                <w:sz w:val="28"/>
                <w:szCs w:val="28"/>
              </w:rPr>
            </w:pPr>
            <w:r>
              <w:rPr>
                <w:sz w:val="28"/>
                <w:szCs w:val="28"/>
              </w:rPr>
              <w:t>Tin học</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DC0AA4" w14:textId="44773B4D" w:rsidR="00BE3FBD" w:rsidRDefault="00BE3FBD" w:rsidP="00BE3FBD">
            <w:pPr>
              <w:spacing w:after="0" w:line="312" w:lineRule="auto"/>
              <w:jc w:val="center"/>
              <w:rPr>
                <w:sz w:val="28"/>
                <w:szCs w:val="28"/>
              </w:rPr>
            </w:pPr>
            <w:r>
              <w:t>2,0</w:t>
            </w:r>
          </w:p>
        </w:tc>
        <w:tc>
          <w:tcPr>
            <w:tcW w:w="1266" w:type="dxa"/>
            <w:tcBorders>
              <w:top w:val="nil"/>
              <w:left w:val="single" w:sz="4" w:space="0" w:color="auto"/>
              <w:bottom w:val="single" w:sz="4" w:space="0" w:color="auto"/>
              <w:right w:val="single" w:sz="4" w:space="0" w:color="auto"/>
            </w:tcBorders>
            <w:shd w:val="clear" w:color="auto" w:fill="auto"/>
            <w:vAlign w:val="center"/>
            <w:hideMark/>
          </w:tcPr>
          <w:p w14:paraId="1B90F9B1" w14:textId="77777777" w:rsidR="00BE3FBD" w:rsidRDefault="00BE3FBD" w:rsidP="00BE3FBD">
            <w:pPr>
              <w:spacing w:after="0" w:line="312" w:lineRule="auto"/>
              <w:jc w:val="center"/>
              <w:rPr>
                <w:sz w:val="28"/>
                <w:szCs w:val="28"/>
              </w:rPr>
            </w:pPr>
            <w:r>
              <w:rPr>
                <w:sz w:val="28"/>
                <w:szCs w:val="28"/>
              </w:rPr>
              <w:t>45</w:t>
            </w:r>
          </w:p>
        </w:tc>
        <w:tc>
          <w:tcPr>
            <w:tcW w:w="1166" w:type="dxa"/>
            <w:tcBorders>
              <w:top w:val="nil"/>
              <w:left w:val="nil"/>
              <w:bottom w:val="single" w:sz="4" w:space="0" w:color="auto"/>
              <w:right w:val="single" w:sz="4" w:space="0" w:color="auto"/>
            </w:tcBorders>
            <w:shd w:val="clear" w:color="auto" w:fill="auto"/>
            <w:vAlign w:val="center"/>
            <w:hideMark/>
          </w:tcPr>
          <w:p w14:paraId="23C7B30D" w14:textId="77777777" w:rsidR="00BE3FBD" w:rsidRDefault="00BE3FBD" w:rsidP="00BE3FBD">
            <w:pPr>
              <w:spacing w:after="0" w:line="312" w:lineRule="auto"/>
              <w:jc w:val="center"/>
              <w:rPr>
                <w:sz w:val="28"/>
                <w:szCs w:val="28"/>
              </w:rPr>
            </w:pPr>
            <w:r>
              <w:rPr>
                <w:sz w:val="28"/>
                <w:szCs w:val="28"/>
              </w:rPr>
              <w:t>15</w:t>
            </w:r>
          </w:p>
        </w:tc>
        <w:tc>
          <w:tcPr>
            <w:tcW w:w="1417" w:type="dxa"/>
            <w:tcBorders>
              <w:top w:val="nil"/>
              <w:left w:val="nil"/>
              <w:bottom w:val="single" w:sz="4" w:space="0" w:color="auto"/>
              <w:right w:val="single" w:sz="4" w:space="0" w:color="auto"/>
            </w:tcBorders>
            <w:shd w:val="clear" w:color="auto" w:fill="auto"/>
            <w:vAlign w:val="center"/>
            <w:hideMark/>
          </w:tcPr>
          <w:p w14:paraId="3F2CB298" w14:textId="77777777" w:rsidR="00BE3FBD" w:rsidRDefault="00BE3FBD" w:rsidP="00BE3FBD">
            <w:pPr>
              <w:spacing w:after="0" w:line="312" w:lineRule="auto"/>
              <w:jc w:val="center"/>
              <w:rPr>
                <w:sz w:val="28"/>
                <w:szCs w:val="28"/>
              </w:rPr>
            </w:pPr>
            <w:r>
              <w:rPr>
                <w:sz w:val="28"/>
                <w:szCs w:val="28"/>
              </w:rPr>
              <w:t>29</w:t>
            </w:r>
          </w:p>
        </w:tc>
        <w:tc>
          <w:tcPr>
            <w:tcW w:w="1080" w:type="dxa"/>
            <w:tcBorders>
              <w:top w:val="nil"/>
              <w:left w:val="nil"/>
              <w:bottom w:val="single" w:sz="4" w:space="0" w:color="auto"/>
              <w:right w:val="single" w:sz="4" w:space="0" w:color="auto"/>
            </w:tcBorders>
            <w:shd w:val="clear" w:color="auto" w:fill="auto"/>
            <w:noWrap/>
            <w:vAlign w:val="center"/>
            <w:hideMark/>
          </w:tcPr>
          <w:p w14:paraId="30CC45E4" w14:textId="77777777" w:rsidR="00BE3FBD" w:rsidRDefault="00BE3FBD" w:rsidP="00BE3FBD">
            <w:pPr>
              <w:spacing w:after="0" w:line="312" w:lineRule="auto"/>
              <w:jc w:val="center"/>
              <w:rPr>
                <w:sz w:val="28"/>
                <w:szCs w:val="28"/>
              </w:rPr>
            </w:pPr>
            <w:r>
              <w:rPr>
                <w:sz w:val="28"/>
                <w:szCs w:val="28"/>
              </w:rPr>
              <w:t>1</w:t>
            </w:r>
          </w:p>
        </w:tc>
      </w:tr>
      <w:tr w:rsidR="00BE3FBD" w:rsidRPr="00632250" w14:paraId="0016C633" w14:textId="77777777" w:rsidTr="0088316E">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BDC0433" w14:textId="77777777" w:rsidR="00BE3FBD" w:rsidRDefault="00BE3FBD" w:rsidP="00BE3FBD">
            <w:pPr>
              <w:spacing w:after="0" w:line="312" w:lineRule="auto"/>
              <w:rPr>
                <w:sz w:val="28"/>
                <w:szCs w:val="28"/>
              </w:rPr>
            </w:pPr>
            <w:r>
              <w:rPr>
                <w:sz w:val="28"/>
                <w:szCs w:val="28"/>
              </w:rPr>
              <w:t>MH 06</w:t>
            </w:r>
          </w:p>
        </w:tc>
        <w:tc>
          <w:tcPr>
            <w:tcW w:w="2465" w:type="dxa"/>
            <w:tcBorders>
              <w:top w:val="nil"/>
              <w:left w:val="nil"/>
              <w:bottom w:val="single" w:sz="4" w:space="0" w:color="auto"/>
              <w:right w:val="single" w:sz="4" w:space="0" w:color="auto"/>
            </w:tcBorders>
            <w:shd w:val="clear" w:color="auto" w:fill="auto"/>
            <w:vAlign w:val="center"/>
            <w:hideMark/>
          </w:tcPr>
          <w:p w14:paraId="1299CCE8" w14:textId="77777777" w:rsidR="00BE3FBD" w:rsidRDefault="00BE3FBD" w:rsidP="00BE3FBD">
            <w:pPr>
              <w:spacing w:after="0" w:line="312" w:lineRule="auto"/>
              <w:rPr>
                <w:sz w:val="28"/>
                <w:szCs w:val="28"/>
              </w:rPr>
            </w:pPr>
            <w:r>
              <w:rPr>
                <w:sz w:val="28"/>
                <w:szCs w:val="28"/>
              </w:rPr>
              <w:t>Tiếng anh</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56927C" w14:textId="5F1FC4A5" w:rsidR="00BE3FBD" w:rsidRDefault="00BE3FBD" w:rsidP="00BE3FBD">
            <w:pPr>
              <w:spacing w:after="0" w:line="312" w:lineRule="auto"/>
              <w:jc w:val="center"/>
              <w:rPr>
                <w:sz w:val="28"/>
                <w:szCs w:val="28"/>
              </w:rPr>
            </w:pPr>
            <w:r>
              <w:t>4,0</w:t>
            </w:r>
          </w:p>
        </w:tc>
        <w:tc>
          <w:tcPr>
            <w:tcW w:w="1266" w:type="dxa"/>
            <w:tcBorders>
              <w:top w:val="nil"/>
              <w:left w:val="single" w:sz="4" w:space="0" w:color="auto"/>
              <w:bottom w:val="single" w:sz="4" w:space="0" w:color="auto"/>
              <w:right w:val="single" w:sz="4" w:space="0" w:color="auto"/>
            </w:tcBorders>
            <w:shd w:val="clear" w:color="auto" w:fill="auto"/>
            <w:vAlign w:val="center"/>
            <w:hideMark/>
          </w:tcPr>
          <w:p w14:paraId="613E6D58" w14:textId="77777777" w:rsidR="00BE3FBD" w:rsidRDefault="00BE3FBD" w:rsidP="00BE3FBD">
            <w:pPr>
              <w:spacing w:after="0" w:line="312" w:lineRule="auto"/>
              <w:jc w:val="center"/>
              <w:rPr>
                <w:sz w:val="28"/>
                <w:szCs w:val="28"/>
              </w:rPr>
            </w:pPr>
            <w:r>
              <w:rPr>
                <w:sz w:val="28"/>
                <w:szCs w:val="28"/>
              </w:rPr>
              <w:t>90</w:t>
            </w:r>
          </w:p>
        </w:tc>
        <w:tc>
          <w:tcPr>
            <w:tcW w:w="1166" w:type="dxa"/>
            <w:tcBorders>
              <w:top w:val="nil"/>
              <w:left w:val="nil"/>
              <w:bottom w:val="single" w:sz="4" w:space="0" w:color="auto"/>
              <w:right w:val="single" w:sz="4" w:space="0" w:color="auto"/>
            </w:tcBorders>
            <w:shd w:val="clear" w:color="auto" w:fill="auto"/>
            <w:vAlign w:val="center"/>
            <w:hideMark/>
          </w:tcPr>
          <w:p w14:paraId="32F5C20E" w14:textId="77777777" w:rsidR="00BE3FBD" w:rsidRDefault="00BE3FBD" w:rsidP="00BE3FBD">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19225AF2" w14:textId="77777777" w:rsidR="00BE3FBD" w:rsidRDefault="00BE3FBD" w:rsidP="00BE3FBD">
            <w:pPr>
              <w:spacing w:after="0" w:line="312" w:lineRule="auto"/>
              <w:jc w:val="center"/>
              <w:rPr>
                <w:sz w:val="28"/>
                <w:szCs w:val="28"/>
              </w:rPr>
            </w:pPr>
            <w:r>
              <w:rPr>
                <w:sz w:val="28"/>
                <w:szCs w:val="28"/>
              </w:rPr>
              <w:t>56</w:t>
            </w:r>
          </w:p>
        </w:tc>
        <w:tc>
          <w:tcPr>
            <w:tcW w:w="1080" w:type="dxa"/>
            <w:tcBorders>
              <w:top w:val="nil"/>
              <w:left w:val="nil"/>
              <w:bottom w:val="single" w:sz="4" w:space="0" w:color="auto"/>
              <w:right w:val="single" w:sz="4" w:space="0" w:color="auto"/>
            </w:tcBorders>
            <w:shd w:val="clear" w:color="auto" w:fill="auto"/>
            <w:noWrap/>
            <w:vAlign w:val="center"/>
            <w:hideMark/>
          </w:tcPr>
          <w:p w14:paraId="5607B0CF" w14:textId="77777777" w:rsidR="00BE3FBD" w:rsidRDefault="00BE3FBD" w:rsidP="00BE3FBD">
            <w:pPr>
              <w:spacing w:after="0" w:line="312" w:lineRule="auto"/>
              <w:jc w:val="center"/>
              <w:rPr>
                <w:sz w:val="28"/>
                <w:szCs w:val="28"/>
              </w:rPr>
            </w:pPr>
            <w:r>
              <w:rPr>
                <w:sz w:val="28"/>
                <w:szCs w:val="28"/>
              </w:rPr>
              <w:t>4</w:t>
            </w:r>
          </w:p>
        </w:tc>
      </w:tr>
      <w:tr w:rsidR="004C1806" w:rsidRPr="00632250" w14:paraId="5AB58B5E" w14:textId="77777777" w:rsidTr="0088316E">
        <w:trPr>
          <w:trHeight w:val="75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4BE5392" w14:textId="77777777" w:rsidR="004C1806" w:rsidRPr="00632250" w:rsidRDefault="004C1806" w:rsidP="004C1806">
            <w:pPr>
              <w:spacing w:after="0" w:line="312" w:lineRule="auto"/>
              <w:jc w:val="center"/>
              <w:rPr>
                <w:rFonts w:eastAsia="Times New Roman" w:cs="Times New Roman"/>
                <w:b/>
                <w:bCs/>
                <w:sz w:val="28"/>
                <w:szCs w:val="28"/>
              </w:rPr>
            </w:pPr>
            <w:r w:rsidRPr="00632250">
              <w:rPr>
                <w:rFonts w:eastAsia="Times New Roman" w:cs="Times New Roman"/>
                <w:b/>
                <w:bCs/>
                <w:sz w:val="28"/>
                <w:szCs w:val="28"/>
              </w:rPr>
              <w:t>II</w:t>
            </w:r>
          </w:p>
        </w:tc>
        <w:tc>
          <w:tcPr>
            <w:tcW w:w="2465" w:type="dxa"/>
            <w:tcBorders>
              <w:top w:val="nil"/>
              <w:left w:val="nil"/>
              <w:bottom w:val="single" w:sz="4" w:space="0" w:color="auto"/>
              <w:right w:val="single" w:sz="4" w:space="0" w:color="auto"/>
            </w:tcBorders>
            <w:shd w:val="clear" w:color="auto" w:fill="auto"/>
            <w:vAlign w:val="center"/>
            <w:hideMark/>
          </w:tcPr>
          <w:p w14:paraId="1498AEA2" w14:textId="77777777" w:rsidR="004C1806" w:rsidRPr="00632250" w:rsidRDefault="004C1806" w:rsidP="004C1806">
            <w:pPr>
              <w:spacing w:after="0" w:line="312" w:lineRule="auto"/>
              <w:jc w:val="both"/>
              <w:rPr>
                <w:rFonts w:eastAsia="Times New Roman" w:cs="Times New Roman"/>
                <w:b/>
                <w:bCs/>
                <w:sz w:val="28"/>
                <w:szCs w:val="28"/>
              </w:rPr>
            </w:pPr>
            <w:r w:rsidRPr="00632250">
              <w:rPr>
                <w:rFonts w:eastAsia="Times New Roman" w:cs="Times New Roman"/>
                <w:b/>
                <w:bCs/>
                <w:sz w:val="28"/>
                <w:szCs w:val="28"/>
              </w:rPr>
              <w:t xml:space="preserve">Các môn học, mô đun chuyên môn nghề </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tcPr>
          <w:p w14:paraId="40702C86" w14:textId="773BE4BF" w:rsidR="004C1806" w:rsidRDefault="004C1806" w:rsidP="004C1806">
            <w:pPr>
              <w:spacing w:after="0" w:line="312" w:lineRule="auto"/>
              <w:jc w:val="center"/>
              <w:rPr>
                <w:b/>
                <w:bCs/>
                <w:sz w:val="28"/>
                <w:szCs w:val="28"/>
              </w:rPr>
            </w:pPr>
            <w:r>
              <w:rPr>
                <w:b/>
                <w:bCs/>
                <w:color w:val="000000"/>
                <w:szCs w:val="26"/>
              </w:rPr>
              <w:t>63</w:t>
            </w:r>
          </w:p>
        </w:tc>
        <w:tc>
          <w:tcPr>
            <w:tcW w:w="1266" w:type="dxa"/>
            <w:tcBorders>
              <w:top w:val="nil"/>
              <w:left w:val="nil"/>
              <w:bottom w:val="single" w:sz="4" w:space="0" w:color="auto"/>
              <w:right w:val="single" w:sz="4" w:space="0" w:color="auto"/>
            </w:tcBorders>
            <w:shd w:val="clear" w:color="auto" w:fill="auto"/>
            <w:vAlign w:val="center"/>
          </w:tcPr>
          <w:p w14:paraId="2A68F6C1" w14:textId="4FC363DA" w:rsidR="004C1806" w:rsidRDefault="004C1806" w:rsidP="004C1806">
            <w:pPr>
              <w:spacing w:after="0" w:line="312" w:lineRule="auto"/>
              <w:jc w:val="center"/>
              <w:rPr>
                <w:b/>
                <w:bCs/>
                <w:sz w:val="28"/>
                <w:szCs w:val="28"/>
              </w:rPr>
            </w:pPr>
            <w:r>
              <w:rPr>
                <w:b/>
                <w:bCs/>
                <w:color w:val="000000"/>
                <w:szCs w:val="26"/>
              </w:rPr>
              <w:t>1485</w:t>
            </w:r>
          </w:p>
        </w:tc>
        <w:tc>
          <w:tcPr>
            <w:tcW w:w="1166" w:type="dxa"/>
            <w:tcBorders>
              <w:top w:val="nil"/>
              <w:left w:val="nil"/>
              <w:bottom w:val="single" w:sz="4" w:space="0" w:color="auto"/>
              <w:right w:val="single" w:sz="4" w:space="0" w:color="auto"/>
            </w:tcBorders>
            <w:shd w:val="clear" w:color="auto" w:fill="auto"/>
            <w:vAlign w:val="center"/>
          </w:tcPr>
          <w:p w14:paraId="17CF04DC" w14:textId="15DA94C3" w:rsidR="004C1806" w:rsidRDefault="004C1806" w:rsidP="004C1806">
            <w:pPr>
              <w:spacing w:after="0" w:line="312" w:lineRule="auto"/>
              <w:jc w:val="center"/>
              <w:rPr>
                <w:b/>
                <w:bCs/>
                <w:sz w:val="28"/>
                <w:szCs w:val="28"/>
              </w:rPr>
            </w:pPr>
            <w:r>
              <w:rPr>
                <w:b/>
                <w:bCs/>
                <w:color w:val="000000"/>
                <w:szCs w:val="26"/>
              </w:rPr>
              <w:t>475</w:t>
            </w:r>
          </w:p>
        </w:tc>
        <w:tc>
          <w:tcPr>
            <w:tcW w:w="1417" w:type="dxa"/>
            <w:tcBorders>
              <w:top w:val="nil"/>
              <w:left w:val="nil"/>
              <w:bottom w:val="single" w:sz="4" w:space="0" w:color="auto"/>
              <w:right w:val="single" w:sz="4" w:space="0" w:color="auto"/>
            </w:tcBorders>
            <w:shd w:val="clear" w:color="auto" w:fill="auto"/>
            <w:vAlign w:val="center"/>
          </w:tcPr>
          <w:p w14:paraId="7BFA2EFB" w14:textId="7D89CC43" w:rsidR="004C1806" w:rsidRDefault="004C1806" w:rsidP="004C1806">
            <w:pPr>
              <w:spacing w:after="0" w:line="312" w:lineRule="auto"/>
              <w:jc w:val="center"/>
              <w:rPr>
                <w:b/>
                <w:bCs/>
                <w:sz w:val="28"/>
                <w:szCs w:val="28"/>
              </w:rPr>
            </w:pPr>
            <w:r>
              <w:rPr>
                <w:b/>
                <w:bCs/>
                <w:color w:val="000000"/>
                <w:szCs w:val="26"/>
              </w:rPr>
              <w:t>951</w:t>
            </w:r>
          </w:p>
        </w:tc>
        <w:tc>
          <w:tcPr>
            <w:tcW w:w="1080" w:type="dxa"/>
            <w:tcBorders>
              <w:top w:val="nil"/>
              <w:left w:val="nil"/>
              <w:bottom w:val="single" w:sz="4" w:space="0" w:color="auto"/>
              <w:right w:val="single" w:sz="4" w:space="0" w:color="auto"/>
            </w:tcBorders>
            <w:shd w:val="clear" w:color="auto" w:fill="auto"/>
            <w:vAlign w:val="center"/>
          </w:tcPr>
          <w:p w14:paraId="47E942D4" w14:textId="2A6E14DC" w:rsidR="004C1806" w:rsidRDefault="004C1806" w:rsidP="004C1806">
            <w:pPr>
              <w:spacing w:after="0" w:line="312" w:lineRule="auto"/>
              <w:jc w:val="center"/>
              <w:rPr>
                <w:b/>
                <w:bCs/>
                <w:sz w:val="28"/>
                <w:szCs w:val="28"/>
              </w:rPr>
            </w:pPr>
            <w:r>
              <w:rPr>
                <w:b/>
                <w:bCs/>
                <w:color w:val="000000"/>
                <w:szCs w:val="26"/>
              </w:rPr>
              <w:t>59</w:t>
            </w:r>
          </w:p>
        </w:tc>
      </w:tr>
      <w:tr w:rsidR="004C1806" w:rsidRPr="00632250" w14:paraId="2DEC60D4" w14:textId="77777777" w:rsidTr="003617AD">
        <w:trPr>
          <w:trHeight w:val="75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1B07283" w14:textId="77777777" w:rsidR="004C1806" w:rsidRPr="00632250" w:rsidRDefault="004C1806" w:rsidP="004C1806">
            <w:pPr>
              <w:spacing w:after="0" w:line="312" w:lineRule="auto"/>
              <w:rPr>
                <w:rFonts w:eastAsia="Times New Roman" w:cs="Times New Roman"/>
                <w:b/>
                <w:bCs/>
                <w:sz w:val="28"/>
                <w:szCs w:val="28"/>
              </w:rPr>
            </w:pPr>
            <w:r w:rsidRPr="00632250">
              <w:rPr>
                <w:rFonts w:eastAsia="Times New Roman" w:cs="Times New Roman"/>
                <w:b/>
                <w:bCs/>
                <w:sz w:val="28"/>
                <w:szCs w:val="28"/>
              </w:rPr>
              <w:t>II.1</w:t>
            </w:r>
          </w:p>
        </w:tc>
        <w:tc>
          <w:tcPr>
            <w:tcW w:w="2465" w:type="dxa"/>
            <w:tcBorders>
              <w:top w:val="nil"/>
              <w:left w:val="nil"/>
              <w:bottom w:val="single" w:sz="4" w:space="0" w:color="auto"/>
              <w:right w:val="single" w:sz="4" w:space="0" w:color="auto"/>
            </w:tcBorders>
            <w:shd w:val="clear" w:color="auto" w:fill="auto"/>
            <w:vAlign w:val="center"/>
            <w:hideMark/>
          </w:tcPr>
          <w:p w14:paraId="6925CB80" w14:textId="77777777" w:rsidR="004C1806" w:rsidRPr="00632250" w:rsidRDefault="004C1806" w:rsidP="004C1806">
            <w:pPr>
              <w:spacing w:after="0" w:line="312" w:lineRule="auto"/>
              <w:rPr>
                <w:rFonts w:eastAsia="Times New Roman" w:cs="Times New Roman"/>
                <w:b/>
                <w:bCs/>
                <w:sz w:val="28"/>
                <w:szCs w:val="28"/>
              </w:rPr>
            </w:pPr>
            <w:r w:rsidRPr="00632250">
              <w:rPr>
                <w:rFonts w:eastAsia="Times New Roman" w:cs="Times New Roman"/>
                <w:b/>
                <w:bCs/>
                <w:sz w:val="28"/>
                <w:szCs w:val="28"/>
              </w:rPr>
              <w:t>Các môn học, mô đun cơ sở</w:t>
            </w:r>
          </w:p>
        </w:tc>
        <w:tc>
          <w:tcPr>
            <w:tcW w:w="1101" w:type="dxa"/>
            <w:tcBorders>
              <w:top w:val="nil"/>
              <w:left w:val="single" w:sz="4" w:space="0" w:color="auto"/>
              <w:bottom w:val="single" w:sz="4" w:space="0" w:color="auto"/>
              <w:right w:val="single" w:sz="4" w:space="0" w:color="auto"/>
            </w:tcBorders>
            <w:shd w:val="clear" w:color="auto" w:fill="auto"/>
            <w:vAlign w:val="center"/>
            <w:hideMark/>
          </w:tcPr>
          <w:p w14:paraId="69FCEB61" w14:textId="4893B0AF" w:rsidR="004C1806" w:rsidRDefault="004C1806" w:rsidP="004C1806">
            <w:pPr>
              <w:spacing w:after="0" w:line="312" w:lineRule="auto"/>
              <w:jc w:val="center"/>
              <w:rPr>
                <w:b/>
                <w:bCs/>
                <w:sz w:val="28"/>
                <w:szCs w:val="28"/>
              </w:rPr>
            </w:pPr>
            <w:r>
              <w:rPr>
                <w:b/>
                <w:bCs/>
                <w:color w:val="000000"/>
                <w:szCs w:val="26"/>
              </w:rPr>
              <w:t>14</w:t>
            </w:r>
          </w:p>
        </w:tc>
        <w:tc>
          <w:tcPr>
            <w:tcW w:w="1266" w:type="dxa"/>
            <w:tcBorders>
              <w:top w:val="nil"/>
              <w:left w:val="nil"/>
              <w:bottom w:val="single" w:sz="4" w:space="0" w:color="auto"/>
              <w:right w:val="single" w:sz="4" w:space="0" w:color="auto"/>
            </w:tcBorders>
            <w:shd w:val="clear" w:color="auto" w:fill="auto"/>
            <w:vAlign w:val="center"/>
            <w:hideMark/>
          </w:tcPr>
          <w:p w14:paraId="26DEDF14" w14:textId="1BA9784D" w:rsidR="004C1806" w:rsidRDefault="004C1806" w:rsidP="004C1806">
            <w:pPr>
              <w:spacing w:after="0" w:line="312" w:lineRule="auto"/>
              <w:jc w:val="center"/>
              <w:rPr>
                <w:b/>
                <w:bCs/>
                <w:sz w:val="28"/>
                <w:szCs w:val="28"/>
              </w:rPr>
            </w:pPr>
            <w:r>
              <w:rPr>
                <w:b/>
                <w:bCs/>
                <w:color w:val="000000"/>
                <w:szCs w:val="26"/>
              </w:rPr>
              <w:t>225</w:t>
            </w:r>
          </w:p>
        </w:tc>
        <w:tc>
          <w:tcPr>
            <w:tcW w:w="1166" w:type="dxa"/>
            <w:tcBorders>
              <w:top w:val="nil"/>
              <w:left w:val="nil"/>
              <w:bottom w:val="single" w:sz="4" w:space="0" w:color="auto"/>
              <w:right w:val="single" w:sz="4" w:space="0" w:color="auto"/>
            </w:tcBorders>
            <w:shd w:val="clear" w:color="auto" w:fill="auto"/>
            <w:vAlign w:val="center"/>
            <w:hideMark/>
          </w:tcPr>
          <w:p w14:paraId="4F20B8E3" w14:textId="6B61DA46" w:rsidR="004C1806" w:rsidRDefault="004C1806" w:rsidP="004C1806">
            <w:pPr>
              <w:spacing w:after="0" w:line="312" w:lineRule="auto"/>
              <w:jc w:val="center"/>
              <w:rPr>
                <w:b/>
                <w:bCs/>
                <w:sz w:val="28"/>
                <w:szCs w:val="28"/>
              </w:rPr>
            </w:pPr>
            <w:r>
              <w:rPr>
                <w:b/>
                <w:bCs/>
                <w:color w:val="000000"/>
                <w:szCs w:val="26"/>
              </w:rPr>
              <w:t>145</w:t>
            </w:r>
          </w:p>
        </w:tc>
        <w:tc>
          <w:tcPr>
            <w:tcW w:w="1417" w:type="dxa"/>
            <w:tcBorders>
              <w:top w:val="nil"/>
              <w:left w:val="nil"/>
              <w:bottom w:val="single" w:sz="4" w:space="0" w:color="auto"/>
              <w:right w:val="single" w:sz="4" w:space="0" w:color="auto"/>
            </w:tcBorders>
            <w:shd w:val="clear" w:color="auto" w:fill="auto"/>
            <w:vAlign w:val="center"/>
            <w:hideMark/>
          </w:tcPr>
          <w:p w14:paraId="3561C644" w14:textId="1E951E8E" w:rsidR="004C1806" w:rsidRDefault="004C1806" w:rsidP="004C1806">
            <w:pPr>
              <w:spacing w:after="0" w:line="312" w:lineRule="auto"/>
              <w:jc w:val="center"/>
              <w:rPr>
                <w:b/>
                <w:bCs/>
                <w:sz w:val="28"/>
                <w:szCs w:val="28"/>
              </w:rPr>
            </w:pPr>
            <w:r>
              <w:rPr>
                <w:b/>
                <w:bCs/>
                <w:color w:val="000000"/>
                <w:szCs w:val="26"/>
              </w:rPr>
              <w:t>65</w:t>
            </w:r>
          </w:p>
        </w:tc>
        <w:tc>
          <w:tcPr>
            <w:tcW w:w="1080" w:type="dxa"/>
            <w:tcBorders>
              <w:top w:val="nil"/>
              <w:left w:val="nil"/>
              <w:bottom w:val="single" w:sz="4" w:space="0" w:color="auto"/>
              <w:right w:val="single" w:sz="4" w:space="0" w:color="auto"/>
            </w:tcBorders>
            <w:shd w:val="clear" w:color="auto" w:fill="auto"/>
            <w:vAlign w:val="center"/>
            <w:hideMark/>
          </w:tcPr>
          <w:p w14:paraId="02FFE477" w14:textId="00BB33C5" w:rsidR="004C1806" w:rsidRDefault="004C1806" w:rsidP="004C1806">
            <w:pPr>
              <w:spacing w:after="0" w:line="312" w:lineRule="auto"/>
              <w:jc w:val="center"/>
              <w:rPr>
                <w:b/>
                <w:bCs/>
                <w:sz w:val="28"/>
                <w:szCs w:val="28"/>
              </w:rPr>
            </w:pPr>
            <w:r>
              <w:rPr>
                <w:b/>
                <w:bCs/>
                <w:color w:val="000000"/>
                <w:szCs w:val="26"/>
              </w:rPr>
              <w:t>15</w:t>
            </w:r>
          </w:p>
        </w:tc>
      </w:tr>
      <w:tr w:rsidR="004C1806" w:rsidRPr="00632250" w14:paraId="782554CD"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604B7650" w14:textId="77777777" w:rsidR="004C1806" w:rsidRDefault="004C1806" w:rsidP="004C1806">
            <w:pPr>
              <w:spacing w:after="0" w:line="312" w:lineRule="auto"/>
              <w:rPr>
                <w:sz w:val="28"/>
                <w:szCs w:val="28"/>
              </w:rPr>
            </w:pPr>
            <w:r>
              <w:rPr>
                <w:sz w:val="28"/>
                <w:szCs w:val="28"/>
              </w:rPr>
              <w:t>MH 07</w:t>
            </w:r>
          </w:p>
        </w:tc>
        <w:tc>
          <w:tcPr>
            <w:tcW w:w="2465" w:type="dxa"/>
            <w:tcBorders>
              <w:top w:val="nil"/>
              <w:left w:val="nil"/>
              <w:bottom w:val="single" w:sz="4" w:space="0" w:color="auto"/>
              <w:right w:val="single" w:sz="4" w:space="0" w:color="auto"/>
            </w:tcBorders>
            <w:shd w:val="clear" w:color="auto" w:fill="auto"/>
            <w:vAlign w:val="center"/>
            <w:hideMark/>
          </w:tcPr>
          <w:p w14:paraId="4A06CEFA" w14:textId="77777777" w:rsidR="004C1806" w:rsidRDefault="004C1806" w:rsidP="004C1806">
            <w:pPr>
              <w:spacing w:after="0" w:line="312" w:lineRule="auto"/>
              <w:rPr>
                <w:sz w:val="28"/>
                <w:szCs w:val="28"/>
              </w:rPr>
            </w:pPr>
            <w:proofErr w:type="gramStart"/>
            <w:r>
              <w:rPr>
                <w:sz w:val="28"/>
                <w:szCs w:val="28"/>
              </w:rPr>
              <w:t>An</w:t>
            </w:r>
            <w:proofErr w:type="gramEnd"/>
            <w:r>
              <w:rPr>
                <w:sz w:val="28"/>
                <w:szCs w:val="28"/>
              </w:rPr>
              <w:t xml:space="preserve"> toàn lao động</w:t>
            </w:r>
          </w:p>
        </w:tc>
        <w:tc>
          <w:tcPr>
            <w:tcW w:w="1101" w:type="dxa"/>
            <w:tcBorders>
              <w:top w:val="nil"/>
              <w:left w:val="nil"/>
              <w:bottom w:val="single" w:sz="4" w:space="0" w:color="auto"/>
              <w:right w:val="single" w:sz="4" w:space="0" w:color="auto"/>
            </w:tcBorders>
            <w:shd w:val="clear" w:color="auto" w:fill="auto"/>
            <w:vAlign w:val="center"/>
            <w:hideMark/>
          </w:tcPr>
          <w:p w14:paraId="023F2697" w14:textId="77777777" w:rsidR="004C1806" w:rsidRDefault="004C1806" w:rsidP="004C1806">
            <w:pPr>
              <w:spacing w:after="0" w:line="312" w:lineRule="auto"/>
              <w:jc w:val="center"/>
              <w:rPr>
                <w:sz w:val="28"/>
                <w:szCs w:val="28"/>
              </w:rPr>
            </w:pPr>
            <w:r>
              <w:rPr>
                <w:sz w:val="28"/>
                <w:szCs w:val="28"/>
              </w:rPr>
              <w:t>2,0</w:t>
            </w:r>
          </w:p>
        </w:tc>
        <w:tc>
          <w:tcPr>
            <w:tcW w:w="1266" w:type="dxa"/>
            <w:tcBorders>
              <w:top w:val="nil"/>
              <w:left w:val="nil"/>
              <w:bottom w:val="single" w:sz="4" w:space="0" w:color="auto"/>
              <w:right w:val="single" w:sz="4" w:space="0" w:color="auto"/>
            </w:tcBorders>
            <w:shd w:val="clear" w:color="auto" w:fill="auto"/>
            <w:vAlign w:val="center"/>
            <w:hideMark/>
          </w:tcPr>
          <w:p w14:paraId="4BB81332" w14:textId="77777777" w:rsidR="004C1806" w:rsidRDefault="004C1806" w:rsidP="004C1806">
            <w:pPr>
              <w:spacing w:after="0" w:line="312" w:lineRule="auto"/>
              <w:jc w:val="center"/>
              <w:rPr>
                <w:sz w:val="28"/>
                <w:szCs w:val="28"/>
              </w:rPr>
            </w:pPr>
            <w:r>
              <w:rPr>
                <w:sz w:val="28"/>
                <w:szCs w:val="28"/>
              </w:rPr>
              <w:t>30</w:t>
            </w:r>
          </w:p>
        </w:tc>
        <w:tc>
          <w:tcPr>
            <w:tcW w:w="1166" w:type="dxa"/>
            <w:tcBorders>
              <w:top w:val="nil"/>
              <w:left w:val="nil"/>
              <w:bottom w:val="single" w:sz="4" w:space="0" w:color="auto"/>
              <w:right w:val="single" w:sz="4" w:space="0" w:color="auto"/>
            </w:tcBorders>
            <w:shd w:val="clear" w:color="auto" w:fill="auto"/>
            <w:vAlign w:val="center"/>
            <w:hideMark/>
          </w:tcPr>
          <w:p w14:paraId="6FC542AD" w14:textId="77777777" w:rsidR="004C1806" w:rsidRDefault="004C1806" w:rsidP="004C1806">
            <w:pPr>
              <w:spacing w:after="0" w:line="312" w:lineRule="auto"/>
              <w:jc w:val="center"/>
              <w:rPr>
                <w:sz w:val="28"/>
                <w:szCs w:val="28"/>
              </w:rPr>
            </w:pPr>
            <w:r>
              <w:rPr>
                <w:sz w:val="28"/>
                <w:szCs w:val="28"/>
              </w:rPr>
              <w:t>28</w:t>
            </w:r>
          </w:p>
        </w:tc>
        <w:tc>
          <w:tcPr>
            <w:tcW w:w="1417" w:type="dxa"/>
            <w:tcBorders>
              <w:top w:val="nil"/>
              <w:left w:val="nil"/>
              <w:bottom w:val="single" w:sz="4" w:space="0" w:color="auto"/>
              <w:right w:val="single" w:sz="4" w:space="0" w:color="auto"/>
            </w:tcBorders>
            <w:shd w:val="clear" w:color="auto" w:fill="auto"/>
            <w:vAlign w:val="center"/>
            <w:hideMark/>
          </w:tcPr>
          <w:p w14:paraId="7D9BCBB3" w14:textId="77777777" w:rsidR="004C1806" w:rsidRDefault="004C1806" w:rsidP="004C1806">
            <w:pPr>
              <w:spacing w:after="0" w:line="312" w:lineRule="auto"/>
              <w:jc w:val="center"/>
              <w:rPr>
                <w:sz w:val="28"/>
                <w:szCs w:val="28"/>
              </w:rPr>
            </w:pPr>
            <w:r>
              <w:rPr>
                <w:sz w:val="28"/>
                <w:szCs w:val="28"/>
              </w:rPr>
              <w:t>0</w:t>
            </w:r>
          </w:p>
        </w:tc>
        <w:tc>
          <w:tcPr>
            <w:tcW w:w="1080" w:type="dxa"/>
            <w:tcBorders>
              <w:top w:val="nil"/>
              <w:left w:val="nil"/>
              <w:bottom w:val="single" w:sz="4" w:space="0" w:color="auto"/>
              <w:right w:val="single" w:sz="4" w:space="0" w:color="auto"/>
            </w:tcBorders>
            <w:shd w:val="clear" w:color="auto" w:fill="auto"/>
            <w:vAlign w:val="center"/>
            <w:hideMark/>
          </w:tcPr>
          <w:p w14:paraId="5CE27EBF" w14:textId="77777777" w:rsidR="004C1806" w:rsidRDefault="004C1806" w:rsidP="004C1806">
            <w:pPr>
              <w:spacing w:after="0" w:line="312" w:lineRule="auto"/>
              <w:jc w:val="center"/>
              <w:rPr>
                <w:sz w:val="28"/>
                <w:szCs w:val="28"/>
              </w:rPr>
            </w:pPr>
            <w:r>
              <w:rPr>
                <w:sz w:val="28"/>
                <w:szCs w:val="28"/>
              </w:rPr>
              <w:t>2</w:t>
            </w:r>
          </w:p>
        </w:tc>
      </w:tr>
      <w:tr w:rsidR="004C1806" w:rsidRPr="00632250" w14:paraId="4AA67DFC"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4B33407F" w14:textId="77777777" w:rsidR="004C1806" w:rsidRDefault="004C1806" w:rsidP="004C1806">
            <w:pPr>
              <w:spacing w:after="0" w:line="312" w:lineRule="auto"/>
              <w:rPr>
                <w:sz w:val="28"/>
                <w:szCs w:val="28"/>
              </w:rPr>
            </w:pPr>
            <w:r>
              <w:rPr>
                <w:sz w:val="28"/>
                <w:szCs w:val="28"/>
              </w:rPr>
              <w:t>MH 08</w:t>
            </w:r>
          </w:p>
        </w:tc>
        <w:tc>
          <w:tcPr>
            <w:tcW w:w="2465" w:type="dxa"/>
            <w:tcBorders>
              <w:top w:val="nil"/>
              <w:left w:val="nil"/>
              <w:bottom w:val="single" w:sz="4" w:space="0" w:color="auto"/>
              <w:right w:val="single" w:sz="4" w:space="0" w:color="auto"/>
            </w:tcBorders>
            <w:shd w:val="clear" w:color="auto" w:fill="auto"/>
            <w:vAlign w:val="center"/>
            <w:hideMark/>
          </w:tcPr>
          <w:p w14:paraId="083E2414" w14:textId="77777777" w:rsidR="004C1806" w:rsidRDefault="004C1806" w:rsidP="004C1806">
            <w:pPr>
              <w:spacing w:after="0" w:line="312" w:lineRule="auto"/>
              <w:rPr>
                <w:sz w:val="28"/>
                <w:szCs w:val="28"/>
              </w:rPr>
            </w:pPr>
            <w:r>
              <w:rPr>
                <w:sz w:val="28"/>
                <w:szCs w:val="28"/>
              </w:rPr>
              <w:t>Vẽ điện</w:t>
            </w:r>
          </w:p>
        </w:tc>
        <w:tc>
          <w:tcPr>
            <w:tcW w:w="1101" w:type="dxa"/>
            <w:tcBorders>
              <w:top w:val="nil"/>
              <w:left w:val="nil"/>
              <w:bottom w:val="single" w:sz="4" w:space="0" w:color="auto"/>
              <w:right w:val="single" w:sz="4" w:space="0" w:color="auto"/>
            </w:tcBorders>
            <w:shd w:val="clear" w:color="auto" w:fill="auto"/>
            <w:vAlign w:val="center"/>
            <w:hideMark/>
          </w:tcPr>
          <w:p w14:paraId="52FAC1DF" w14:textId="77777777" w:rsidR="004C1806" w:rsidRDefault="004C1806" w:rsidP="004C1806">
            <w:pPr>
              <w:spacing w:after="0" w:line="312" w:lineRule="auto"/>
              <w:jc w:val="center"/>
              <w:rPr>
                <w:sz w:val="28"/>
                <w:szCs w:val="28"/>
              </w:rPr>
            </w:pPr>
            <w:r>
              <w:rPr>
                <w:sz w:val="28"/>
                <w:szCs w:val="28"/>
              </w:rPr>
              <w:t>3,0</w:t>
            </w:r>
          </w:p>
        </w:tc>
        <w:tc>
          <w:tcPr>
            <w:tcW w:w="1266" w:type="dxa"/>
            <w:tcBorders>
              <w:top w:val="nil"/>
              <w:left w:val="nil"/>
              <w:bottom w:val="single" w:sz="4" w:space="0" w:color="auto"/>
              <w:right w:val="single" w:sz="4" w:space="0" w:color="auto"/>
            </w:tcBorders>
            <w:shd w:val="clear" w:color="auto" w:fill="auto"/>
            <w:vAlign w:val="center"/>
            <w:hideMark/>
          </w:tcPr>
          <w:p w14:paraId="78EC6119" w14:textId="77777777" w:rsidR="004C1806" w:rsidRDefault="004C1806" w:rsidP="004C1806">
            <w:pPr>
              <w:spacing w:after="0" w:line="312" w:lineRule="auto"/>
              <w:jc w:val="center"/>
              <w:rPr>
                <w:sz w:val="28"/>
                <w:szCs w:val="28"/>
              </w:rPr>
            </w:pPr>
            <w:r>
              <w:rPr>
                <w:sz w:val="28"/>
                <w:szCs w:val="28"/>
              </w:rPr>
              <w:t>45</w:t>
            </w:r>
          </w:p>
        </w:tc>
        <w:tc>
          <w:tcPr>
            <w:tcW w:w="1166" w:type="dxa"/>
            <w:tcBorders>
              <w:top w:val="nil"/>
              <w:left w:val="nil"/>
              <w:bottom w:val="single" w:sz="4" w:space="0" w:color="auto"/>
              <w:right w:val="single" w:sz="4" w:space="0" w:color="auto"/>
            </w:tcBorders>
            <w:shd w:val="clear" w:color="auto" w:fill="auto"/>
            <w:vAlign w:val="center"/>
            <w:hideMark/>
          </w:tcPr>
          <w:p w14:paraId="1F55FB2A" w14:textId="77777777" w:rsidR="004C1806" w:rsidRDefault="004C1806" w:rsidP="004C1806">
            <w:pPr>
              <w:spacing w:after="0" w:line="312" w:lineRule="auto"/>
              <w:jc w:val="center"/>
              <w:rPr>
                <w:sz w:val="28"/>
                <w:szCs w:val="28"/>
              </w:rPr>
            </w:pPr>
            <w:r>
              <w:rPr>
                <w:sz w:val="28"/>
                <w:szCs w:val="28"/>
              </w:rPr>
              <w:t>42</w:t>
            </w:r>
          </w:p>
        </w:tc>
        <w:tc>
          <w:tcPr>
            <w:tcW w:w="1417" w:type="dxa"/>
            <w:tcBorders>
              <w:top w:val="nil"/>
              <w:left w:val="nil"/>
              <w:bottom w:val="single" w:sz="4" w:space="0" w:color="auto"/>
              <w:right w:val="single" w:sz="4" w:space="0" w:color="auto"/>
            </w:tcBorders>
            <w:shd w:val="clear" w:color="auto" w:fill="auto"/>
            <w:vAlign w:val="center"/>
            <w:hideMark/>
          </w:tcPr>
          <w:p w14:paraId="40913022" w14:textId="77777777" w:rsidR="004C1806" w:rsidRDefault="004C1806" w:rsidP="004C1806">
            <w:pPr>
              <w:spacing w:after="0" w:line="312" w:lineRule="auto"/>
              <w:jc w:val="center"/>
              <w:rPr>
                <w:sz w:val="28"/>
                <w:szCs w:val="28"/>
              </w:rPr>
            </w:pPr>
            <w:r>
              <w:rPr>
                <w:sz w:val="28"/>
                <w:szCs w:val="28"/>
              </w:rPr>
              <w:t>0</w:t>
            </w:r>
          </w:p>
        </w:tc>
        <w:tc>
          <w:tcPr>
            <w:tcW w:w="1080" w:type="dxa"/>
            <w:tcBorders>
              <w:top w:val="nil"/>
              <w:left w:val="nil"/>
              <w:bottom w:val="single" w:sz="4" w:space="0" w:color="auto"/>
              <w:right w:val="single" w:sz="4" w:space="0" w:color="auto"/>
            </w:tcBorders>
            <w:shd w:val="clear" w:color="auto" w:fill="auto"/>
            <w:vAlign w:val="center"/>
            <w:hideMark/>
          </w:tcPr>
          <w:p w14:paraId="1CF052D5" w14:textId="77777777" w:rsidR="004C1806" w:rsidRDefault="004C1806" w:rsidP="004C1806">
            <w:pPr>
              <w:spacing w:after="0" w:line="312" w:lineRule="auto"/>
              <w:jc w:val="center"/>
              <w:rPr>
                <w:sz w:val="28"/>
                <w:szCs w:val="28"/>
              </w:rPr>
            </w:pPr>
            <w:r>
              <w:rPr>
                <w:sz w:val="28"/>
                <w:szCs w:val="28"/>
              </w:rPr>
              <w:t>3</w:t>
            </w:r>
          </w:p>
        </w:tc>
      </w:tr>
      <w:tr w:rsidR="004C1806" w:rsidRPr="00632250" w14:paraId="6109E40C"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703C06C2" w14:textId="77777777" w:rsidR="004C1806" w:rsidRDefault="004C1806" w:rsidP="004C1806">
            <w:pPr>
              <w:spacing w:after="0" w:line="312" w:lineRule="auto"/>
              <w:rPr>
                <w:sz w:val="28"/>
                <w:szCs w:val="28"/>
              </w:rPr>
            </w:pPr>
            <w:r>
              <w:rPr>
                <w:sz w:val="28"/>
                <w:szCs w:val="28"/>
              </w:rPr>
              <w:t>MH 09</w:t>
            </w:r>
          </w:p>
        </w:tc>
        <w:tc>
          <w:tcPr>
            <w:tcW w:w="2465" w:type="dxa"/>
            <w:tcBorders>
              <w:top w:val="nil"/>
              <w:left w:val="nil"/>
              <w:bottom w:val="single" w:sz="4" w:space="0" w:color="auto"/>
              <w:right w:val="single" w:sz="4" w:space="0" w:color="auto"/>
            </w:tcBorders>
            <w:shd w:val="clear" w:color="auto" w:fill="auto"/>
            <w:vAlign w:val="center"/>
            <w:hideMark/>
          </w:tcPr>
          <w:p w14:paraId="49DC34FD" w14:textId="77777777" w:rsidR="004C1806" w:rsidRDefault="004C1806" w:rsidP="004C1806">
            <w:pPr>
              <w:spacing w:after="0" w:line="312" w:lineRule="auto"/>
              <w:rPr>
                <w:sz w:val="28"/>
                <w:szCs w:val="28"/>
              </w:rPr>
            </w:pPr>
            <w:r>
              <w:rPr>
                <w:sz w:val="28"/>
                <w:szCs w:val="28"/>
              </w:rPr>
              <w:t>AUTOCAD</w:t>
            </w:r>
          </w:p>
        </w:tc>
        <w:tc>
          <w:tcPr>
            <w:tcW w:w="1101" w:type="dxa"/>
            <w:tcBorders>
              <w:top w:val="nil"/>
              <w:left w:val="nil"/>
              <w:bottom w:val="single" w:sz="4" w:space="0" w:color="auto"/>
              <w:right w:val="single" w:sz="4" w:space="0" w:color="auto"/>
            </w:tcBorders>
            <w:shd w:val="clear" w:color="auto" w:fill="auto"/>
            <w:vAlign w:val="center"/>
            <w:hideMark/>
          </w:tcPr>
          <w:p w14:paraId="1FE9B923" w14:textId="77777777" w:rsidR="004C1806" w:rsidRDefault="004C1806" w:rsidP="004C1806">
            <w:pPr>
              <w:spacing w:after="0" w:line="312" w:lineRule="auto"/>
              <w:jc w:val="center"/>
              <w:rPr>
                <w:sz w:val="28"/>
                <w:szCs w:val="28"/>
              </w:rPr>
            </w:pPr>
            <w:r>
              <w:rPr>
                <w:sz w:val="28"/>
                <w:szCs w:val="28"/>
              </w:rPr>
              <w:t>3,0</w:t>
            </w:r>
          </w:p>
        </w:tc>
        <w:tc>
          <w:tcPr>
            <w:tcW w:w="1266" w:type="dxa"/>
            <w:tcBorders>
              <w:top w:val="nil"/>
              <w:left w:val="nil"/>
              <w:bottom w:val="single" w:sz="4" w:space="0" w:color="auto"/>
              <w:right w:val="single" w:sz="4" w:space="0" w:color="auto"/>
            </w:tcBorders>
            <w:shd w:val="clear" w:color="auto" w:fill="auto"/>
            <w:vAlign w:val="center"/>
            <w:hideMark/>
          </w:tcPr>
          <w:p w14:paraId="6470246B" w14:textId="77777777" w:rsidR="004C1806" w:rsidRDefault="004C1806" w:rsidP="004C1806">
            <w:pPr>
              <w:spacing w:after="0" w:line="312" w:lineRule="auto"/>
              <w:jc w:val="center"/>
              <w:rPr>
                <w:sz w:val="28"/>
                <w:szCs w:val="28"/>
              </w:rPr>
            </w:pPr>
            <w:r>
              <w:rPr>
                <w:sz w:val="28"/>
                <w:szCs w:val="28"/>
              </w:rPr>
              <w:t>60</w:t>
            </w:r>
          </w:p>
        </w:tc>
        <w:tc>
          <w:tcPr>
            <w:tcW w:w="1166" w:type="dxa"/>
            <w:tcBorders>
              <w:top w:val="nil"/>
              <w:left w:val="nil"/>
              <w:bottom w:val="single" w:sz="4" w:space="0" w:color="auto"/>
              <w:right w:val="single" w:sz="4" w:space="0" w:color="auto"/>
            </w:tcBorders>
            <w:shd w:val="clear" w:color="auto" w:fill="auto"/>
            <w:vAlign w:val="center"/>
            <w:hideMark/>
          </w:tcPr>
          <w:p w14:paraId="3D31F942" w14:textId="77777777" w:rsidR="004C1806" w:rsidRDefault="004C1806" w:rsidP="004C1806">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41343164" w14:textId="77777777" w:rsidR="004C1806" w:rsidRDefault="004C1806" w:rsidP="004C1806">
            <w:pPr>
              <w:spacing w:after="0" w:line="312" w:lineRule="auto"/>
              <w:jc w:val="center"/>
              <w:rPr>
                <w:sz w:val="28"/>
                <w:szCs w:val="28"/>
              </w:rPr>
            </w:pPr>
            <w:r>
              <w:rPr>
                <w:sz w:val="28"/>
                <w:szCs w:val="28"/>
              </w:rPr>
              <w:t>26</w:t>
            </w:r>
          </w:p>
        </w:tc>
        <w:tc>
          <w:tcPr>
            <w:tcW w:w="1080" w:type="dxa"/>
            <w:tcBorders>
              <w:top w:val="nil"/>
              <w:left w:val="nil"/>
              <w:bottom w:val="single" w:sz="4" w:space="0" w:color="auto"/>
              <w:right w:val="single" w:sz="4" w:space="0" w:color="auto"/>
            </w:tcBorders>
            <w:shd w:val="clear" w:color="auto" w:fill="auto"/>
            <w:vAlign w:val="center"/>
            <w:hideMark/>
          </w:tcPr>
          <w:p w14:paraId="0A57B00F" w14:textId="77777777" w:rsidR="004C1806" w:rsidRDefault="004C1806" w:rsidP="004C1806">
            <w:pPr>
              <w:spacing w:after="0" w:line="312" w:lineRule="auto"/>
              <w:jc w:val="center"/>
              <w:rPr>
                <w:sz w:val="28"/>
                <w:szCs w:val="28"/>
              </w:rPr>
            </w:pPr>
            <w:r>
              <w:rPr>
                <w:sz w:val="28"/>
                <w:szCs w:val="28"/>
              </w:rPr>
              <w:t>4</w:t>
            </w:r>
          </w:p>
        </w:tc>
      </w:tr>
      <w:tr w:rsidR="004C1806" w:rsidRPr="00632250" w14:paraId="5190EA71"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537E8DD4" w14:textId="77777777" w:rsidR="004C1806" w:rsidRDefault="004C1806" w:rsidP="004C1806">
            <w:pPr>
              <w:spacing w:after="0" w:line="312" w:lineRule="auto"/>
              <w:rPr>
                <w:sz w:val="28"/>
                <w:szCs w:val="28"/>
              </w:rPr>
            </w:pPr>
            <w:r>
              <w:rPr>
                <w:sz w:val="28"/>
                <w:szCs w:val="28"/>
              </w:rPr>
              <w:t>MH 10</w:t>
            </w:r>
          </w:p>
        </w:tc>
        <w:tc>
          <w:tcPr>
            <w:tcW w:w="2465" w:type="dxa"/>
            <w:tcBorders>
              <w:top w:val="nil"/>
              <w:left w:val="nil"/>
              <w:bottom w:val="single" w:sz="4" w:space="0" w:color="auto"/>
              <w:right w:val="single" w:sz="4" w:space="0" w:color="auto"/>
            </w:tcBorders>
            <w:shd w:val="clear" w:color="auto" w:fill="auto"/>
            <w:vAlign w:val="center"/>
            <w:hideMark/>
          </w:tcPr>
          <w:p w14:paraId="3913E651" w14:textId="77777777" w:rsidR="004C1806" w:rsidRDefault="004C1806" w:rsidP="004C1806">
            <w:pPr>
              <w:spacing w:after="0" w:line="312" w:lineRule="auto"/>
              <w:rPr>
                <w:sz w:val="28"/>
                <w:szCs w:val="28"/>
              </w:rPr>
            </w:pPr>
            <w:r>
              <w:rPr>
                <w:sz w:val="28"/>
                <w:szCs w:val="28"/>
              </w:rPr>
              <w:t>Điện cơ bản</w:t>
            </w:r>
          </w:p>
        </w:tc>
        <w:tc>
          <w:tcPr>
            <w:tcW w:w="1101" w:type="dxa"/>
            <w:tcBorders>
              <w:top w:val="nil"/>
              <w:left w:val="nil"/>
              <w:bottom w:val="single" w:sz="4" w:space="0" w:color="auto"/>
              <w:right w:val="single" w:sz="4" w:space="0" w:color="auto"/>
            </w:tcBorders>
            <w:shd w:val="clear" w:color="auto" w:fill="auto"/>
            <w:vAlign w:val="center"/>
            <w:hideMark/>
          </w:tcPr>
          <w:p w14:paraId="4B778545" w14:textId="77777777" w:rsidR="004C1806" w:rsidRDefault="004C1806" w:rsidP="004C1806">
            <w:pPr>
              <w:spacing w:after="0" w:line="312" w:lineRule="auto"/>
              <w:jc w:val="center"/>
              <w:rPr>
                <w:sz w:val="28"/>
                <w:szCs w:val="28"/>
              </w:rPr>
            </w:pPr>
            <w:r>
              <w:rPr>
                <w:sz w:val="28"/>
                <w:szCs w:val="28"/>
              </w:rPr>
              <w:t>3,0</w:t>
            </w:r>
          </w:p>
        </w:tc>
        <w:tc>
          <w:tcPr>
            <w:tcW w:w="1266" w:type="dxa"/>
            <w:tcBorders>
              <w:top w:val="nil"/>
              <w:left w:val="nil"/>
              <w:bottom w:val="single" w:sz="4" w:space="0" w:color="auto"/>
              <w:right w:val="single" w:sz="4" w:space="0" w:color="auto"/>
            </w:tcBorders>
            <w:shd w:val="clear" w:color="auto" w:fill="auto"/>
            <w:vAlign w:val="center"/>
            <w:hideMark/>
          </w:tcPr>
          <w:p w14:paraId="43408BB9" w14:textId="77777777" w:rsidR="004C1806" w:rsidRDefault="004C1806" w:rsidP="004C1806">
            <w:pPr>
              <w:spacing w:after="0" w:line="312" w:lineRule="auto"/>
              <w:jc w:val="center"/>
              <w:rPr>
                <w:sz w:val="28"/>
                <w:szCs w:val="28"/>
              </w:rPr>
            </w:pPr>
            <w:r>
              <w:rPr>
                <w:sz w:val="28"/>
                <w:szCs w:val="28"/>
              </w:rPr>
              <w:t>60</w:t>
            </w:r>
          </w:p>
        </w:tc>
        <w:tc>
          <w:tcPr>
            <w:tcW w:w="1166" w:type="dxa"/>
            <w:tcBorders>
              <w:top w:val="nil"/>
              <w:left w:val="nil"/>
              <w:bottom w:val="single" w:sz="4" w:space="0" w:color="auto"/>
              <w:right w:val="single" w:sz="4" w:space="0" w:color="auto"/>
            </w:tcBorders>
            <w:shd w:val="clear" w:color="auto" w:fill="auto"/>
            <w:vAlign w:val="center"/>
            <w:hideMark/>
          </w:tcPr>
          <w:p w14:paraId="1E3D0204" w14:textId="77777777" w:rsidR="004C1806" w:rsidRDefault="004C1806" w:rsidP="004C1806">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258303B5" w14:textId="77777777" w:rsidR="004C1806" w:rsidRDefault="004C1806" w:rsidP="004C1806">
            <w:pPr>
              <w:spacing w:after="0" w:line="312" w:lineRule="auto"/>
              <w:jc w:val="center"/>
              <w:rPr>
                <w:sz w:val="28"/>
                <w:szCs w:val="28"/>
              </w:rPr>
            </w:pPr>
            <w:r>
              <w:rPr>
                <w:sz w:val="28"/>
                <w:szCs w:val="28"/>
              </w:rPr>
              <w:t>26</w:t>
            </w:r>
          </w:p>
        </w:tc>
        <w:tc>
          <w:tcPr>
            <w:tcW w:w="1080" w:type="dxa"/>
            <w:tcBorders>
              <w:top w:val="nil"/>
              <w:left w:val="nil"/>
              <w:bottom w:val="single" w:sz="4" w:space="0" w:color="auto"/>
              <w:right w:val="single" w:sz="4" w:space="0" w:color="auto"/>
            </w:tcBorders>
            <w:shd w:val="clear" w:color="auto" w:fill="auto"/>
            <w:vAlign w:val="center"/>
            <w:hideMark/>
          </w:tcPr>
          <w:p w14:paraId="2E320FB2" w14:textId="77777777" w:rsidR="004C1806" w:rsidRDefault="004C1806" w:rsidP="004C1806">
            <w:pPr>
              <w:spacing w:after="0" w:line="312" w:lineRule="auto"/>
              <w:jc w:val="center"/>
              <w:rPr>
                <w:sz w:val="28"/>
                <w:szCs w:val="28"/>
              </w:rPr>
            </w:pPr>
            <w:r>
              <w:rPr>
                <w:sz w:val="28"/>
                <w:szCs w:val="28"/>
              </w:rPr>
              <w:t>4</w:t>
            </w:r>
          </w:p>
        </w:tc>
      </w:tr>
      <w:tr w:rsidR="004C1806" w:rsidRPr="00632250" w14:paraId="4F45F08F"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tcPr>
          <w:p w14:paraId="3F7ED588" w14:textId="77777777" w:rsidR="004C1806" w:rsidRDefault="004C1806" w:rsidP="004C1806">
            <w:pPr>
              <w:spacing w:after="0" w:line="312" w:lineRule="auto"/>
              <w:rPr>
                <w:sz w:val="28"/>
                <w:szCs w:val="28"/>
              </w:rPr>
            </w:pPr>
            <w:r>
              <w:rPr>
                <w:sz w:val="28"/>
                <w:szCs w:val="28"/>
              </w:rPr>
              <w:t>MH 11</w:t>
            </w:r>
          </w:p>
        </w:tc>
        <w:tc>
          <w:tcPr>
            <w:tcW w:w="2465" w:type="dxa"/>
            <w:tcBorders>
              <w:top w:val="nil"/>
              <w:left w:val="nil"/>
              <w:bottom w:val="single" w:sz="4" w:space="0" w:color="auto"/>
              <w:right w:val="single" w:sz="4" w:space="0" w:color="auto"/>
            </w:tcBorders>
            <w:shd w:val="clear" w:color="auto" w:fill="auto"/>
            <w:vAlign w:val="center"/>
          </w:tcPr>
          <w:p w14:paraId="7FD28C22" w14:textId="77777777" w:rsidR="004C1806" w:rsidRDefault="004C1806" w:rsidP="004C1806">
            <w:pPr>
              <w:spacing w:after="0" w:line="312" w:lineRule="auto"/>
              <w:rPr>
                <w:sz w:val="28"/>
                <w:szCs w:val="28"/>
              </w:rPr>
            </w:pPr>
            <w:r>
              <w:rPr>
                <w:sz w:val="28"/>
                <w:szCs w:val="28"/>
              </w:rPr>
              <w:t>Kỹ năng mềm</w:t>
            </w:r>
          </w:p>
        </w:tc>
        <w:tc>
          <w:tcPr>
            <w:tcW w:w="1101" w:type="dxa"/>
            <w:tcBorders>
              <w:top w:val="nil"/>
              <w:left w:val="nil"/>
              <w:bottom w:val="single" w:sz="4" w:space="0" w:color="auto"/>
              <w:right w:val="single" w:sz="4" w:space="0" w:color="auto"/>
            </w:tcBorders>
            <w:shd w:val="clear" w:color="auto" w:fill="auto"/>
            <w:vAlign w:val="center"/>
          </w:tcPr>
          <w:p w14:paraId="4B56EA5D" w14:textId="77777777" w:rsidR="004C1806" w:rsidRDefault="004C1806" w:rsidP="004C1806">
            <w:pPr>
              <w:spacing w:after="0" w:line="312" w:lineRule="auto"/>
              <w:jc w:val="center"/>
              <w:rPr>
                <w:sz w:val="28"/>
                <w:szCs w:val="28"/>
              </w:rPr>
            </w:pPr>
            <w:r>
              <w:rPr>
                <w:sz w:val="28"/>
                <w:szCs w:val="28"/>
              </w:rPr>
              <w:t>2,0</w:t>
            </w:r>
          </w:p>
        </w:tc>
        <w:tc>
          <w:tcPr>
            <w:tcW w:w="1266" w:type="dxa"/>
            <w:tcBorders>
              <w:top w:val="nil"/>
              <w:left w:val="nil"/>
              <w:bottom w:val="single" w:sz="4" w:space="0" w:color="auto"/>
              <w:right w:val="single" w:sz="4" w:space="0" w:color="auto"/>
            </w:tcBorders>
            <w:shd w:val="clear" w:color="auto" w:fill="auto"/>
            <w:vAlign w:val="center"/>
          </w:tcPr>
          <w:p w14:paraId="6069CEEB" w14:textId="77777777" w:rsidR="004C1806" w:rsidRDefault="004C1806" w:rsidP="004C1806">
            <w:pPr>
              <w:spacing w:after="0" w:line="312" w:lineRule="auto"/>
              <w:jc w:val="center"/>
              <w:rPr>
                <w:sz w:val="28"/>
                <w:szCs w:val="28"/>
              </w:rPr>
            </w:pPr>
            <w:r>
              <w:rPr>
                <w:sz w:val="28"/>
                <w:szCs w:val="28"/>
              </w:rPr>
              <w:t>30</w:t>
            </w:r>
          </w:p>
        </w:tc>
        <w:tc>
          <w:tcPr>
            <w:tcW w:w="1166" w:type="dxa"/>
            <w:tcBorders>
              <w:top w:val="nil"/>
              <w:left w:val="nil"/>
              <w:bottom w:val="single" w:sz="4" w:space="0" w:color="auto"/>
              <w:right w:val="single" w:sz="4" w:space="0" w:color="auto"/>
            </w:tcBorders>
            <w:shd w:val="clear" w:color="auto" w:fill="auto"/>
            <w:vAlign w:val="center"/>
          </w:tcPr>
          <w:p w14:paraId="5634051B" w14:textId="77777777" w:rsidR="004C1806" w:rsidRDefault="004C1806" w:rsidP="004C1806">
            <w:pPr>
              <w:spacing w:after="0" w:line="312" w:lineRule="auto"/>
              <w:jc w:val="center"/>
              <w:rPr>
                <w:sz w:val="28"/>
                <w:szCs w:val="28"/>
              </w:rPr>
            </w:pPr>
            <w:r>
              <w:rPr>
                <w:sz w:val="28"/>
                <w:szCs w:val="28"/>
              </w:rPr>
              <w:t>15</w:t>
            </w:r>
          </w:p>
        </w:tc>
        <w:tc>
          <w:tcPr>
            <w:tcW w:w="1417" w:type="dxa"/>
            <w:tcBorders>
              <w:top w:val="nil"/>
              <w:left w:val="nil"/>
              <w:bottom w:val="single" w:sz="4" w:space="0" w:color="auto"/>
              <w:right w:val="single" w:sz="4" w:space="0" w:color="auto"/>
            </w:tcBorders>
            <w:shd w:val="clear" w:color="auto" w:fill="auto"/>
            <w:vAlign w:val="center"/>
          </w:tcPr>
          <w:p w14:paraId="24B4C0B1" w14:textId="77777777" w:rsidR="004C1806" w:rsidRDefault="004C1806" w:rsidP="004C1806">
            <w:pPr>
              <w:spacing w:after="0" w:line="312" w:lineRule="auto"/>
              <w:jc w:val="center"/>
              <w:rPr>
                <w:sz w:val="28"/>
                <w:szCs w:val="28"/>
              </w:rPr>
            </w:pPr>
            <w:r>
              <w:rPr>
                <w:sz w:val="28"/>
                <w:szCs w:val="28"/>
              </w:rPr>
              <w:t>13</w:t>
            </w:r>
          </w:p>
        </w:tc>
        <w:tc>
          <w:tcPr>
            <w:tcW w:w="1080" w:type="dxa"/>
            <w:tcBorders>
              <w:top w:val="nil"/>
              <w:left w:val="nil"/>
              <w:bottom w:val="single" w:sz="4" w:space="0" w:color="auto"/>
              <w:right w:val="single" w:sz="4" w:space="0" w:color="auto"/>
            </w:tcBorders>
            <w:shd w:val="clear" w:color="auto" w:fill="auto"/>
            <w:vAlign w:val="center"/>
          </w:tcPr>
          <w:p w14:paraId="4550FEA6" w14:textId="77777777" w:rsidR="004C1806" w:rsidRDefault="004C1806" w:rsidP="004C1806">
            <w:pPr>
              <w:spacing w:after="0" w:line="312" w:lineRule="auto"/>
              <w:jc w:val="center"/>
              <w:rPr>
                <w:sz w:val="28"/>
                <w:szCs w:val="28"/>
              </w:rPr>
            </w:pPr>
            <w:r>
              <w:rPr>
                <w:sz w:val="28"/>
                <w:szCs w:val="28"/>
              </w:rPr>
              <w:t>2</w:t>
            </w:r>
          </w:p>
        </w:tc>
      </w:tr>
      <w:tr w:rsidR="003B68CF" w:rsidRPr="00632250" w14:paraId="15925DC0" w14:textId="77777777" w:rsidTr="001E200F">
        <w:trPr>
          <w:trHeight w:val="75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492A7803" w14:textId="77777777" w:rsidR="003B68CF" w:rsidRDefault="003B68CF" w:rsidP="003B68CF">
            <w:pPr>
              <w:spacing w:after="0" w:line="312" w:lineRule="auto"/>
              <w:rPr>
                <w:b/>
                <w:bCs/>
                <w:sz w:val="28"/>
                <w:szCs w:val="28"/>
              </w:rPr>
            </w:pPr>
            <w:r>
              <w:rPr>
                <w:b/>
                <w:bCs/>
                <w:sz w:val="28"/>
                <w:szCs w:val="28"/>
              </w:rPr>
              <w:t>II.2</w:t>
            </w:r>
          </w:p>
        </w:tc>
        <w:tc>
          <w:tcPr>
            <w:tcW w:w="2465" w:type="dxa"/>
            <w:tcBorders>
              <w:top w:val="nil"/>
              <w:left w:val="nil"/>
              <w:bottom w:val="single" w:sz="4" w:space="0" w:color="auto"/>
              <w:right w:val="single" w:sz="4" w:space="0" w:color="auto"/>
            </w:tcBorders>
            <w:shd w:val="clear" w:color="auto" w:fill="auto"/>
            <w:vAlign w:val="center"/>
            <w:hideMark/>
          </w:tcPr>
          <w:p w14:paraId="7D4AF1AA" w14:textId="77777777" w:rsidR="003B68CF" w:rsidRDefault="003B68CF" w:rsidP="003B68CF">
            <w:pPr>
              <w:spacing w:after="0" w:line="312" w:lineRule="auto"/>
              <w:rPr>
                <w:b/>
                <w:bCs/>
                <w:sz w:val="28"/>
                <w:szCs w:val="28"/>
              </w:rPr>
            </w:pPr>
            <w:r>
              <w:rPr>
                <w:b/>
                <w:bCs/>
                <w:sz w:val="28"/>
                <w:szCs w:val="28"/>
              </w:rPr>
              <w:t>Các môn học, mô đun chuyên ngành</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5FA26" w14:textId="1BC05135" w:rsidR="003B68CF" w:rsidRDefault="003B68CF" w:rsidP="003B68CF">
            <w:pPr>
              <w:spacing w:after="0" w:line="312" w:lineRule="auto"/>
              <w:jc w:val="center"/>
              <w:rPr>
                <w:b/>
                <w:bCs/>
                <w:sz w:val="28"/>
                <w:szCs w:val="28"/>
              </w:rPr>
            </w:pPr>
            <w:r>
              <w:rPr>
                <w:b/>
                <w:bCs/>
                <w:color w:val="000000"/>
                <w:szCs w:val="26"/>
              </w:rPr>
              <w:t>49</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14:paraId="2EFA5328" w14:textId="3B02F41C" w:rsidR="003B68CF" w:rsidRDefault="003B68CF" w:rsidP="003B68CF">
            <w:pPr>
              <w:spacing w:after="0" w:line="312" w:lineRule="auto"/>
              <w:jc w:val="center"/>
              <w:rPr>
                <w:b/>
                <w:bCs/>
                <w:sz w:val="28"/>
                <w:szCs w:val="28"/>
              </w:rPr>
            </w:pPr>
            <w:r>
              <w:rPr>
                <w:b/>
                <w:bCs/>
                <w:color w:val="000000"/>
                <w:szCs w:val="26"/>
              </w:rPr>
              <w:t>1260</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14:paraId="5454E6B8" w14:textId="05CA284B" w:rsidR="003B68CF" w:rsidRDefault="003B68CF" w:rsidP="003B68CF">
            <w:pPr>
              <w:spacing w:after="0" w:line="312" w:lineRule="auto"/>
              <w:jc w:val="center"/>
              <w:rPr>
                <w:b/>
                <w:bCs/>
                <w:sz w:val="28"/>
                <w:szCs w:val="28"/>
              </w:rPr>
            </w:pPr>
            <w:r>
              <w:rPr>
                <w:b/>
                <w:bCs/>
                <w:color w:val="000000"/>
                <w:szCs w:val="26"/>
              </w:rPr>
              <w:t>330</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823FBBB" w14:textId="24F294EA" w:rsidR="003B68CF" w:rsidRDefault="003B68CF" w:rsidP="003B68CF">
            <w:pPr>
              <w:spacing w:after="0" w:line="312" w:lineRule="auto"/>
              <w:jc w:val="center"/>
              <w:rPr>
                <w:b/>
                <w:bCs/>
                <w:sz w:val="28"/>
                <w:szCs w:val="28"/>
              </w:rPr>
            </w:pPr>
            <w:r>
              <w:rPr>
                <w:b/>
                <w:bCs/>
                <w:color w:val="000000"/>
                <w:szCs w:val="26"/>
              </w:rPr>
              <w:t>886</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77D1B6F" w14:textId="1A84F51D" w:rsidR="003B68CF" w:rsidRDefault="003B68CF" w:rsidP="003B68CF">
            <w:pPr>
              <w:spacing w:after="0" w:line="312" w:lineRule="auto"/>
              <w:jc w:val="center"/>
              <w:rPr>
                <w:b/>
                <w:bCs/>
                <w:sz w:val="28"/>
                <w:szCs w:val="28"/>
              </w:rPr>
            </w:pPr>
            <w:r>
              <w:rPr>
                <w:b/>
                <w:bCs/>
                <w:color w:val="000000"/>
                <w:szCs w:val="26"/>
              </w:rPr>
              <w:t>44</w:t>
            </w:r>
          </w:p>
        </w:tc>
      </w:tr>
      <w:tr w:rsidR="003B68CF" w:rsidRPr="00632250" w14:paraId="5C30C6A7"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B233BEF" w14:textId="77777777" w:rsidR="003B68CF" w:rsidRDefault="003B68CF" w:rsidP="003B68CF">
            <w:pPr>
              <w:spacing w:after="0" w:line="312" w:lineRule="auto"/>
              <w:rPr>
                <w:sz w:val="28"/>
                <w:szCs w:val="28"/>
              </w:rPr>
            </w:pPr>
            <w:r>
              <w:rPr>
                <w:sz w:val="28"/>
                <w:szCs w:val="28"/>
              </w:rPr>
              <w:t>MĐ 12</w:t>
            </w:r>
          </w:p>
        </w:tc>
        <w:tc>
          <w:tcPr>
            <w:tcW w:w="2465" w:type="dxa"/>
            <w:tcBorders>
              <w:top w:val="nil"/>
              <w:left w:val="nil"/>
              <w:bottom w:val="single" w:sz="4" w:space="0" w:color="auto"/>
              <w:right w:val="single" w:sz="4" w:space="0" w:color="auto"/>
            </w:tcBorders>
            <w:shd w:val="clear" w:color="auto" w:fill="auto"/>
            <w:vAlign w:val="center"/>
            <w:hideMark/>
          </w:tcPr>
          <w:p w14:paraId="01BF079C" w14:textId="77777777" w:rsidR="003B68CF" w:rsidRDefault="003B68CF" w:rsidP="003B68CF">
            <w:pPr>
              <w:spacing w:after="0" w:line="312" w:lineRule="auto"/>
              <w:rPr>
                <w:sz w:val="28"/>
                <w:szCs w:val="28"/>
              </w:rPr>
            </w:pPr>
            <w:r>
              <w:rPr>
                <w:sz w:val="28"/>
                <w:szCs w:val="28"/>
              </w:rPr>
              <w:t xml:space="preserve">PLC </w:t>
            </w:r>
          </w:p>
        </w:tc>
        <w:tc>
          <w:tcPr>
            <w:tcW w:w="1101" w:type="dxa"/>
            <w:tcBorders>
              <w:top w:val="nil"/>
              <w:left w:val="nil"/>
              <w:bottom w:val="single" w:sz="4" w:space="0" w:color="auto"/>
              <w:right w:val="single" w:sz="4" w:space="0" w:color="auto"/>
            </w:tcBorders>
            <w:shd w:val="clear" w:color="auto" w:fill="auto"/>
            <w:vAlign w:val="center"/>
            <w:hideMark/>
          </w:tcPr>
          <w:p w14:paraId="18939F9A" w14:textId="77777777" w:rsidR="003B68CF" w:rsidRDefault="003B68CF" w:rsidP="003B68CF">
            <w:pPr>
              <w:spacing w:after="0" w:line="312" w:lineRule="auto"/>
              <w:jc w:val="center"/>
              <w:rPr>
                <w:sz w:val="28"/>
                <w:szCs w:val="28"/>
              </w:rPr>
            </w:pPr>
            <w:r>
              <w:rPr>
                <w:sz w:val="28"/>
                <w:szCs w:val="28"/>
              </w:rPr>
              <w:t>5,0</w:t>
            </w:r>
          </w:p>
        </w:tc>
        <w:tc>
          <w:tcPr>
            <w:tcW w:w="1266" w:type="dxa"/>
            <w:tcBorders>
              <w:top w:val="nil"/>
              <w:left w:val="nil"/>
              <w:bottom w:val="single" w:sz="4" w:space="0" w:color="auto"/>
              <w:right w:val="single" w:sz="4" w:space="0" w:color="auto"/>
            </w:tcBorders>
            <w:shd w:val="clear" w:color="auto" w:fill="auto"/>
            <w:vAlign w:val="center"/>
            <w:hideMark/>
          </w:tcPr>
          <w:p w14:paraId="725E85B3" w14:textId="77777777" w:rsidR="003B68CF" w:rsidRDefault="003B68CF" w:rsidP="003B68CF">
            <w:pPr>
              <w:spacing w:after="0" w:line="312" w:lineRule="auto"/>
              <w:jc w:val="center"/>
              <w:rPr>
                <w:sz w:val="28"/>
                <w:szCs w:val="28"/>
              </w:rPr>
            </w:pPr>
            <w:r>
              <w:rPr>
                <w:sz w:val="28"/>
                <w:szCs w:val="28"/>
              </w:rPr>
              <w:t>105</w:t>
            </w:r>
          </w:p>
        </w:tc>
        <w:tc>
          <w:tcPr>
            <w:tcW w:w="1166" w:type="dxa"/>
            <w:tcBorders>
              <w:top w:val="nil"/>
              <w:left w:val="nil"/>
              <w:bottom w:val="single" w:sz="4" w:space="0" w:color="auto"/>
              <w:right w:val="single" w:sz="4" w:space="0" w:color="auto"/>
            </w:tcBorders>
            <w:shd w:val="clear" w:color="auto" w:fill="auto"/>
            <w:vAlign w:val="center"/>
            <w:hideMark/>
          </w:tcPr>
          <w:p w14:paraId="2F3C220F" w14:textId="77777777" w:rsidR="003B68CF" w:rsidRDefault="003B68CF" w:rsidP="003B68CF">
            <w:pPr>
              <w:spacing w:after="0" w:line="312" w:lineRule="auto"/>
              <w:jc w:val="center"/>
              <w:rPr>
                <w:sz w:val="28"/>
                <w:szCs w:val="28"/>
              </w:rPr>
            </w:pPr>
            <w:r>
              <w:rPr>
                <w:sz w:val="28"/>
                <w:szCs w:val="28"/>
              </w:rPr>
              <w:t>45</w:t>
            </w:r>
          </w:p>
        </w:tc>
        <w:tc>
          <w:tcPr>
            <w:tcW w:w="1417" w:type="dxa"/>
            <w:tcBorders>
              <w:top w:val="nil"/>
              <w:left w:val="nil"/>
              <w:bottom w:val="single" w:sz="4" w:space="0" w:color="auto"/>
              <w:right w:val="single" w:sz="4" w:space="0" w:color="auto"/>
            </w:tcBorders>
            <w:shd w:val="clear" w:color="auto" w:fill="auto"/>
            <w:vAlign w:val="center"/>
            <w:hideMark/>
          </w:tcPr>
          <w:p w14:paraId="30F36102" w14:textId="77777777" w:rsidR="003B68CF" w:rsidRDefault="003B68CF" w:rsidP="003B68CF">
            <w:pPr>
              <w:spacing w:after="0" w:line="312" w:lineRule="auto"/>
              <w:jc w:val="center"/>
              <w:rPr>
                <w:sz w:val="28"/>
                <w:szCs w:val="28"/>
              </w:rPr>
            </w:pPr>
            <w:r>
              <w:rPr>
                <w:sz w:val="28"/>
                <w:szCs w:val="28"/>
              </w:rPr>
              <w:t>56</w:t>
            </w:r>
          </w:p>
        </w:tc>
        <w:tc>
          <w:tcPr>
            <w:tcW w:w="1080" w:type="dxa"/>
            <w:tcBorders>
              <w:top w:val="nil"/>
              <w:left w:val="nil"/>
              <w:bottom w:val="single" w:sz="4" w:space="0" w:color="auto"/>
              <w:right w:val="single" w:sz="4" w:space="0" w:color="auto"/>
            </w:tcBorders>
            <w:shd w:val="clear" w:color="auto" w:fill="auto"/>
            <w:vAlign w:val="center"/>
            <w:hideMark/>
          </w:tcPr>
          <w:p w14:paraId="03DD4F1D" w14:textId="77777777" w:rsidR="003B68CF" w:rsidRDefault="003B68CF" w:rsidP="003B68CF">
            <w:pPr>
              <w:spacing w:after="0" w:line="312" w:lineRule="auto"/>
              <w:jc w:val="center"/>
              <w:rPr>
                <w:sz w:val="28"/>
                <w:szCs w:val="28"/>
              </w:rPr>
            </w:pPr>
            <w:r>
              <w:rPr>
                <w:sz w:val="28"/>
                <w:szCs w:val="28"/>
              </w:rPr>
              <w:t>4</w:t>
            </w:r>
          </w:p>
        </w:tc>
      </w:tr>
      <w:tr w:rsidR="003B68CF" w:rsidRPr="00632250" w14:paraId="03EEDCA4"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5641DA92" w14:textId="77777777" w:rsidR="003B68CF" w:rsidRDefault="003B68CF" w:rsidP="003B68CF">
            <w:pPr>
              <w:spacing w:after="0" w:line="312" w:lineRule="auto"/>
              <w:rPr>
                <w:sz w:val="28"/>
                <w:szCs w:val="28"/>
              </w:rPr>
            </w:pPr>
            <w:r>
              <w:rPr>
                <w:sz w:val="28"/>
                <w:szCs w:val="28"/>
              </w:rPr>
              <w:t>MĐ 13</w:t>
            </w:r>
          </w:p>
        </w:tc>
        <w:tc>
          <w:tcPr>
            <w:tcW w:w="2465" w:type="dxa"/>
            <w:tcBorders>
              <w:top w:val="nil"/>
              <w:left w:val="nil"/>
              <w:bottom w:val="single" w:sz="4" w:space="0" w:color="auto"/>
              <w:right w:val="single" w:sz="4" w:space="0" w:color="auto"/>
            </w:tcBorders>
            <w:shd w:val="clear" w:color="auto" w:fill="auto"/>
            <w:vAlign w:val="center"/>
            <w:hideMark/>
          </w:tcPr>
          <w:p w14:paraId="376AEE14" w14:textId="77777777" w:rsidR="003B68CF" w:rsidRDefault="003B68CF" w:rsidP="003B68CF">
            <w:pPr>
              <w:spacing w:after="0" w:line="312" w:lineRule="auto"/>
              <w:rPr>
                <w:sz w:val="28"/>
                <w:szCs w:val="28"/>
              </w:rPr>
            </w:pPr>
            <w:r>
              <w:rPr>
                <w:sz w:val="28"/>
                <w:szCs w:val="28"/>
              </w:rPr>
              <w:t>Kỹ thuật cảm biến</w:t>
            </w:r>
          </w:p>
        </w:tc>
        <w:tc>
          <w:tcPr>
            <w:tcW w:w="1101" w:type="dxa"/>
            <w:tcBorders>
              <w:top w:val="nil"/>
              <w:left w:val="nil"/>
              <w:bottom w:val="single" w:sz="4" w:space="0" w:color="auto"/>
              <w:right w:val="single" w:sz="4" w:space="0" w:color="auto"/>
            </w:tcBorders>
            <w:shd w:val="clear" w:color="auto" w:fill="auto"/>
            <w:vAlign w:val="center"/>
            <w:hideMark/>
          </w:tcPr>
          <w:p w14:paraId="1C3C4358" w14:textId="77777777" w:rsidR="003B68CF" w:rsidRDefault="003B68CF" w:rsidP="003B68CF">
            <w:pPr>
              <w:spacing w:after="0" w:line="312" w:lineRule="auto"/>
              <w:jc w:val="center"/>
              <w:rPr>
                <w:sz w:val="28"/>
                <w:szCs w:val="28"/>
              </w:rPr>
            </w:pPr>
            <w:r>
              <w:rPr>
                <w:sz w:val="28"/>
                <w:szCs w:val="28"/>
              </w:rPr>
              <w:t>3,0</w:t>
            </w:r>
          </w:p>
        </w:tc>
        <w:tc>
          <w:tcPr>
            <w:tcW w:w="1266" w:type="dxa"/>
            <w:tcBorders>
              <w:top w:val="nil"/>
              <w:left w:val="nil"/>
              <w:bottom w:val="single" w:sz="4" w:space="0" w:color="auto"/>
              <w:right w:val="single" w:sz="4" w:space="0" w:color="auto"/>
            </w:tcBorders>
            <w:shd w:val="clear" w:color="auto" w:fill="auto"/>
            <w:vAlign w:val="center"/>
            <w:hideMark/>
          </w:tcPr>
          <w:p w14:paraId="4EF044C9" w14:textId="77777777" w:rsidR="003B68CF" w:rsidRDefault="003B68CF" w:rsidP="003B68CF">
            <w:pPr>
              <w:spacing w:after="0" w:line="312" w:lineRule="auto"/>
              <w:jc w:val="center"/>
              <w:rPr>
                <w:sz w:val="28"/>
                <w:szCs w:val="28"/>
              </w:rPr>
            </w:pPr>
            <w:r>
              <w:rPr>
                <w:sz w:val="28"/>
                <w:szCs w:val="28"/>
              </w:rPr>
              <w:t>90</w:t>
            </w:r>
          </w:p>
        </w:tc>
        <w:tc>
          <w:tcPr>
            <w:tcW w:w="1166" w:type="dxa"/>
            <w:tcBorders>
              <w:top w:val="nil"/>
              <w:left w:val="nil"/>
              <w:bottom w:val="single" w:sz="4" w:space="0" w:color="auto"/>
              <w:right w:val="single" w:sz="4" w:space="0" w:color="auto"/>
            </w:tcBorders>
            <w:shd w:val="clear" w:color="auto" w:fill="auto"/>
            <w:vAlign w:val="center"/>
            <w:hideMark/>
          </w:tcPr>
          <w:p w14:paraId="728BA73C" w14:textId="77777777" w:rsidR="003B68CF" w:rsidRDefault="003B68CF" w:rsidP="003B68CF">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729BAF4A" w14:textId="77777777" w:rsidR="003B68CF" w:rsidRDefault="003B68CF" w:rsidP="003B68CF">
            <w:pPr>
              <w:spacing w:after="0" w:line="312" w:lineRule="auto"/>
              <w:jc w:val="center"/>
              <w:rPr>
                <w:sz w:val="28"/>
                <w:szCs w:val="28"/>
              </w:rPr>
            </w:pPr>
            <w:r>
              <w:rPr>
                <w:sz w:val="28"/>
                <w:szCs w:val="28"/>
              </w:rPr>
              <w:t>56</w:t>
            </w:r>
          </w:p>
        </w:tc>
        <w:tc>
          <w:tcPr>
            <w:tcW w:w="1080" w:type="dxa"/>
            <w:tcBorders>
              <w:top w:val="nil"/>
              <w:left w:val="nil"/>
              <w:bottom w:val="single" w:sz="4" w:space="0" w:color="auto"/>
              <w:right w:val="single" w:sz="4" w:space="0" w:color="auto"/>
            </w:tcBorders>
            <w:shd w:val="clear" w:color="auto" w:fill="auto"/>
            <w:vAlign w:val="center"/>
            <w:hideMark/>
          </w:tcPr>
          <w:p w14:paraId="59A0ABE2" w14:textId="77777777" w:rsidR="003B68CF" w:rsidRDefault="003B68CF" w:rsidP="003B68CF">
            <w:pPr>
              <w:spacing w:after="0" w:line="312" w:lineRule="auto"/>
              <w:jc w:val="center"/>
              <w:rPr>
                <w:sz w:val="28"/>
                <w:szCs w:val="28"/>
              </w:rPr>
            </w:pPr>
            <w:r>
              <w:rPr>
                <w:sz w:val="28"/>
                <w:szCs w:val="28"/>
              </w:rPr>
              <w:t>4</w:t>
            </w:r>
          </w:p>
        </w:tc>
      </w:tr>
      <w:tr w:rsidR="003B68CF" w:rsidRPr="00632250" w14:paraId="595EC588"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7D932364" w14:textId="77777777" w:rsidR="003B68CF" w:rsidRDefault="003B68CF" w:rsidP="003B68CF">
            <w:pPr>
              <w:spacing w:after="0" w:line="312" w:lineRule="auto"/>
              <w:rPr>
                <w:sz w:val="28"/>
                <w:szCs w:val="28"/>
              </w:rPr>
            </w:pPr>
            <w:r>
              <w:rPr>
                <w:sz w:val="28"/>
                <w:szCs w:val="28"/>
              </w:rPr>
              <w:t>MĐ 14</w:t>
            </w:r>
          </w:p>
        </w:tc>
        <w:tc>
          <w:tcPr>
            <w:tcW w:w="2465" w:type="dxa"/>
            <w:tcBorders>
              <w:top w:val="nil"/>
              <w:left w:val="nil"/>
              <w:bottom w:val="single" w:sz="4" w:space="0" w:color="auto"/>
              <w:right w:val="single" w:sz="4" w:space="0" w:color="auto"/>
            </w:tcBorders>
            <w:shd w:val="clear" w:color="auto" w:fill="auto"/>
            <w:vAlign w:val="center"/>
            <w:hideMark/>
          </w:tcPr>
          <w:p w14:paraId="10C1ACCA" w14:textId="77777777" w:rsidR="003B68CF" w:rsidRDefault="003B68CF" w:rsidP="003B68CF">
            <w:pPr>
              <w:spacing w:after="0" w:line="312" w:lineRule="auto"/>
              <w:rPr>
                <w:sz w:val="28"/>
                <w:szCs w:val="28"/>
              </w:rPr>
            </w:pPr>
            <w:r>
              <w:rPr>
                <w:sz w:val="28"/>
                <w:szCs w:val="28"/>
              </w:rPr>
              <w:t>Điện tử công suất</w:t>
            </w:r>
          </w:p>
        </w:tc>
        <w:tc>
          <w:tcPr>
            <w:tcW w:w="1101" w:type="dxa"/>
            <w:tcBorders>
              <w:top w:val="nil"/>
              <w:left w:val="nil"/>
              <w:bottom w:val="single" w:sz="4" w:space="0" w:color="auto"/>
              <w:right w:val="single" w:sz="4" w:space="0" w:color="auto"/>
            </w:tcBorders>
            <w:shd w:val="clear" w:color="auto" w:fill="auto"/>
            <w:vAlign w:val="center"/>
            <w:hideMark/>
          </w:tcPr>
          <w:p w14:paraId="710E85CA" w14:textId="77777777" w:rsidR="003B68CF" w:rsidRDefault="003B68CF" w:rsidP="003B68CF">
            <w:pPr>
              <w:spacing w:after="0" w:line="312" w:lineRule="auto"/>
              <w:jc w:val="center"/>
              <w:rPr>
                <w:sz w:val="28"/>
                <w:szCs w:val="28"/>
              </w:rPr>
            </w:pPr>
            <w:r>
              <w:rPr>
                <w:sz w:val="28"/>
                <w:szCs w:val="28"/>
              </w:rPr>
              <w:t>4,0</w:t>
            </w:r>
          </w:p>
        </w:tc>
        <w:tc>
          <w:tcPr>
            <w:tcW w:w="1266" w:type="dxa"/>
            <w:tcBorders>
              <w:top w:val="nil"/>
              <w:left w:val="nil"/>
              <w:bottom w:val="single" w:sz="4" w:space="0" w:color="auto"/>
              <w:right w:val="single" w:sz="4" w:space="0" w:color="auto"/>
            </w:tcBorders>
            <w:shd w:val="clear" w:color="auto" w:fill="auto"/>
            <w:vAlign w:val="center"/>
            <w:hideMark/>
          </w:tcPr>
          <w:p w14:paraId="552F905D" w14:textId="77777777" w:rsidR="003B68CF" w:rsidRDefault="003B68CF" w:rsidP="003B68CF">
            <w:pPr>
              <w:spacing w:after="0" w:line="312" w:lineRule="auto"/>
              <w:jc w:val="center"/>
              <w:rPr>
                <w:sz w:val="28"/>
                <w:szCs w:val="28"/>
              </w:rPr>
            </w:pPr>
            <w:r>
              <w:rPr>
                <w:sz w:val="28"/>
                <w:szCs w:val="28"/>
              </w:rPr>
              <w:t>90</w:t>
            </w:r>
          </w:p>
        </w:tc>
        <w:tc>
          <w:tcPr>
            <w:tcW w:w="1166" w:type="dxa"/>
            <w:tcBorders>
              <w:top w:val="nil"/>
              <w:left w:val="nil"/>
              <w:bottom w:val="single" w:sz="4" w:space="0" w:color="auto"/>
              <w:right w:val="single" w:sz="4" w:space="0" w:color="auto"/>
            </w:tcBorders>
            <w:shd w:val="clear" w:color="auto" w:fill="auto"/>
            <w:vAlign w:val="center"/>
            <w:hideMark/>
          </w:tcPr>
          <w:p w14:paraId="1CC234E7" w14:textId="77777777" w:rsidR="003B68CF" w:rsidRDefault="003B68CF" w:rsidP="003B68CF">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617431B8" w14:textId="77777777" w:rsidR="003B68CF" w:rsidRDefault="003B68CF" w:rsidP="003B68CF">
            <w:pPr>
              <w:spacing w:after="0" w:line="312" w:lineRule="auto"/>
              <w:jc w:val="center"/>
              <w:rPr>
                <w:sz w:val="28"/>
                <w:szCs w:val="28"/>
              </w:rPr>
            </w:pPr>
            <w:r>
              <w:rPr>
                <w:sz w:val="28"/>
                <w:szCs w:val="28"/>
              </w:rPr>
              <w:t>56</w:t>
            </w:r>
          </w:p>
        </w:tc>
        <w:tc>
          <w:tcPr>
            <w:tcW w:w="1080" w:type="dxa"/>
            <w:tcBorders>
              <w:top w:val="nil"/>
              <w:left w:val="nil"/>
              <w:bottom w:val="single" w:sz="4" w:space="0" w:color="auto"/>
              <w:right w:val="single" w:sz="4" w:space="0" w:color="auto"/>
            </w:tcBorders>
            <w:shd w:val="clear" w:color="auto" w:fill="auto"/>
            <w:vAlign w:val="center"/>
            <w:hideMark/>
          </w:tcPr>
          <w:p w14:paraId="41A45BB3" w14:textId="77777777" w:rsidR="003B68CF" w:rsidRDefault="003B68CF" w:rsidP="003B68CF">
            <w:pPr>
              <w:spacing w:after="0" w:line="312" w:lineRule="auto"/>
              <w:jc w:val="center"/>
              <w:rPr>
                <w:sz w:val="28"/>
                <w:szCs w:val="28"/>
              </w:rPr>
            </w:pPr>
            <w:r>
              <w:rPr>
                <w:sz w:val="28"/>
                <w:szCs w:val="28"/>
              </w:rPr>
              <w:t>4</w:t>
            </w:r>
          </w:p>
        </w:tc>
      </w:tr>
      <w:tr w:rsidR="003B68CF" w:rsidRPr="00632250" w14:paraId="7235503B"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23CCD4A4" w14:textId="77777777" w:rsidR="003B68CF" w:rsidRDefault="003B68CF" w:rsidP="003B68CF">
            <w:pPr>
              <w:spacing w:after="0" w:line="312" w:lineRule="auto"/>
              <w:rPr>
                <w:sz w:val="28"/>
                <w:szCs w:val="28"/>
              </w:rPr>
            </w:pPr>
            <w:r>
              <w:rPr>
                <w:sz w:val="28"/>
                <w:szCs w:val="28"/>
              </w:rPr>
              <w:t>MĐ 15</w:t>
            </w:r>
          </w:p>
        </w:tc>
        <w:tc>
          <w:tcPr>
            <w:tcW w:w="2465" w:type="dxa"/>
            <w:tcBorders>
              <w:top w:val="nil"/>
              <w:left w:val="nil"/>
              <w:bottom w:val="single" w:sz="4" w:space="0" w:color="auto"/>
              <w:right w:val="single" w:sz="4" w:space="0" w:color="auto"/>
            </w:tcBorders>
            <w:shd w:val="clear" w:color="auto" w:fill="auto"/>
            <w:vAlign w:val="center"/>
            <w:hideMark/>
          </w:tcPr>
          <w:p w14:paraId="04065014" w14:textId="77777777" w:rsidR="003B68CF" w:rsidRDefault="003B68CF" w:rsidP="003B68CF">
            <w:pPr>
              <w:spacing w:after="0" w:line="312" w:lineRule="auto"/>
              <w:rPr>
                <w:sz w:val="28"/>
                <w:szCs w:val="28"/>
              </w:rPr>
            </w:pPr>
            <w:r>
              <w:rPr>
                <w:sz w:val="28"/>
                <w:szCs w:val="28"/>
              </w:rPr>
              <w:t>Bảo trì cơ khí</w:t>
            </w:r>
          </w:p>
        </w:tc>
        <w:tc>
          <w:tcPr>
            <w:tcW w:w="1101" w:type="dxa"/>
            <w:tcBorders>
              <w:top w:val="nil"/>
              <w:left w:val="nil"/>
              <w:bottom w:val="single" w:sz="4" w:space="0" w:color="auto"/>
              <w:right w:val="single" w:sz="4" w:space="0" w:color="auto"/>
            </w:tcBorders>
            <w:shd w:val="clear" w:color="auto" w:fill="auto"/>
            <w:vAlign w:val="center"/>
            <w:hideMark/>
          </w:tcPr>
          <w:p w14:paraId="013AC119" w14:textId="77777777" w:rsidR="003B68CF" w:rsidRDefault="003B68CF" w:rsidP="003B68CF">
            <w:pPr>
              <w:spacing w:after="0" w:line="312" w:lineRule="auto"/>
              <w:jc w:val="center"/>
              <w:rPr>
                <w:sz w:val="28"/>
                <w:szCs w:val="28"/>
              </w:rPr>
            </w:pPr>
            <w:r>
              <w:rPr>
                <w:sz w:val="28"/>
                <w:szCs w:val="28"/>
              </w:rPr>
              <w:t>4,0</w:t>
            </w:r>
          </w:p>
        </w:tc>
        <w:tc>
          <w:tcPr>
            <w:tcW w:w="1266" w:type="dxa"/>
            <w:tcBorders>
              <w:top w:val="nil"/>
              <w:left w:val="nil"/>
              <w:bottom w:val="single" w:sz="4" w:space="0" w:color="auto"/>
              <w:right w:val="single" w:sz="4" w:space="0" w:color="auto"/>
            </w:tcBorders>
            <w:shd w:val="clear" w:color="auto" w:fill="auto"/>
            <w:vAlign w:val="center"/>
            <w:hideMark/>
          </w:tcPr>
          <w:p w14:paraId="460E878A" w14:textId="77777777" w:rsidR="003B68CF" w:rsidRDefault="003B68CF" w:rsidP="003B68CF">
            <w:pPr>
              <w:spacing w:after="0" w:line="312" w:lineRule="auto"/>
              <w:jc w:val="center"/>
              <w:rPr>
                <w:sz w:val="28"/>
                <w:szCs w:val="28"/>
              </w:rPr>
            </w:pPr>
            <w:r>
              <w:rPr>
                <w:sz w:val="28"/>
                <w:szCs w:val="28"/>
              </w:rPr>
              <w:t>90</w:t>
            </w:r>
          </w:p>
        </w:tc>
        <w:tc>
          <w:tcPr>
            <w:tcW w:w="1166" w:type="dxa"/>
            <w:tcBorders>
              <w:top w:val="nil"/>
              <w:left w:val="nil"/>
              <w:bottom w:val="single" w:sz="4" w:space="0" w:color="auto"/>
              <w:right w:val="single" w:sz="4" w:space="0" w:color="auto"/>
            </w:tcBorders>
            <w:shd w:val="clear" w:color="auto" w:fill="auto"/>
            <w:vAlign w:val="center"/>
            <w:hideMark/>
          </w:tcPr>
          <w:p w14:paraId="3672A076" w14:textId="77777777" w:rsidR="003B68CF" w:rsidRDefault="003B68CF" w:rsidP="003B68CF">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6682A050" w14:textId="77777777" w:rsidR="003B68CF" w:rsidRDefault="003B68CF" w:rsidP="003B68CF">
            <w:pPr>
              <w:spacing w:after="0" w:line="312" w:lineRule="auto"/>
              <w:jc w:val="center"/>
              <w:rPr>
                <w:sz w:val="28"/>
                <w:szCs w:val="28"/>
              </w:rPr>
            </w:pPr>
            <w:r>
              <w:rPr>
                <w:sz w:val="28"/>
                <w:szCs w:val="28"/>
              </w:rPr>
              <w:t>54</w:t>
            </w:r>
          </w:p>
        </w:tc>
        <w:tc>
          <w:tcPr>
            <w:tcW w:w="1080" w:type="dxa"/>
            <w:tcBorders>
              <w:top w:val="nil"/>
              <w:left w:val="nil"/>
              <w:bottom w:val="single" w:sz="4" w:space="0" w:color="auto"/>
              <w:right w:val="single" w:sz="4" w:space="0" w:color="auto"/>
            </w:tcBorders>
            <w:shd w:val="clear" w:color="auto" w:fill="auto"/>
            <w:vAlign w:val="center"/>
            <w:hideMark/>
          </w:tcPr>
          <w:p w14:paraId="3C4D07E9" w14:textId="77777777" w:rsidR="003B68CF" w:rsidRDefault="003B68CF" w:rsidP="003B68CF">
            <w:pPr>
              <w:spacing w:after="0" w:line="312" w:lineRule="auto"/>
              <w:jc w:val="center"/>
              <w:rPr>
                <w:sz w:val="28"/>
                <w:szCs w:val="28"/>
              </w:rPr>
            </w:pPr>
            <w:r>
              <w:rPr>
                <w:sz w:val="28"/>
                <w:szCs w:val="28"/>
              </w:rPr>
              <w:t>6</w:t>
            </w:r>
          </w:p>
        </w:tc>
      </w:tr>
      <w:tr w:rsidR="003B68CF" w:rsidRPr="00632250" w14:paraId="4941A1AB" w14:textId="77777777" w:rsidTr="00BE3FBD">
        <w:trPr>
          <w:trHeight w:val="6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0253D86E" w14:textId="77777777" w:rsidR="003B68CF" w:rsidRDefault="003B68CF" w:rsidP="003B68CF">
            <w:pPr>
              <w:spacing w:after="0" w:line="312" w:lineRule="auto"/>
              <w:rPr>
                <w:sz w:val="28"/>
                <w:szCs w:val="28"/>
              </w:rPr>
            </w:pPr>
            <w:r>
              <w:rPr>
                <w:sz w:val="28"/>
                <w:szCs w:val="28"/>
              </w:rPr>
              <w:lastRenderedPageBreak/>
              <w:t>MĐ 16</w:t>
            </w:r>
          </w:p>
        </w:tc>
        <w:tc>
          <w:tcPr>
            <w:tcW w:w="2465" w:type="dxa"/>
            <w:tcBorders>
              <w:top w:val="nil"/>
              <w:left w:val="nil"/>
              <w:bottom w:val="single" w:sz="4" w:space="0" w:color="auto"/>
              <w:right w:val="single" w:sz="4" w:space="0" w:color="auto"/>
            </w:tcBorders>
            <w:shd w:val="clear" w:color="auto" w:fill="auto"/>
            <w:vAlign w:val="center"/>
            <w:hideMark/>
          </w:tcPr>
          <w:p w14:paraId="65A2A423" w14:textId="77777777" w:rsidR="003B68CF" w:rsidRDefault="003B68CF" w:rsidP="003B68CF">
            <w:pPr>
              <w:spacing w:after="0" w:line="312" w:lineRule="auto"/>
              <w:rPr>
                <w:sz w:val="28"/>
                <w:szCs w:val="28"/>
              </w:rPr>
            </w:pPr>
            <w:r>
              <w:rPr>
                <w:sz w:val="28"/>
                <w:szCs w:val="28"/>
              </w:rPr>
              <w:t>Điều khiển khí nén, điện khí nén</w:t>
            </w:r>
          </w:p>
        </w:tc>
        <w:tc>
          <w:tcPr>
            <w:tcW w:w="1101" w:type="dxa"/>
            <w:tcBorders>
              <w:top w:val="nil"/>
              <w:left w:val="nil"/>
              <w:bottom w:val="single" w:sz="4" w:space="0" w:color="auto"/>
              <w:right w:val="single" w:sz="4" w:space="0" w:color="auto"/>
            </w:tcBorders>
            <w:shd w:val="clear" w:color="auto" w:fill="auto"/>
            <w:vAlign w:val="center"/>
            <w:hideMark/>
          </w:tcPr>
          <w:p w14:paraId="2B7FCB0E" w14:textId="77777777" w:rsidR="003B68CF" w:rsidRDefault="003B68CF" w:rsidP="003B68CF">
            <w:pPr>
              <w:spacing w:after="0" w:line="312" w:lineRule="auto"/>
              <w:jc w:val="center"/>
              <w:rPr>
                <w:sz w:val="28"/>
                <w:szCs w:val="28"/>
              </w:rPr>
            </w:pPr>
            <w:r>
              <w:rPr>
                <w:sz w:val="28"/>
                <w:szCs w:val="28"/>
              </w:rPr>
              <w:t>5,0</w:t>
            </w:r>
          </w:p>
        </w:tc>
        <w:tc>
          <w:tcPr>
            <w:tcW w:w="1266" w:type="dxa"/>
            <w:tcBorders>
              <w:top w:val="nil"/>
              <w:left w:val="nil"/>
              <w:bottom w:val="single" w:sz="4" w:space="0" w:color="auto"/>
              <w:right w:val="single" w:sz="4" w:space="0" w:color="auto"/>
            </w:tcBorders>
            <w:shd w:val="clear" w:color="auto" w:fill="auto"/>
            <w:vAlign w:val="center"/>
            <w:hideMark/>
          </w:tcPr>
          <w:p w14:paraId="609D97A0" w14:textId="77777777" w:rsidR="003B68CF" w:rsidRDefault="003B68CF" w:rsidP="003B68CF">
            <w:pPr>
              <w:spacing w:after="0" w:line="312" w:lineRule="auto"/>
              <w:jc w:val="center"/>
              <w:rPr>
                <w:sz w:val="28"/>
                <w:szCs w:val="28"/>
              </w:rPr>
            </w:pPr>
            <w:r>
              <w:rPr>
                <w:sz w:val="28"/>
                <w:szCs w:val="28"/>
              </w:rPr>
              <w:t>105</w:t>
            </w:r>
          </w:p>
        </w:tc>
        <w:tc>
          <w:tcPr>
            <w:tcW w:w="1166" w:type="dxa"/>
            <w:tcBorders>
              <w:top w:val="nil"/>
              <w:left w:val="nil"/>
              <w:bottom w:val="single" w:sz="4" w:space="0" w:color="auto"/>
              <w:right w:val="single" w:sz="4" w:space="0" w:color="auto"/>
            </w:tcBorders>
            <w:shd w:val="clear" w:color="auto" w:fill="auto"/>
            <w:vAlign w:val="center"/>
            <w:hideMark/>
          </w:tcPr>
          <w:p w14:paraId="18CEB02A" w14:textId="77777777" w:rsidR="003B68CF" w:rsidRDefault="003B68CF" w:rsidP="003B68CF">
            <w:pPr>
              <w:spacing w:after="0" w:line="312" w:lineRule="auto"/>
              <w:jc w:val="center"/>
              <w:rPr>
                <w:sz w:val="28"/>
                <w:szCs w:val="28"/>
              </w:rPr>
            </w:pPr>
            <w:r>
              <w:rPr>
                <w:sz w:val="28"/>
                <w:szCs w:val="28"/>
              </w:rPr>
              <w:t>45</w:t>
            </w:r>
          </w:p>
        </w:tc>
        <w:tc>
          <w:tcPr>
            <w:tcW w:w="1417" w:type="dxa"/>
            <w:tcBorders>
              <w:top w:val="nil"/>
              <w:left w:val="nil"/>
              <w:bottom w:val="single" w:sz="4" w:space="0" w:color="auto"/>
              <w:right w:val="single" w:sz="4" w:space="0" w:color="auto"/>
            </w:tcBorders>
            <w:shd w:val="clear" w:color="auto" w:fill="auto"/>
            <w:vAlign w:val="center"/>
            <w:hideMark/>
          </w:tcPr>
          <w:p w14:paraId="4C490955" w14:textId="77777777" w:rsidR="003B68CF" w:rsidRDefault="003B68CF" w:rsidP="003B68CF">
            <w:pPr>
              <w:spacing w:after="0" w:line="312" w:lineRule="auto"/>
              <w:jc w:val="center"/>
              <w:rPr>
                <w:sz w:val="28"/>
                <w:szCs w:val="28"/>
              </w:rPr>
            </w:pPr>
            <w:r>
              <w:rPr>
                <w:sz w:val="28"/>
                <w:szCs w:val="28"/>
              </w:rPr>
              <w:t>56</w:t>
            </w:r>
          </w:p>
        </w:tc>
        <w:tc>
          <w:tcPr>
            <w:tcW w:w="1080" w:type="dxa"/>
            <w:tcBorders>
              <w:top w:val="nil"/>
              <w:left w:val="nil"/>
              <w:bottom w:val="single" w:sz="4" w:space="0" w:color="auto"/>
              <w:right w:val="single" w:sz="4" w:space="0" w:color="auto"/>
            </w:tcBorders>
            <w:shd w:val="clear" w:color="auto" w:fill="auto"/>
            <w:vAlign w:val="center"/>
            <w:hideMark/>
          </w:tcPr>
          <w:p w14:paraId="28F7E60F" w14:textId="77777777" w:rsidR="003B68CF" w:rsidRDefault="003B68CF" w:rsidP="003B68CF">
            <w:pPr>
              <w:spacing w:after="0" w:line="312" w:lineRule="auto"/>
              <w:jc w:val="center"/>
              <w:rPr>
                <w:sz w:val="28"/>
                <w:szCs w:val="28"/>
              </w:rPr>
            </w:pPr>
            <w:r>
              <w:rPr>
                <w:sz w:val="28"/>
                <w:szCs w:val="28"/>
              </w:rPr>
              <w:t>4</w:t>
            </w:r>
          </w:p>
        </w:tc>
      </w:tr>
      <w:tr w:rsidR="003B68CF" w:rsidRPr="00632250" w14:paraId="78633D57" w14:textId="77777777" w:rsidTr="00BE3FBD">
        <w:trPr>
          <w:trHeight w:val="6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75E3FD40" w14:textId="77777777" w:rsidR="003B68CF" w:rsidRDefault="003B68CF" w:rsidP="003B68CF">
            <w:pPr>
              <w:spacing w:after="0" w:line="312" w:lineRule="auto"/>
              <w:rPr>
                <w:sz w:val="28"/>
                <w:szCs w:val="28"/>
              </w:rPr>
            </w:pPr>
            <w:r>
              <w:rPr>
                <w:sz w:val="28"/>
                <w:szCs w:val="28"/>
              </w:rPr>
              <w:t>MĐ 17</w:t>
            </w:r>
          </w:p>
        </w:tc>
        <w:tc>
          <w:tcPr>
            <w:tcW w:w="2465" w:type="dxa"/>
            <w:tcBorders>
              <w:top w:val="nil"/>
              <w:left w:val="nil"/>
              <w:bottom w:val="single" w:sz="4" w:space="0" w:color="auto"/>
              <w:right w:val="single" w:sz="4" w:space="0" w:color="auto"/>
            </w:tcBorders>
            <w:shd w:val="clear" w:color="auto" w:fill="auto"/>
            <w:vAlign w:val="center"/>
            <w:hideMark/>
          </w:tcPr>
          <w:p w14:paraId="4677822D" w14:textId="77777777" w:rsidR="003B68CF" w:rsidRDefault="003B68CF" w:rsidP="003B68CF">
            <w:pPr>
              <w:spacing w:after="0" w:line="312" w:lineRule="auto"/>
              <w:rPr>
                <w:sz w:val="28"/>
                <w:szCs w:val="28"/>
              </w:rPr>
            </w:pPr>
            <w:r>
              <w:rPr>
                <w:sz w:val="28"/>
                <w:szCs w:val="28"/>
              </w:rPr>
              <w:t xml:space="preserve">Lắp đặt, vận </w:t>
            </w:r>
            <w:proofErr w:type="gramStart"/>
            <w:r>
              <w:rPr>
                <w:sz w:val="28"/>
                <w:szCs w:val="28"/>
              </w:rPr>
              <w:t>hành  hệ</w:t>
            </w:r>
            <w:proofErr w:type="gramEnd"/>
            <w:r>
              <w:rPr>
                <w:sz w:val="28"/>
                <w:szCs w:val="28"/>
              </w:rPr>
              <w:t xml:space="preserve"> thống cơ điện tử MPS</w:t>
            </w:r>
          </w:p>
        </w:tc>
        <w:tc>
          <w:tcPr>
            <w:tcW w:w="1101" w:type="dxa"/>
            <w:tcBorders>
              <w:top w:val="nil"/>
              <w:left w:val="nil"/>
              <w:bottom w:val="single" w:sz="4" w:space="0" w:color="auto"/>
              <w:right w:val="single" w:sz="4" w:space="0" w:color="auto"/>
            </w:tcBorders>
            <w:shd w:val="clear" w:color="auto" w:fill="auto"/>
            <w:vAlign w:val="center"/>
            <w:hideMark/>
          </w:tcPr>
          <w:p w14:paraId="71C9D0FC" w14:textId="77777777" w:rsidR="003B68CF" w:rsidRDefault="003B68CF" w:rsidP="003B68CF">
            <w:pPr>
              <w:spacing w:after="0" w:line="312" w:lineRule="auto"/>
              <w:jc w:val="center"/>
              <w:rPr>
                <w:sz w:val="28"/>
                <w:szCs w:val="28"/>
              </w:rPr>
            </w:pPr>
            <w:r>
              <w:rPr>
                <w:sz w:val="28"/>
                <w:szCs w:val="28"/>
              </w:rPr>
              <w:t>5,0</w:t>
            </w:r>
          </w:p>
        </w:tc>
        <w:tc>
          <w:tcPr>
            <w:tcW w:w="1266" w:type="dxa"/>
            <w:tcBorders>
              <w:top w:val="nil"/>
              <w:left w:val="nil"/>
              <w:bottom w:val="single" w:sz="4" w:space="0" w:color="auto"/>
              <w:right w:val="single" w:sz="4" w:space="0" w:color="auto"/>
            </w:tcBorders>
            <w:shd w:val="clear" w:color="auto" w:fill="auto"/>
            <w:vAlign w:val="center"/>
            <w:hideMark/>
          </w:tcPr>
          <w:p w14:paraId="66634F2D" w14:textId="77777777" w:rsidR="003B68CF" w:rsidRDefault="003B68CF" w:rsidP="003B68CF">
            <w:pPr>
              <w:spacing w:after="0" w:line="312" w:lineRule="auto"/>
              <w:jc w:val="center"/>
              <w:rPr>
                <w:sz w:val="28"/>
                <w:szCs w:val="28"/>
              </w:rPr>
            </w:pPr>
            <w:r>
              <w:rPr>
                <w:sz w:val="28"/>
                <w:szCs w:val="28"/>
              </w:rPr>
              <w:t>120</w:t>
            </w:r>
          </w:p>
        </w:tc>
        <w:tc>
          <w:tcPr>
            <w:tcW w:w="1166" w:type="dxa"/>
            <w:tcBorders>
              <w:top w:val="nil"/>
              <w:left w:val="nil"/>
              <w:bottom w:val="single" w:sz="4" w:space="0" w:color="auto"/>
              <w:right w:val="single" w:sz="4" w:space="0" w:color="auto"/>
            </w:tcBorders>
            <w:shd w:val="clear" w:color="auto" w:fill="auto"/>
            <w:vAlign w:val="center"/>
            <w:hideMark/>
          </w:tcPr>
          <w:p w14:paraId="0AE16677" w14:textId="77777777" w:rsidR="003B68CF" w:rsidRDefault="003B68CF" w:rsidP="003B68CF">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0424930A" w14:textId="77777777" w:rsidR="003B68CF" w:rsidRDefault="003B68CF" w:rsidP="003B68CF">
            <w:pPr>
              <w:spacing w:after="0" w:line="312" w:lineRule="auto"/>
              <w:jc w:val="center"/>
              <w:rPr>
                <w:sz w:val="28"/>
                <w:szCs w:val="28"/>
              </w:rPr>
            </w:pPr>
            <w:r>
              <w:rPr>
                <w:sz w:val="28"/>
                <w:szCs w:val="28"/>
              </w:rPr>
              <w:t>82</w:t>
            </w:r>
          </w:p>
        </w:tc>
        <w:tc>
          <w:tcPr>
            <w:tcW w:w="1080" w:type="dxa"/>
            <w:tcBorders>
              <w:top w:val="nil"/>
              <w:left w:val="nil"/>
              <w:bottom w:val="single" w:sz="4" w:space="0" w:color="auto"/>
              <w:right w:val="single" w:sz="4" w:space="0" w:color="auto"/>
            </w:tcBorders>
            <w:shd w:val="clear" w:color="auto" w:fill="auto"/>
            <w:vAlign w:val="center"/>
            <w:hideMark/>
          </w:tcPr>
          <w:p w14:paraId="0A2995C4" w14:textId="77777777" w:rsidR="003B68CF" w:rsidRDefault="003B68CF" w:rsidP="003B68CF">
            <w:pPr>
              <w:spacing w:after="0" w:line="312" w:lineRule="auto"/>
              <w:jc w:val="center"/>
              <w:rPr>
                <w:sz w:val="28"/>
                <w:szCs w:val="28"/>
              </w:rPr>
            </w:pPr>
            <w:r>
              <w:rPr>
                <w:sz w:val="28"/>
                <w:szCs w:val="28"/>
              </w:rPr>
              <w:t>8</w:t>
            </w:r>
          </w:p>
        </w:tc>
      </w:tr>
      <w:tr w:rsidR="003B68CF" w:rsidRPr="00632250" w14:paraId="236E80CD"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12353B34" w14:textId="77777777" w:rsidR="003B68CF" w:rsidRDefault="003B68CF" w:rsidP="003B68CF">
            <w:pPr>
              <w:spacing w:after="0" w:line="312" w:lineRule="auto"/>
              <w:rPr>
                <w:sz w:val="28"/>
                <w:szCs w:val="28"/>
              </w:rPr>
            </w:pPr>
            <w:r>
              <w:rPr>
                <w:sz w:val="28"/>
                <w:szCs w:val="28"/>
              </w:rPr>
              <w:t>MĐ 18</w:t>
            </w:r>
          </w:p>
        </w:tc>
        <w:tc>
          <w:tcPr>
            <w:tcW w:w="2465" w:type="dxa"/>
            <w:tcBorders>
              <w:top w:val="nil"/>
              <w:left w:val="nil"/>
              <w:bottom w:val="single" w:sz="4" w:space="0" w:color="auto"/>
              <w:right w:val="single" w:sz="4" w:space="0" w:color="auto"/>
            </w:tcBorders>
            <w:shd w:val="clear" w:color="auto" w:fill="auto"/>
            <w:vAlign w:val="center"/>
            <w:hideMark/>
          </w:tcPr>
          <w:p w14:paraId="1F2CF277" w14:textId="77777777" w:rsidR="003B68CF" w:rsidRDefault="003B68CF" w:rsidP="003B68CF">
            <w:pPr>
              <w:spacing w:after="0" w:line="312" w:lineRule="auto"/>
              <w:rPr>
                <w:sz w:val="28"/>
                <w:szCs w:val="28"/>
              </w:rPr>
            </w:pPr>
            <w:r>
              <w:rPr>
                <w:sz w:val="28"/>
                <w:szCs w:val="28"/>
              </w:rPr>
              <w:t>Rô bốt công nghiệp</w:t>
            </w:r>
          </w:p>
        </w:tc>
        <w:tc>
          <w:tcPr>
            <w:tcW w:w="1101" w:type="dxa"/>
            <w:tcBorders>
              <w:top w:val="nil"/>
              <w:left w:val="nil"/>
              <w:bottom w:val="single" w:sz="4" w:space="0" w:color="auto"/>
              <w:right w:val="single" w:sz="4" w:space="0" w:color="auto"/>
            </w:tcBorders>
            <w:shd w:val="clear" w:color="auto" w:fill="auto"/>
            <w:vAlign w:val="center"/>
            <w:hideMark/>
          </w:tcPr>
          <w:p w14:paraId="1A5E7807" w14:textId="77777777" w:rsidR="003B68CF" w:rsidRDefault="003B68CF" w:rsidP="003B68CF">
            <w:pPr>
              <w:spacing w:after="0" w:line="312" w:lineRule="auto"/>
              <w:jc w:val="center"/>
              <w:rPr>
                <w:sz w:val="28"/>
                <w:szCs w:val="28"/>
              </w:rPr>
            </w:pPr>
            <w:r>
              <w:rPr>
                <w:sz w:val="28"/>
                <w:szCs w:val="28"/>
              </w:rPr>
              <w:t>4,0</w:t>
            </w:r>
          </w:p>
        </w:tc>
        <w:tc>
          <w:tcPr>
            <w:tcW w:w="1266" w:type="dxa"/>
            <w:tcBorders>
              <w:top w:val="nil"/>
              <w:left w:val="nil"/>
              <w:bottom w:val="single" w:sz="4" w:space="0" w:color="auto"/>
              <w:right w:val="single" w:sz="4" w:space="0" w:color="auto"/>
            </w:tcBorders>
            <w:shd w:val="clear" w:color="auto" w:fill="auto"/>
            <w:vAlign w:val="center"/>
            <w:hideMark/>
          </w:tcPr>
          <w:p w14:paraId="352F723F" w14:textId="77777777" w:rsidR="003B68CF" w:rsidRDefault="003B68CF" w:rsidP="003B68CF">
            <w:pPr>
              <w:spacing w:after="0" w:line="312" w:lineRule="auto"/>
              <w:jc w:val="center"/>
              <w:rPr>
                <w:sz w:val="28"/>
                <w:szCs w:val="28"/>
              </w:rPr>
            </w:pPr>
            <w:r>
              <w:rPr>
                <w:sz w:val="28"/>
                <w:szCs w:val="28"/>
              </w:rPr>
              <w:t>90</w:t>
            </w:r>
          </w:p>
        </w:tc>
        <w:tc>
          <w:tcPr>
            <w:tcW w:w="1166" w:type="dxa"/>
            <w:tcBorders>
              <w:top w:val="nil"/>
              <w:left w:val="nil"/>
              <w:bottom w:val="single" w:sz="4" w:space="0" w:color="auto"/>
              <w:right w:val="single" w:sz="4" w:space="0" w:color="auto"/>
            </w:tcBorders>
            <w:shd w:val="clear" w:color="auto" w:fill="auto"/>
            <w:vAlign w:val="center"/>
            <w:hideMark/>
          </w:tcPr>
          <w:p w14:paraId="783E9C39" w14:textId="77777777" w:rsidR="003B68CF" w:rsidRDefault="003B68CF" w:rsidP="003B68CF">
            <w:pPr>
              <w:spacing w:after="0" w:line="312" w:lineRule="auto"/>
              <w:jc w:val="center"/>
              <w:rPr>
                <w:sz w:val="28"/>
                <w:szCs w:val="28"/>
              </w:rPr>
            </w:pPr>
            <w:r>
              <w:rPr>
                <w:sz w:val="28"/>
                <w:szCs w:val="28"/>
              </w:rPr>
              <w:t>30</w:t>
            </w:r>
          </w:p>
        </w:tc>
        <w:tc>
          <w:tcPr>
            <w:tcW w:w="1417" w:type="dxa"/>
            <w:tcBorders>
              <w:top w:val="nil"/>
              <w:left w:val="nil"/>
              <w:bottom w:val="single" w:sz="4" w:space="0" w:color="auto"/>
              <w:right w:val="single" w:sz="4" w:space="0" w:color="auto"/>
            </w:tcBorders>
            <w:shd w:val="clear" w:color="auto" w:fill="auto"/>
            <w:vAlign w:val="center"/>
            <w:hideMark/>
          </w:tcPr>
          <w:p w14:paraId="14FC1F89" w14:textId="77777777" w:rsidR="003B68CF" w:rsidRDefault="003B68CF" w:rsidP="003B68CF">
            <w:pPr>
              <w:spacing w:after="0" w:line="312" w:lineRule="auto"/>
              <w:jc w:val="center"/>
              <w:rPr>
                <w:sz w:val="28"/>
                <w:szCs w:val="28"/>
              </w:rPr>
            </w:pPr>
            <w:r>
              <w:rPr>
                <w:sz w:val="28"/>
                <w:szCs w:val="28"/>
              </w:rPr>
              <w:t>54</w:t>
            </w:r>
          </w:p>
        </w:tc>
        <w:tc>
          <w:tcPr>
            <w:tcW w:w="1080" w:type="dxa"/>
            <w:tcBorders>
              <w:top w:val="nil"/>
              <w:left w:val="nil"/>
              <w:bottom w:val="single" w:sz="4" w:space="0" w:color="auto"/>
              <w:right w:val="single" w:sz="4" w:space="0" w:color="auto"/>
            </w:tcBorders>
            <w:shd w:val="clear" w:color="auto" w:fill="auto"/>
            <w:vAlign w:val="center"/>
            <w:hideMark/>
          </w:tcPr>
          <w:p w14:paraId="275282BE" w14:textId="77777777" w:rsidR="003B68CF" w:rsidRDefault="003B68CF" w:rsidP="003B68CF">
            <w:pPr>
              <w:spacing w:after="0" w:line="312" w:lineRule="auto"/>
              <w:jc w:val="center"/>
              <w:rPr>
                <w:sz w:val="28"/>
                <w:szCs w:val="28"/>
              </w:rPr>
            </w:pPr>
            <w:r>
              <w:rPr>
                <w:sz w:val="28"/>
                <w:szCs w:val="28"/>
              </w:rPr>
              <w:t>6</w:t>
            </w:r>
          </w:p>
        </w:tc>
      </w:tr>
      <w:tr w:rsidR="003B68CF" w:rsidRPr="00632250" w14:paraId="66D44DF6" w14:textId="77777777" w:rsidTr="00BE3FBD">
        <w:trPr>
          <w:trHeight w:val="6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615000C7" w14:textId="77777777" w:rsidR="003B68CF" w:rsidRDefault="003B68CF" w:rsidP="003B68CF">
            <w:pPr>
              <w:spacing w:after="0" w:line="312" w:lineRule="auto"/>
              <w:rPr>
                <w:sz w:val="28"/>
                <w:szCs w:val="28"/>
              </w:rPr>
            </w:pPr>
            <w:r>
              <w:rPr>
                <w:sz w:val="28"/>
                <w:szCs w:val="28"/>
              </w:rPr>
              <w:t>MĐ 19</w:t>
            </w:r>
          </w:p>
        </w:tc>
        <w:tc>
          <w:tcPr>
            <w:tcW w:w="2465" w:type="dxa"/>
            <w:tcBorders>
              <w:top w:val="nil"/>
              <w:left w:val="nil"/>
              <w:bottom w:val="single" w:sz="4" w:space="0" w:color="auto"/>
              <w:right w:val="single" w:sz="4" w:space="0" w:color="auto"/>
            </w:tcBorders>
            <w:shd w:val="clear" w:color="auto" w:fill="auto"/>
            <w:vAlign w:val="center"/>
            <w:hideMark/>
          </w:tcPr>
          <w:p w14:paraId="553AB6FF" w14:textId="77777777" w:rsidR="003B68CF" w:rsidRDefault="003B68CF" w:rsidP="003B68CF">
            <w:pPr>
              <w:spacing w:after="0" w:line="312" w:lineRule="auto"/>
              <w:rPr>
                <w:sz w:val="28"/>
                <w:szCs w:val="28"/>
              </w:rPr>
            </w:pPr>
            <w:r>
              <w:rPr>
                <w:sz w:val="28"/>
                <w:szCs w:val="28"/>
              </w:rPr>
              <w:t>Lắp đặt vận hành và điều khiển động cơ điện</w:t>
            </w:r>
          </w:p>
        </w:tc>
        <w:tc>
          <w:tcPr>
            <w:tcW w:w="1101" w:type="dxa"/>
            <w:tcBorders>
              <w:top w:val="nil"/>
              <w:left w:val="nil"/>
              <w:bottom w:val="single" w:sz="4" w:space="0" w:color="auto"/>
              <w:right w:val="single" w:sz="4" w:space="0" w:color="auto"/>
            </w:tcBorders>
            <w:shd w:val="clear" w:color="auto" w:fill="auto"/>
            <w:vAlign w:val="center"/>
            <w:hideMark/>
          </w:tcPr>
          <w:p w14:paraId="488B3345" w14:textId="77777777" w:rsidR="003B68CF" w:rsidRDefault="003B68CF" w:rsidP="003B68CF">
            <w:pPr>
              <w:jc w:val="center"/>
              <w:rPr>
                <w:sz w:val="28"/>
                <w:szCs w:val="28"/>
              </w:rPr>
            </w:pPr>
            <w:r>
              <w:rPr>
                <w:sz w:val="28"/>
                <w:szCs w:val="28"/>
              </w:rPr>
              <w:t>5,0</w:t>
            </w:r>
          </w:p>
        </w:tc>
        <w:tc>
          <w:tcPr>
            <w:tcW w:w="1266" w:type="dxa"/>
            <w:tcBorders>
              <w:top w:val="nil"/>
              <w:left w:val="nil"/>
              <w:bottom w:val="single" w:sz="4" w:space="0" w:color="auto"/>
              <w:right w:val="single" w:sz="4" w:space="0" w:color="auto"/>
            </w:tcBorders>
            <w:shd w:val="clear" w:color="auto" w:fill="auto"/>
            <w:vAlign w:val="center"/>
            <w:hideMark/>
          </w:tcPr>
          <w:p w14:paraId="1F3AC7B8" w14:textId="77777777" w:rsidR="003B68CF" w:rsidRDefault="003B68CF" w:rsidP="003B68CF">
            <w:pPr>
              <w:jc w:val="center"/>
              <w:rPr>
                <w:sz w:val="28"/>
                <w:szCs w:val="28"/>
              </w:rPr>
            </w:pPr>
            <w:r>
              <w:rPr>
                <w:sz w:val="28"/>
                <w:szCs w:val="28"/>
              </w:rPr>
              <w:t>105</w:t>
            </w:r>
          </w:p>
        </w:tc>
        <w:tc>
          <w:tcPr>
            <w:tcW w:w="1166" w:type="dxa"/>
            <w:tcBorders>
              <w:top w:val="nil"/>
              <w:left w:val="nil"/>
              <w:bottom w:val="single" w:sz="4" w:space="0" w:color="auto"/>
              <w:right w:val="single" w:sz="4" w:space="0" w:color="auto"/>
            </w:tcBorders>
            <w:shd w:val="clear" w:color="auto" w:fill="auto"/>
            <w:vAlign w:val="center"/>
            <w:hideMark/>
          </w:tcPr>
          <w:p w14:paraId="2D0C95AB" w14:textId="77777777" w:rsidR="003B68CF" w:rsidRDefault="003B68CF" w:rsidP="003B68CF">
            <w:pPr>
              <w:jc w:val="center"/>
              <w:rPr>
                <w:sz w:val="28"/>
                <w:szCs w:val="28"/>
              </w:rPr>
            </w:pPr>
            <w:r>
              <w:rPr>
                <w:sz w:val="28"/>
                <w:szCs w:val="28"/>
              </w:rPr>
              <w:t>45</w:t>
            </w:r>
          </w:p>
        </w:tc>
        <w:tc>
          <w:tcPr>
            <w:tcW w:w="1417" w:type="dxa"/>
            <w:tcBorders>
              <w:top w:val="nil"/>
              <w:left w:val="nil"/>
              <w:bottom w:val="single" w:sz="4" w:space="0" w:color="auto"/>
              <w:right w:val="single" w:sz="4" w:space="0" w:color="auto"/>
            </w:tcBorders>
            <w:shd w:val="clear" w:color="auto" w:fill="auto"/>
            <w:vAlign w:val="center"/>
            <w:hideMark/>
          </w:tcPr>
          <w:p w14:paraId="56D680F5" w14:textId="77777777" w:rsidR="003B68CF" w:rsidRDefault="003B68CF" w:rsidP="003B68CF">
            <w:pPr>
              <w:jc w:val="center"/>
              <w:rPr>
                <w:sz w:val="28"/>
                <w:szCs w:val="28"/>
              </w:rPr>
            </w:pPr>
            <w:r>
              <w:rPr>
                <w:sz w:val="28"/>
                <w:szCs w:val="28"/>
              </w:rPr>
              <w:t>56</w:t>
            </w:r>
          </w:p>
        </w:tc>
        <w:tc>
          <w:tcPr>
            <w:tcW w:w="1080" w:type="dxa"/>
            <w:tcBorders>
              <w:top w:val="nil"/>
              <w:left w:val="nil"/>
              <w:bottom w:val="single" w:sz="4" w:space="0" w:color="auto"/>
              <w:right w:val="single" w:sz="4" w:space="0" w:color="auto"/>
            </w:tcBorders>
            <w:shd w:val="clear" w:color="auto" w:fill="auto"/>
            <w:vAlign w:val="center"/>
            <w:hideMark/>
          </w:tcPr>
          <w:p w14:paraId="7E1E2DE9" w14:textId="77777777" w:rsidR="003B68CF" w:rsidRDefault="003B68CF" w:rsidP="003B68CF">
            <w:pPr>
              <w:jc w:val="center"/>
              <w:rPr>
                <w:sz w:val="28"/>
                <w:szCs w:val="28"/>
              </w:rPr>
            </w:pPr>
            <w:r>
              <w:rPr>
                <w:sz w:val="28"/>
                <w:szCs w:val="28"/>
              </w:rPr>
              <w:t>4</w:t>
            </w:r>
          </w:p>
        </w:tc>
      </w:tr>
      <w:tr w:rsidR="003B68CF" w:rsidRPr="00632250" w14:paraId="10229644" w14:textId="77777777" w:rsidTr="00BE3FBD">
        <w:trPr>
          <w:trHeight w:val="660"/>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79BFBC31" w14:textId="77777777" w:rsidR="003B68CF" w:rsidRPr="0030051F" w:rsidRDefault="003B68CF" w:rsidP="003B68CF">
            <w:pPr>
              <w:spacing w:after="0" w:line="312" w:lineRule="auto"/>
              <w:rPr>
                <w:sz w:val="28"/>
                <w:szCs w:val="28"/>
              </w:rPr>
            </w:pPr>
            <w:r w:rsidRPr="0030051F">
              <w:rPr>
                <w:sz w:val="28"/>
                <w:szCs w:val="28"/>
              </w:rPr>
              <w:t>MĐ 20</w:t>
            </w:r>
          </w:p>
        </w:tc>
        <w:tc>
          <w:tcPr>
            <w:tcW w:w="2465" w:type="dxa"/>
            <w:tcBorders>
              <w:top w:val="nil"/>
              <w:left w:val="nil"/>
              <w:bottom w:val="single" w:sz="4" w:space="0" w:color="auto"/>
              <w:right w:val="single" w:sz="4" w:space="0" w:color="auto"/>
            </w:tcBorders>
            <w:shd w:val="clear" w:color="auto" w:fill="auto"/>
            <w:vAlign w:val="center"/>
            <w:hideMark/>
          </w:tcPr>
          <w:p w14:paraId="4BA39E3C" w14:textId="77777777" w:rsidR="003B68CF" w:rsidRPr="0030051F" w:rsidRDefault="003B68CF" w:rsidP="003B68CF">
            <w:pPr>
              <w:spacing w:after="0" w:line="312" w:lineRule="auto"/>
              <w:rPr>
                <w:sz w:val="28"/>
                <w:szCs w:val="28"/>
              </w:rPr>
            </w:pPr>
            <w:r w:rsidRPr="0030051F">
              <w:rPr>
                <w:sz w:val="28"/>
                <w:szCs w:val="28"/>
              </w:rPr>
              <w:t>Vi điều khiển cơ bản</w:t>
            </w:r>
          </w:p>
        </w:tc>
        <w:tc>
          <w:tcPr>
            <w:tcW w:w="1101" w:type="dxa"/>
            <w:tcBorders>
              <w:top w:val="nil"/>
              <w:left w:val="nil"/>
              <w:bottom w:val="single" w:sz="4" w:space="0" w:color="auto"/>
              <w:right w:val="single" w:sz="4" w:space="0" w:color="auto"/>
            </w:tcBorders>
            <w:shd w:val="clear" w:color="auto" w:fill="auto"/>
            <w:vAlign w:val="center"/>
            <w:hideMark/>
          </w:tcPr>
          <w:p w14:paraId="5EFA3624" w14:textId="77777777" w:rsidR="003B68CF" w:rsidRPr="0030051F" w:rsidRDefault="003B68CF" w:rsidP="003B68CF">
            <w:pPr>
              <w:jc w:val="center"/>
              <w:rPr>
                <w:sz w:val="28"/>
                <w:szCs w:val="28"/>
              </w:rPr>
            </w:pPr>
            <w:r w:rsidRPr="0030051F">
              <w:rPr>
                <w:sz w:val="28"/>
                <w:szCs w:val="28"/>
              </w:rPr>
              <w:t>5,0</w:t>
            </w:r>
          </w:p>
        </w:tc>
        <w:tc>
          <w:tcPr>
            <w:tcW w:w="1266" w:type="dxa"/>
            <w:tcBorders>
              <w:top w:val="nil"/>
              <w:left w:val="nil"/>
              <w:bottom w:val="single" w:sz="4" w:space="0" w:color="auto"/>
              <w:right w:val="single" w:sz="4" w:space="0" w:color="auto"/>
            </w:tcBorders>
            <w:shd w:val="clear" w:color="auto" w:fill="auto"/>
            <w:vAlign w:val="center"/>
            <w:hideMark/>
          </w:tcPr>
          <w:p w14:paraId="3FFBF4D2" w14:textId="77777777" w:rsidR="003B68CF" w:rsidRPr="0030051F" w:rsidRDefault="003B68CF" w:rsidP="003B68CF">
            <w:pPr>
              <w:jc w:val="center"/>
              <w:rPr>
                <w:sz w:val="28"/>
                <w:szCs w:val="28"/>
              </w:rPr>
            </w:pPr>
            <w:r w:rsidRPr="0030051F">
              <w:rPr>
                <w:sz w:val="28"/>
                <w:szCs w:val="28"/>
              </w:rPr>
              <w:t>105</w:t>
            </w:r>
          </w:p>
        </w:tc>
        <w:tc>
          <w:tcPr>
            <w:tcW w:w="1166" w:type="dxa"/>
            <w:tcBorders>
              <w:top w:val="nil"/>
              <w:left w:val="nil"/>
              <w:bottom w:val="single" w:sz="4" w:space="0" w:color="auto"/>
              <w:right w:val="single" w:sz="4" w:space="0" w:color="auto"/>
            </w:tcBorders>
            <w:shd w:val="clear" w:color="auto" w:fill="auto"/>
            <w:vAlign w:val="center"/>
            <w:hideMark/>
          </w:tcPr>
          <w:p w14:paraId="3FEBEBCA" w14:textId="77777777" w:rsidR="003B68CF" w:rsidRPr="0030051F" w:rsidRDefault="003B68CF" w:rsidP="003B68CF">
            <w:pPr>
              <w:jc w:val="center"/>
              <w:rPr>
                <w:sz w:val="28"/>
                <w:szCs w:val="28"/>
              </w:rPr>
            </w:pPr>
            <w:r w:rsidRPr="0030051F">
              <w:rPr>
                <w:sz w:val="28"/>
                <w:szCs w:val="28"/>
              </w:rPr>
              <w:t>45</w:t>
            </w:r>
          </w:p>
        </w:tc>
        <w:tc>
          <w:tcPr>
            <w:tcW w:w="1417" w:type="dxa"/>
            <w:tcBorders>
              <w:top w:val="nil"/>
              <w:left w:val="nil"/>
              <w:bottom w:val="single" w:sz="4" w:space="0" w:color="auto"/>
              <w:right w:val="single" w:sz="4" w:space="0" w:color="auto"/>
            </w:tcBorders>
            <w:shd w:val="clear" w:color="auto" w:fill="auto"/>
            <w:vAlign w:val="center"/>
            <w:hideMark/>
          </w:tcPr>
          <w:p w14:paraId="58C17382" w14:textId="77777777" w:rsidR="003B68CF" w:rsidRPr="0030051F" w:rsidRDefault="003B68CF" w:rsidP="003B68CF">
            <w:pPr>
              <w:jc w:val="center"/>
              <w:rPr>
                <w:sz w:val="28"/>
                <w:szCs w:val="28"/>
              </w:rPr>
            </w:pPr>
            <w:r w:rsidRPr="0030051F">
              <w:rPr>
                <w:sz w:val="28"/>
                <w:szCs w:val="28"/>
              </w:rPr>
              <w:t>56</w:t>
            </w:r>
          </w:p>
        </w:tc>
        <w:tc>
          <w:tcPr>
            <w:tcW w:w="1080" w:type="dxa"/>
            <w:tcBorders>
              <w:top w:val="nil"/>
              <w:left w:val="nil"/>
              <w:bottom w:val="single" w:sz="4" w:space="0" w:color="auto"/>
              <w:right w:val="single" w:sz="4" w:space="0" w:color="auto"/>
            </w:tcBorders>
            <w:shd w:val="clear" w:color="auto" w:fill="auto"/>
            <w:vAlign w:val="center"/>
            <w:hideMark/>
          </w:tcPr>
          <w:p w14:paraId="107914E0" w14:textId="77777777" w:rsidR="003B68CF" w:rsidRDefault="003B68CF" w:rsidP="003B68CF">
            <w:pPr>
              <w:jc w:val="center"/>
              <w:rPr>
                <w:sz w:val="28"/>
                <w:szCs w:val="28"/>
              </w:rPr>
            </w:pPr>
            <w:r>
              <w:rPr>
                <w:sz w:val="28"/>
                <w:szCs w:val="28"/>
              </w:rPr>
              <w:t>4</w:t>
            </w:r>
          </w:p>
        </w:tc>
      </w:tr>
      <w:tr w:rsidR="003B68CF" w:rsidRPr="00632250" w14:paraId="43E69AE9" w14:textId="77777777" w:rsidTr="00BE3FBD">
        <w:trPr>
          <w:trHeight w:val="375"/>
        </w:trPr>
        <w:tc>
          <w:tcPr>
            <w:tcW w:w="1135" w:type="dxa"/>
            <w:tcBorders>
              <w:top w:val="nil"/>
              <w:left w:val="single" w:sz="4" w:space="0" w:color="auto"/>
              <w:bottom w:val="single" w:sz="4" w:space="0" w:color="auto"/>
              <w:right w:val="single" w:sz="4" w:space="0" w:color="auto"/>
            </w:tcBorders>
            <w:shd w:val="clear" w:color="auto" w:fill="auto"/>
            <w:vAlign w:val="center"/>
            <w:hideMark/>
          </w:tcPr>
          <w:p w14:paraId="19EB6DB8" w14:textId="77777777" w:rsidR="003B68CF" w:rsidRDefault="003B68CF" w:rsidP="003B68CF">
            <w:pPr>
              <w:spacing w:after="0" w:line="312" w:lineRule="auto"/>
              <w:rPr>
                <w:sz w:val="28"/>
                <w:szCs w:val="28"/>
              </w:rPr>
            </w:pPr>
            <w:r>
              <w:rPr>
                <w:sz w:val="28"/>
                <w:szCs w:val="28"/>
              </w:rPr>
              <w:t>MĐ 21</w:t>
            </w:r>
          </w:p>
        </w:tc>
        <w:tc>
          <w:tcPr>
            <w:tcW w:w="2465" w:type="dxa"/>
            <w:tcBorders>
              <w:top w:val="nil"/>
              <w:left w:val="nil"/>
              <w:bottom w:val="single" w:sz="4" w:space="0" w:color="auto"/>
              <w:right w:val="single" w:sz="4" w:space="0" w:color="auto"/>
            </w:tcBorders>
            <w:shd w:val="clear" w:color="auto" w:fill="auto"/>
            <w:vAlign w:val="center"/>
            <w:hideMark/>
          </w:tcPr>
          <w:p w14:paraId="77DCFC77" w14:textId="77777777" w:rsidR="003B68CF" w:rsidRDefault="003B68CF" w:rsidP="003B68CF">
            <w:pPr>
              <w:spacing w:after="0" w:line="312" w:lineRule="auto"/>
              <w:rPr>
                <w:sz w:val="28"/>
                <w:szCs w:val="28"/>
              </w:rPr>
            </w:pPr>
            <w:r>
              <w:rPr>
                <w:sz w:val="28"/>
                <w:szCs w:val="28"/>
              </w:rPr>
              <w:t>Thực tập tốt nghiệp</w:t>
            </w:r>
          </w:p>
        </w:tc>
        <w:tc>
          <w:tcPr>
            <w:tcW w:w="1101" w:type="dxa"/>
            <w:tcBorders>
              <w:top w:val="nil"/>
              <w:left w:val="nil"/>
              <w:bottom w:val="single" w:sz="4" w:space="0" w:color="auto"/>
              <w:right w:val="single" w:sz="4" w:space="0" w:color="auto"/>
            </w:tcBorders>
            <w:shd w:val="clear" w:color="auto" w:fill="auto"/>
            <w:vAlign w:val="center"/>
            <w:hideMark/>
          </w:tcPr>
          <w:p w14:paraId="73CE4C26" w14:textId="77777777" w:rsidR="003B68CF" w:rsidRDefault="003B68CF" w:rsidP="003B68CF">
            <w:pPr>
              <w:spacing w:after="0" w:line="312" w:lineRule="auto"/>
              <w:jc w:val="center"/>
              <w:rPr>
                <w:sz w:val="28"/>
                <w:szCs w:val="28"/>
              </w:rPr>
            </w:pPr>
            <w:r>
              <w:rPr>
                <w:sz w:val="28"/>
                <w:szCs w:val="28"/>
              </w:rPr>
              <w:t>8,0</w:t>
            </w:r>
          </w:p>
        </w:tc>
        <w:tc>
          <w:tcPr>
            <w:tcW w:w="1266" w:type="dxa"/>
            <w:tcBorders>
              <w:top w:val="nil"/>
              <w:left w:val="nil"/>
              <w:bottom w:val="single" w:sz="4" w:space="0" w:color="auto"/>
              <w:right w:val="single" w:sz="4" w:space="0" w:color="auto"/>
            </w:tcBorders>
            <w:shd w:val="clear" w:color="auto" w:fill="auto"/>
            <w:vAlign w:val="center"/>
            <w:hideMark/>
          </w:tcPr>
          <w:p w14:paraId="4C4C55CD" w14:textId="77777777" w:rsidR="003B68CF" w:rsidRDefault="003B68CF" w:rsidP="003B68CF">
            <w:pPr>
              <w:spacing w:after="0" w:line="312" w:lineRule="auto"/>
              <w:jc w:val="center"/>
              <w:rPr>
                <w:sz w:val="28"/>
                <w:szCs w:val="28"/>
              </w:rPr>
            </w:pPr>
            <w:r>
              <w:rPr>
                <w:sz w:val="28"/>
                <w:szCs w:val="28"/>
              </w:rPr>
              <w:t>360</w:t>
            </w:r>
          </w:p>
        </w:tc>
        <w:tc>
          <w:tcPr>
            <w:tcW w:w="1166" w:type="dxa"/>
            <w:tcBorders>
              <w:top w:val="nil"/>
              <w:left w:val="nil"/>
              <w:bottom w:val="single" w:sz="4" w:space="0" w:color="auto"/>
              <w:right w:val="single" w:sz="4" w:space="0" w:color="auto"/>
            </w:tcBorders>
            <w:shd w:val="clear" w:color="auto" w:fill="auto"/>
            <w:vAlign w:val="center"/>
            <w:hideMark/>
          </w:tcPr>
          <w:p w14:paraId="27846706" w14:textId="77777777" w:rsidR="003B68CF" w:rsidRDefault="003B68CF" w:rsidP="003B68CF">
            <w:pPr>
              <w:spacing w:after="0" w:line="312" w:lineRule="auto"/>
              <w:jc w:val="center"/>
              <w:rPr>
                <w:sz w:val="28"/>
                <w:szCs w:val="28"/>
              </w:rPr>
            </w:pPr>
            <w:r>
              <w:rPr>
                <w:sz w:val="28"/>
                <w:szCs w:val="28"/>
              </w:rPr>
              <w:t>0</w:t>
            </w:r>
          </w:p>
        </w:tc>
        <w:tc>
          <w:tcPr>
            <w:tcW w:w="1417" w:type="dxa"/>
            <w:tcBorders>
              <w:top w:val="nil"/>
              <w:left w:val="nil"/>
              <w:bottom w:val="single" w:sz="4" w:space="0" w:color="auto"/>
              <w:right w:val="single" w:sz="4" w:space="0" w:color="auto"/>
            </w:tcBorders>
            <w:shd w:val="clear" w:color="auto" w:fill="auto"/>
            <w:vAlign w:val="center"/>
            <w:hideMark/>
          </w:tcPr>
          <w:p w14:paraId="1D712AF2" w14:textId="77777777" w:rsidR="003B68CF" w:rsidRDefault="003B68CF" w:rsidP="003B68CF">
            <w:pPr>
              <w:spacing w:after="0" w:line="312" w:lineRule="auto"/>
              <w:jc w:val="center"/>
              <w:rPr>
                <w:sz w:val="28"/>
                <w:szCs w:val="28"/>
              </w:rPr>
            </w:pPr>
            <w:r>
              <w:rPr>
                <w:sz w:val="28"/>
                <w:szCs w:val="28"/>
              </w:rPr>
              <w:t>360</w:t>
            </w:r>
          </w:p>
        </w:tc>
        <w:tc>
          <w:tcPr>
            <w:tcW w:w="1080" w:type="dxa"/>
            <w:tcBorders>
              <w:top w:val="nil"/>
              <w:left w:val="nil"/>
              <w:bottom w:val="single" w:sz="4" w:space="0" w:color="auto"/>
              <w:right w:val="single" w:sz="4" w:space="0" w:color="auto"/>
            </w:tcBorders>
            <w:shd w:val="clear" w:color="auto" w:fill="auto"/>
            <w:vAlign w:val="center"/>
            <w:hideMark/>
          </w:tcPr>
          <w:p w14:paraId="1989509F" w14:textId="77777777" w:rsidR="003B68CF" w:rsidRDefault="003B68CF" w:rsidP="003B68CF">
            <w:pPr>
              <w:spacing w:after="0" w:line="312" w:lineRule="auto"/>
              <w:jc w:val="center"/>
              <w:rPr>
                <w:sz w:val="28"/>
                <w:szCs w:val="28"/>
              </w:rPr>
            </w:pPr>
            <w:r>
              <w:rPr>
                <w:sz w:val="28"/>
                <w:szCs w:val="28"/>
              </w:rPr>
              <w:t>0</w:t>
            </w:r>
          </w:p>
        </w:tc>
      </w:tr>
      <w:tr w:rsidR="00396314" w:rsidRPr="00632250" w14:paraId="4A89D4D8" w14:textId="77777777" w:rsidTr="00FB1AF6">
        <w:trPr>
          <w:trHeight w:val="375"/>
        </w:trPr>
        <w:tc>
          <w:tcPr>
            <w:tcW w:w="360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00D1AA80" w14:textId="77777777" w:rsidR="00396314" w:rsidRPr="00632250" w:rsidRDefault="00396314" w:rsidP="00396314">
            <w:pPr>
              <w:spacing w:after="0" w:line="312" w:lineRule="auto"/>
              <w:rPr>
                <w:rFonts w:eastAsia="Times New Roman" w:cs="Times New Roman"/>
                <w:b/>
                <w:bCs/>
                <w:sz w:val="28"/>
                <w:szCs w:val="28"/>
              </w:rPr>
            </w:pPr>
            <w:r w:rsidRPr="00632250">
              <w:rPr>
                <w:rFonts w:eastAsia="Times New Roman" w:cs="Times New Roman"/>
                <w:b/>
                <w:bCs/>
                <w:sz w:val="28"/>
                <w:szCs w:val="28"/>
              </w:rPr>
              <w:t>TỔNG CỘNG</w:t>
            </w:r>
          </w:p>
        </w:tc>
        <w:tc>
          <w:tcPr>
            <w:tcW w:w="11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6996A" w14:textId="4321853B" w:rsidR="00396314" w:rsidRDefault="00396314" w:rsidP="00396314">
            <w:pPr>
              <w:jc w:val="center"/>
              <w:rPr>
                <w:b/>
                <w:bCs/>
                <w:color w:val="C00000"/>
                <w:sz w:val="28"/>
                <w:szCs w:val="28"/>
              </w:rPr>
            </w:pPr>
            <w:r>
              <w:rPr>
                <w:b/>
                <w:bCs/>
                <w:color w:val="FF0000"/>
                <w:szCs w:val="26"/>
              </w:rPr>
              <w:t>75</w:t>
            </w:r>
          </w:p>
        </w:tc>
        <w:tc>
          <w:tcPr>
            <w:tcW w:w="1266" w:type="dxa"/>
            <w:tcBorders>
              <w:top w:val="single" w:sz="4" w:space="0" w:color="auto"/>
              <w:left w:val="nil"/>
              <w:bottom w:val="single" w:sz="4" w:space="0" w:color="auto"/>
              <w:right w:val="single" w:sz="4" w:space="0" w:color="auto"/>
            </w:tcBorders>
            <w:shd w:val="clear" w:color="auto" w:fill="auto"/>
            <w:vAlign w:val="center"/>
            <w:hideMark/>
          </w:tcPr>
          <w:p w14:paraId="74B831BA" w14:textId="586DD85C" w:rsidR="00396314" w:rsidRDefault="00396314" w:rsidP="00396314">
            <w:pPr>
              <w:jc w:val="center"/>
              <w:rPr>
                <w:b/>
                <w:bCs/>
                <w:color w:val="C00000"/>
                <w:sz w:val="28"/>
                <w:szCs w:val="28"/>
              </w:rPr>
            </w:pPr>
            <w:r>
              <w:rPr>
                <w:b/>
                <w:bCs/>
                <w:color w:val="FF0000"/>
                <w:szCs w:val="26"/>
              </w:rPr>
              <w:t>1740</w:t>
            </w:r>
          </w:p>
        </w:tc>
        <w:tc>
          <w:tcPr>
            <w:tcW w:w="1166" w:type="dxa"/>
            <w:tcBorders>
              <w:top w:val="single" w:sz="4" w:space="0" w:color="auto"/>
              <w:left w:val="nil"/>
              <w:bottom w:val="single" w:sz="4" w:space="0" w:color="auto"/>
              <w:right w:val="single" w:sz="4" w:space="0" w:color="auto"/>
            </w:tcBorders>
            <w:shd w:val="clear" w:color="auto" w:fill="auto"/>
            <w:vAlign w:val="center"/>
            <w:hideMark/>
          </w:tcPr>
          <w:p w14:paraId="59589713" w14:textId="1A7DFF0B" w:rsidR="00396314" w:rsidRDefault="00396314" w:rsidP="00396314">
            <w:pPr>
              <w:jc w:val="center"/>
              <w:rPr>
                <w:b/>
                <w:bCs/>
                <w:color w:val="C00000"/>
                <w:sz w:val="28"/>
                <w:szCs w:val="28"/>
              </w:rPr>
            </w:pPr>
            <w:r>
              <w:rPr>
                <w:b/>
                <w:bCs/>
                <w:color w:val="FF0000"/>
                <w:szCs w:val="26"/>
              </w:rPr>
              <w:t>569</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36A8A113" w14:textId="2667A0DA" w:rsidR="00396314" w:rsidRDefault="00396314" w:rsidP="00396314">
            <w:pPr>
              <w:jc w:val="center"/>
              <w:rPr>
                <w:b/>
                <w:bCs/>
                <w:color w:val="C00000"/>
                <w:sz w:val="28"/>
                <w:szCs w:val="28"/>
              </w:rPr>
            </w:pPr>
            <w:r>
              <w:rPr>
                <w:b/>
                <w:bCs/>
                <w:color w:val="FF0000"/>
                <w:szCs w:val="26"/>
              </w:rPr>
              <w:t>1099</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7E382253" w14:textId="417F4239" w:rsidR="00396314" w:rsidRDefault="00396314" w:rsidP="00396314">
            <w:pPr>
              <w:jc w:val="center"/>
              <w:rPr>
                <w:b/>
                <w:bCs/>
                <w:color w:val="C00000"/>
                <w:sz w:val="28"/>
                <w:szCs w:val="28"/>
              </w:rPr>
            </w:pPr>
            <w:r>
              <w:rPr>
                <w:b/>
                <w:bCs/>
                <w:color w:val="FF0000"/>
                <w:szCs w:val="26"/>
              </w:rPr>
              <w:t>72</w:t>
            </w:r>
          </w:p>
        </w:tc>
      </w:tr>
      <w:tr w:rsidR="00396314" w:rsidRPr="00632250" w14:paraId="0DF02847" w14:textId="77777777" w:rsidTr="00FB1AF6">
        <w:trPr>
          <w:trHeight w:val="375"/>
        </w:trPr>
        <w:tc>
          <w:tcPr>
            <w:tcW w:w="3600" w:type="dxa"/>
            <w:gridSpan w:val="2"/>
            <w:tcBorders>
              <w:top w:val="nil"/>
              <w:left w:val="single" w:sz="4" w:space="0" w:color="auto"/>
              <w:bottom w:val="single" w:sz="4" w:space="0" w:color="auto"/>
              <w:right w:val="single" w:sz="4" w:space="0" w:color="auto"/>
            </w:tcBorders>
            <w:shd w:val="clear" w:color="auto" w:fill="auto"/>
            <w:vAlign w:val="center"/>
            <w:hideMark/>
          </w:tcPr>
          <w:p w14:paraId="24B744B4" w14:textId="77777777" w:rsidR="00396314" w:rsidRPr="00632250" w:rsidRDefault="00396314" w:rsidP="00396314">
            <w:pPr>
              <w:spacing w:after="0" w:line="312" w:lineRule="auto"/>
              <w:rPr>
                <w:rFonts w:eastAsia="Times New Roman" w:cs="Times New Roman"/>
                <w:b/>
                <w:bCs/>
                <w:sz w:val="28"/>
                <w:szCs w:val="28"/>
              </w:rPr>
            </w:pPr>
            <w:r w:rsidRPr="00632250">
              <w:rPr>
                <w:rFonts w:eastAsia="Times New Roman" w:cs="Times New Roman"/>
                <w:b/>
                <w:bCs/>
                <w:sz w:val="28"/>
                <w:szCs w:val="28"/>
              </w:rPr>
              <w:t>Tỉ lệ</w:t>
            </w:r>
          </w:p>
          <w:p w14:paraId="25D365E3" w14:textId="77777777" w:rsidR="00396314" w:rsidRPr="00632250" w:rsidRDefault="00396314" w:rsidP="00396314">
            <w:pPr>
              <w:spacing w:after="0" w:line="312" w:lineRule="auto"/>
              <w:rPr>
                <w:rFonts w:eastAsia="Times New Roman" w:cs="Times New Roman"/>
                <w:szCs w:val="26"/>
              </w:rPr>
            </w:pPr>
            <w:r w:rsidRPr="00632250">
              <w:rPr>
                <w:rFonts w:eastAsia="Times New Roman" w:cs="Times New Roman"/>
                <w:szCs w:val="26"/>
              </w:rPr>
              <w:t> </w:t>
            </w:r>
          </w:p>
        </w:tc>
        <w:tc>
          <w:tcPr>
            <w:tcW w:w="1101" w:type="dxa"/>
            <w:tcBorders>
              <w:top w:val="nil"/>
              <w:left w:val="single" w:sz="4" w:space="0" w:color="auto"/>
              <w:bottom w:val="single" w:sz="4" w:space="0" w:color="auto"/>
              <w:right w:val="single" w:sz="4" w:space="0" w:color="auto"/>
            </w:tcBorders>
            <w:shd w:val="clear" w:color="auto" w:fill="auto"/>
            <w:vAlign w:val="center"/>
            <w:hideMark/>
          </w:tcPr>
          <w:p w14:paraId="39F88DA8" w14:textId="3C2D8080" w:rsidR="00396314" w:rsidRDefault="00396314" w:rsidP="00396314">
            <w:pPr>
              <w:spacing w:after="0" w:line="312" w:lineRule="auto"/>
              <w:jc w:val="center"/>
              <w:rPr>
                <w:b/>
                <w:bCs/>
                <w:color w:val="C00000"/>
                <w:sz w:val="28"/>
                <w:szCs w:val="28"/>
              </w:rPr>
            </w:pPr>
            <w:r>
              <w:rPr>
                <w:b/>
                <w:bCs/>
                <w:color w:val="FF0000"/>
                <w:szCs w:val="26"/>
              </w:rPr>
              <w:t> </w:t>
            </w:r>
          </w:p>
        </w:tc>
        <w:tc>
          <w:tcPr>
            <w:tcW w:w="1266" w:type="dxa"/>
            <w:tcBorders>
              <w:top w:val="nil"/>
              <w:left w:val="nil"/>
              <w:bottom w:val="single" w:sz="4" w:space="0" w:color="auto"/>
              <w:right w:val="single" w:sz="4" w:space="0" w:color="auto"/>
            </w:tcBorders>
            <w:shd w:val="clear" w:color="auto" w:fill="auto"/>
            <w:vAlign w:val="center"/>
            <w:hideMark/>
          </w:tcPr>
          <w:p w14:paraId="0F5F37DB" w14:textId="0BCA9E70" w:rsidR="00396314" w:rsidRDefault="00396314" w:rsidP="00396314">
            <w:pPr>
              <w:jc w:val="center"/>
              <w:rPr>
                <w:b/>
                <w:bCs/>
                <w:color w:val="C00000"/>
                <w:sz w:val="28"/>
                <w:szCs w:val="28"/>
              </w:rPr>
            </w:pPr>
            <w:r>
              <w:rPr>
                <w:b/>
                <w:bCs/>
                <w:color w:val="FF0000"/>
                <w:szCs w:val="26"/>
              </w:rPr>
              <w:t>100%</w:t>
            </w:r>
          </w:p>
        </w:tc>
        <w:tc>
          <w:tcPr>
            <w:tcW w:w="1166" w:type="dxa"/>
            <w:tcBorders>
              <w:top w:val="nil"/>
              <w:left w:val="nil"/>
              <w:bottom w:val="single" w:sz="4" w:space="0" w:color="auto"/>
              <w:right w:val="single" w:sz="4" w:space="0" w:color="auto"/>
            </w:tcBorders>
            <w:shd w:val="clear" w:color="auto" w:fill="auto"/>
            <w:vAlign w:val="center"/>
            <w:hideMark/>
          </w:tcPr>
          <w:p w14:paraId="52EE8D85" w14:textId="131212B9" w:rsidR="00396314" w:rsidRDefault="00396314" w:rsidP="00396314">
            <w:pPr>
              <w:jc w:val="center"/>
              <w:rPr>
                <w:b/>
                <w:bCs/>
                <w:color w:val="C00000"/>
                <w:sz w:val="28"/>
                <w:szCs w:val="28"/>
              </w:rPr>
            </w:pPr>
            <w:r>
              <w:rPr>
                <w:b/>
                <w:bCs/>
                <w:color w:val="FF0000"/>
                <w:szCs w:val="26"/>
              </w:rPr>
              <w:t>32.70%</w:t>
            </w:r>
          </w:p>
        </w:tc>
        <w:tc>
          <w:tcPr>
            <w:tcW w:w="1417" w:type="dxa"/>
            <w:tcBorders>
              <w:top w:val="nil"/>
              <w:left w:val="nil"/>
              <w:bottom w:val="single" w:sz="4" w:space="0" w:color="auto"/>
              <w:right w:val="single" w:sz="4" w:space="0" w:color="auto"/>
            </w:tcBorders>
            <w:shd w:val="clear" w:color="auto" w:fill="auto"/>
            <w:vAlign w:val="center"/>
            <w:hideMark/>
          </w:tcPr>
          <w:p w14:paraId="24B813AA" w14:textId="36D9EEF0" w:rsidR="00396314" w:rsidRDefault="00396314" w:rsidP="00396314">
            <w:pPr>
              <w:jc w:val="center"/>
              <w:rPr>
                <w:b/>
                <w:bCs/>
                <w:color w:val="C00000"/>
                <w:sz w:val="28"/>
                <w:szCs w:val="28"/>
              </w:rPr>
            </w:pPr>
            <w:r>
              <w:rPr>
                <w:b/>
                <w:bCs/>
                <w:color w:val="FF0000"/>
                <w:szCs w:val="26"/>
              </w:rPr>
              <w:t>63.16%</w:t>
            </w:r>
          </w:p>
        </w:tc>
        <w:tc>
          <w:tcPr>
            <w:tcW w:w="1080" w:type="dxa"/>
            <w:tcBorders>
              <w:top w:val="nil"/>
              <w:left w:val="nil"/>
              <w:bottom w:val="single" w:sz="4" w:space="0" w:color="auto"/>
              <w:right w:val="single" w:sz="4" w:space="0" w:color="auto"/>
            </w:tcBorders>
            <w:shd w:val="clear" w:color="auto" w:fill="auto"/>
            <w:vAlign w:val="center"/>
            <w:hideMark/>
          </w:tcPr>
          <w:p w14:paraId="44D72D42" w14:textId="40FDFC19" w:rsidR="00396314" w:rsidRDefault="00396314" w:rsidP="00396314">
            <w:pPr>
              <w:jc w:val="center"/>
              <w:rPr>
                <w:b/>
                <w:bCs/>
                <w:color w:val="C00000"/>
                <w:sz w:val="28"/>
                <w:szCs w:val="28"/>
              </w:rPr>
            </w:pPr>
            <w:r>
              <w:rPr>
                <w:b/>
                <w:bCs/>
                <w:color w:val="FF0000"/>
                <w:szCs w:val="26"/>
              </w:rPr>
              <w:t>4.14%</w:t>
            </w:r>
          </w:p>
        </w:tc>
      </w:tr>
    </w:tbl>
    <w:p w14:paraId="5145E377" w14:textId="77777777" w:rsidR="00EA6FDD" w:rsidRPr="00632250" w:rsidRDefault="00701308" w:rsidP="00C91F7E">
      <w:pPr>
        <w:spacing w:after="0" w:line="312" w:lineRule="auto"/>
        <w:rPr>
          <w:rFonts w:eastAsia="Times New Roman" w:cs="Times New Roman"/>
          <w:sz w:val="28"/>
          <w:szCs w:val="28"/>
          <w:lang w:val="pt-BR"/>
        </w:rPr>
      </w:pPr>
      <w:r w:rsidRPr="00632250">
        <w:rPr>
          <w:rFonts w:eastAsia="Times New Roman" w:cs="Times New Roman"/>
          <w:bCs/>
          <w:sz w:val="28"/>
          <w:szCs w:val="28"/>
          <w:lang w:val="pt-BR"/>
        </w:rPr>
        <w:t>(*): Số tín chỉ = (Số giờ LT/15) + (Số giờ TH/30) + (Số giờ TTSX/45)</w:t>
      </w:r>
    </w:p>
    <w:p w14:paraId="01342480" w14:textId="77777777" w:rsidR="00EA6FDD" w:rsidRPr="00632250" w:rsidRDefault="00701308" w:rsidP="00C91F7E">
      <w:pPr>
        <w:spacing w:after="0" w:line="312" w:lineRule="auto"/>
        <w:rPr>
          <w:rFonts w:eastAsia="Times New Roman" w:cs="Times New Roman"/>
          <w:i/>
          <w:sz w:val="28"/>
          <w:szCs w:val="28"/>
          <w:lang w:val="pt-BR"/>
        </w:rPr>
      </w:pPr>
      <w:r w:rsidRPr="00632250">
        <w:rPr>
          <w:rFonts w:eastAsia="Times New Roman" w:cs="Times New Roman"/>
          <w:i/>
          <w:sz w:val="28"/>
          <w:szCs w:val="28"/>
          <w:lang w:val="pt-BR"/>
        </w:rPr>
        <w:t xml:space="preserve">                 (Nội dung chi tiết xem Phụ lục kèm theo)</w:t>
      </w:r>
    </w:p>
    <w:p w14:paraId="342C4B37" w14:textId="77777777" w:rsidR="00D43514" w:rsidRPr="00EE3816" w:rsidRDefault="00D43514" w:rsidP="00EE3816">
      <w:pPr>
        <w:spacing w:after="0" w:line="312" w:lineRule="auto"/>
        <w:rPr>
          <w:b/>
          <w:sz w:val="28"/>
          <w:szCs w:val="28"/>
          <w:lang w:val="pt-BR"/>
        </w:rPr>
      </w:pPr>
    </w:p>
    <w:p w14:paraId="2E1BD9F0" w14:textId="77777777" w:rsidR="00EE3816" w:rsidRPr="00EE3816" w:rsidRDefault="00EE3816" w:rsidP="00EE3816">
      <w:pPr>
        <w:rPr>
          <w:b/>
          <w:sz w:val="28"/>
          <w:szCs w:val="28"/>
        </w:rPr>
      </w:pPr>
      <w:r w:rsidRPr="00EE3816">
        <w:rPr>
          <w:b/>
          <w:sz w:val="28"/>
          <w:szCs w:val="28"/>
        </w:rPr>
        <w:t>4. Hướng dẫn sử dụng chương trình</w:t>
      </w:r>
    </w:p>
    <w:p w14:paraId="7D84850E" w14:textId="77777777" w:rsidR="00EE3816" w:rsidRPr="00EE3816" w:rsidRDefault="00EE3816" w:rsidP="00EE3816">
      <w:pPr>
        <w:rPr>
          <w:b/>
          <w:sz w:val="28"/>
          <w:szCs w:val="28"/>
        </w:rPr>
      </w:pPr>
      <w:r w:rsidRPr="00EE3816">
        <w:rPr>
          <w:b/>
          <w:sz w:val="28"/>
          <w:szCs w:val="28"/>
        </w:rPr>
        <w:t>4.1. Hướng dẫn xác định nội dung và thời gian đào tạo và các hoạt động ngoại khóa:</w:t>
      </w:r>
    </w:p>
    <w:p w14:paraId="5FF1651E" w14:textId="77777777" w:rsidR="00EE3816" w:rsidRPr="00EE3816" w:rsidRDefault="00EE3816" w:rsidP="00EE3816">
      <w:pPr>
        <w:numPr>
          <w:ilvl w:val="2"/>
          <w:numId w:val="136"/>
        </w:numPr>
        <w:spacing w:before="120" w:after="0" w:line="240" w:lineRule="auto"/>
        <w:ind w:left="0" w:firstLine="0"/>
        <w:jc w:val="both"/>
        <w:rPr>
          <w:i/>
          <w:sz w:val="28"/>
          <w:szCs w:val="28"/>
        </w:rPr>
      </w:pPr>
      <w:r w:rsidRPr="00EE3816">
        <w:rPr>
          <w:i/>
          <w:sz w:val="28"/>
          <w:szCs w:val="28"/>
        </w:rPr>
        <w:t>Thời gian học tập: 90 tuần; thời gian ôn, kiểm tra kết thúc môn học/mô đun, thời gian ôn thi và thi tốt nghiệp là 210h; Trong đó thi tốt nghiệp là 90h.</w:t>
      </w:r>
    </w:p>
    <w:p w14:paraId="4AC113A1" w14:textId="77777777" w:rsidR="00EE3816" w:rsidRPr="00EE3816" w:rsidRDefault="00EE3816" w:rsidP="00EE3816">
      <w:pPr>
        <w:numPr>
          <w:ilvl w:val="2"/>
          <w:numId w:val="136"/>
        </w:numPr>
        <w:spacing w:before="120" w:after="0" w:line="240" w:lineRule="auto"/>
        <w:ind w:left="810" w:hanging="744"/>
        <w:jc w:val="both"/>
        <w:rPr>
          <w:i/>
          <w:sz w:val="28"/>
          <w:szCs w:val="28"/>
        </w:rPr>
      </w:pPr>
      <w:r w:rsidRPr="00EE3816">
        <w:rPr>
          <w:i/>
          <w:sz w:val="28"/>
          <w:szCs w:val="28"/>
        </w:rPr>
        <w:t>Thời gian khai, bế giảng, nghỉ lễ, nghỉ hè, dự phòng và cho các hoạt động ngoại khóa: 14 tuần.</w:t>
      </w:r>
    </w:p>
    <w:p w14:paraId="6C1AD842" w14:textId="77777777" w:rsidR="00EE3816" w:rsidRPr="00EE3816" w:rsidRDefault="00EE3816" w:rsidP="00EE3816">
      <w:pPr>
        <w:spacing w:before="120"/>
        <w:ind w:firstLine="567"/>
        <w:jc w:val="both"/>
        <w:rPr>
          <w:sz w:val="28"/>
          <w:szCs w:val="28"/>
        </w:rPr>
      </w:pPr>
      <w:r w:rsidRPr="00EE3816">
        <w:rPr>
          <w:sz w:val="28"/>
          <w:szCs w:val="28"/>
        </w:rPr>
        <w:lastRenderedPageBreak/>
        <w:t xml:space="preserve">Trong đó, thời gian và nội dung cho các hoạt động giáo dục ngoại khóa (được bố trí ngoài thời gian đào tạo) nhằm đạt được mục tiêu giáo dục toàn diện:    </w:t>
      </w:r>
    </w:p>
    <w:p w14:paraId="5CE754D6" w14:textId="77777777" w:rsidR="00EE3816" w:rsidRPr="00EE3816" w:rsidRDefault="00EE3816" w:rsidP="00EE3816">
      <w:pPr>
        <w:pStyle w:val="ListParagraph"/>
        <w:numPr>
          <w:ilvl w:val="0"/>
          <w:numId w:val="137"/>
        </w:numPr>
        <w:spacing w:before="120" w:after="0" w:line="240" w:lineRule="auto"/>
        <w:jc w:val="both"/>
        <w:rPr>
          <w:sz w:val="28"/>
          <w:szCs w:val="28"/>
        </w:rPr>
      </w:pPr>
      <w:r w:rsidRPr="00EE3816">
        <w:rPr>
          <w:sz w:val="28"/>
          <w:szCs w:val="28"/>
        </w:rPr>
        <w:t>Học tập nội quy, quy chế, giới thiệu chương trình đào tạo và các lĩnh vực liên quan đến nghề nghiệp;</w:t>
      </w:r>
    </w:p>
    <w:p w14:paraId="31AE6F22" w14:textId="77777777" w:rsidR="00EE3816" w:rsidRPr="00EE3816" w:rsidRDefault="00EE3816" w:rsidP="00EE3816">
      <w:pPr>
        <w:pStyle w:val="ListParagraph"/>
        <w:numPr>
          <w:ilvl w:val="0"/>
          <w:numId w:val="137"/>
        </w:numPr>
        <w:spacing w:before="120" w:after="0" w:line="240" w:lineRule="auto"/>
        <w:jc w:val="both"/>
        <w:rPr>
          <w:sz w:val="28"/>
          <w:szCs w:val="28"/>
        </w:rPr>
      </w:pPr>
      <w:r w:rsidRPr="00EE3816">
        <w:rPr>
          <w:sz w:val="28"/>
          <w:szCs w:val="28"/>
        </w:rPr>
        <w:t>Tổ chức tham quan, thực nghiệm tại các cơ sở sản xuất;</w:t>
      </w:r>
    </w:p>
    <w:p w14:paraId="0BEA3995" w14:textId="77777777" w:rsidR="00EE3816" w:rsidRPr="00EE3816" w:rsidRDefault="00EE3816" w:rsidP="00EE3816">
      <w:pPr>
        <w:pStyle w:val="ListParagraph"/>
        <w:numPr>
          <w:ilvl w:val="0"/>
          <w:numId w:val="137"/>
        </w:numPr>
        <w:spacing w:before="120" w:after="0" w:line="240" w:lineRule="auto"/>
        <w:jc w:val="both"/>
        <w:rPr>
          <w:sz w:val="28"/>
          <w:szCs w:val="28"/>
        </w:rPr>
      </w:pPr>
      <w:r w:rsidRPr="00EE3816">
        <w:rPr>
          <w:sz w:val="28"/>
          <w:szCs w:val="28"/>
        </w:rPr>
        <w:t>Tham gia các hoạt động văn hóa, văn nghệ và thể thao;</w:t>
      </w:r>
    </w:p>
    <w:p w14:paraId="33AFAE85" w14:textId="77777777" w:rsidR="00EE3816" w:rsidRPr="00EE3816" w:rsidRDefault="00EE3816" w:rsidP="00EE3816">
      <w:pPr>
        <w:pStyle w:val="ListParagraph"/>
        <w:numPr>
          <w:ilvl w:val="0"/>
          <w:numId w:val="137"/>
        </w:numPr>
        <w:spacing w:before="120" w:after="0" w:line="240" w:lineRule="auto"/>
        <w:jc w:val="both"/>
        <w:rPr>
          <w:sz w:val="28"/>
          <w:szCs w:val="28"/>
        </w:rPr>
      </w:pPr>
      <w:r w:rsidRPr="00EE3816">
        <w:rPr>
          <w:sz w:val="28"/>
          <w:szCs w:val="28"/>
        </w:rPr>
        <w:t>Tham gia các hoạt động do đoàn thanh niên, hội sinh viên trường tổ chức;</w:t>
      </w:r>
    </w:p>
    <w:p w14:paraId="75C6F04A" w14:textId="77777777" w:rsidR="00EE3816" w:rsidRPr="00EE3816" w:rsidRDefault="00EE3816" w:rsidP="00EE3816">
      <w:pPr>
        <w:spacing w:before="120"/>
        <w:jc w:val="both"/>
        <w:rPr>
          <w:b/>
          <w:sz w:val="28"/>
          <w:szCs w:val="28"/>
        </w:rPr>
      </w:pPr>
      <w:r w:rsidRPr="00EE3816">
        <w:rPr>
          <w:b/>
          <w:sz w:val="28"/>
          <w:szCs w:val="28"/>
        </w:rPr>
        <w:t>4.2. Hướng dẫn tổ chức kiểm tra kết thúc môn học, mô đun:</w:t>
      </w:r>
    </w:p>
    <w:p w14:paraId="6BFD4E20" w14:textId="77777777" w:rsidR="00EE3816" w:rsidRPr="00EE3816" w:rsidRDefault="00EE3816" w:rsidP="00EE3816">
      <w:pPr>
        <w:spacing w:before="120"/>
        <w:ind w:firstLine="567"/>
        <w:jc w:val="both"/>
        <w:rPr>
          <w:sz w:val="28"/>
          <w:szCs w:val="28"/>
        </w:rPr>
      </w:pPr>
      <w:r w:rsidRPr="00EE3816">
        <w:rPr>
          <w:sz w:val="28"/>
          <w:szCs w:val="28"/>
        </w:rPr>
        <w:t>Thời gian kiểm tra hết môn học, mô đun được thực hiện sau khi kết thúc môn học và có hướng dẫn cụ thể theo từng môn học, mô đun trong chương trình đào tạo. Thực hiện theo qui định của Trường về thi kết thúc môn.</w:t>
      </w:r>
    </w:p>
    <w:p w14:paraId="6FAB1C94" w14:textId="77777777" w:rsidR="00EE3816" w:rsidRPr="00EE3816" w:rsidRDefault="00EE3816" w:rsidP="00EE3816">
      <w:pPr>
        <w:spacing w:before="120"/>
        <w:ind w:left="426" w:hanging="426"/>
        <w:jc w:val="both"/>
        <w:rPr>
          <w:b/>
          <w:sz w:val="28"/>
          <w:szCs w:val="28"/>
        </w:rPr>
      </w:pPr>
      <w:r w:rsidRPr="00EE3816">
        <w:rPr>
          <w:b/>
          <w:sz w:val="28"/>
          <w:szCs w:val="28"/>
        </w:rPr>
        <w:t>4.3. Hướng dẫn thi tốt nghiệp hoặc làm chuyên đề, khóa luận tốt nghiệp và xét công nhận tốt nghiệp</w:t>
      </w:r>
    </w:p>
    <w:p w14:paraId="12745CD1" w14:textId="77777777" w:rsidR="00EE3816" w:rsidRPr="00EE3816" w:rsidRDefault="00EE3816" w:rsidP="00EE3816">
      <w:pPr>
        <w:tabs>
          <w:tab w:val="left" w:pos="567"/>
        </w:tabs>
        <w:spacing w:before="60"/>
        <w:jc w:val="both"/>
        <w:rPr>
          <w:i/>
          <w:iCs/>
          <w:sz w:val="28"/>
          <w:szCs w:val="28"/>
          <w:lang w:val="de-DE"/>
        </w:rPr>
      </w:pPr>
      <w:r w:rsidRPr="00EE3816">
        <w:rPr>
          <w:i/>
          <w:iCs/>
          <w:sz w:val="28"/>
          <w:szCs w:val="28"/>
          <w:lang w:val="de-DE"/>
        </w:rPr>
        <w:t>4.3.1. Đối với đào tạo theo niên chế</w:t>
      </w:r>
    </w:p>
    <w:p w14:paraId="15198BEE" w14:textId="77777777" w:rsidR="00EE3816" w:rsidRPr="00EE3816" w:rsidRDefault="00EE3816" w:rsidP="00EE3816">
      <w:pPr>
        <w:spacing w:before="120"/>
        <w:ind w:firstLine="567"/>
        <w:jc w:val="both"/>
        <w:rPr>
          <w:sz w:val="28"/>
          <w:szCs w:val="28"/>
        </w:rPr>
      </w:pPr>
      <w:r w:rsidRPr="00EE3816">
        <w:rPr>
          <w:sz w:val="28"/>
          <w:szCs w:val="28"/>
        </w:rPr>
        <w:t>- Người học phải học hết chương trình đào tạo và đạt yêu cầu tất cả các môn học, mô đun đào tạo trong chương trình sẽ được dự thi tốt nghiệp hoặc làm chuyên đề, khóa luận tốt nghiệp;</w:t>
      </w:r>
    </w:p>
    <w:p w14:paraId="1019E050" w14:textId="77777777" w:rsidR="00EE3816" w:rsidRPr="00EE3816" w:rsidRDefault="00EE3816" w:rsidP="00EE3816">
      <w:pPr>
        <w:spacing w:before="120"/>
        <w:ind w:firstLine="567"/>
        <w:jc w:val="both"/>
        <w:rPr>
          <w:sz w:val="28"/>
          <w:szCs w:val="28"/>
        </w:rPr>
      </w:pPr>
      <w:r w:rsidRPr="00EE3816">
        <w:rPr>
          <w:sz w:val="28"/>
          <w:szCs w:val="28"/>
        </w:rPr>
        <w:t>4.3.1.1. Thi tốt nghiệp</w:t>
      </w:r>
    </w:p>
    <w:p w14:paraId="4BBF0F0A" w14:textId="77777777" w:rsidR="00EE3816" w:rsidRPr="00EE3816" w:rsidRDefault="00EE3816" w:rsidP="00EE3816">
      <w:pPr>
        <w:spacing w:before="120"/>
        <w:ind w:firstLine="851"/>
        <w:jc w:val="both"/>
        <w:rPr>
          <w:sz w:val="28"/>
          <w:szCs w:val="28"/>
        </w:rPr>
      </w:pPr>
      <w:r w:rsidRPr="00EE3816">
        <w:rPr>
          <w:sz w:val="28"/>
          <w:szCs w:val="28"/>
        </w:rPr>
        <w:t>Các môn thi tốt nghiệp:</w:t>
      </w:r>
    </w:p>
    <w:p w14:paraId="7BB0D263" w14:textId="77777777" w:rsidR="00EE3816" w:rsidRPr="00EE3816" w:rsidRDefault="00EE3816" w:rsidP="00EE3816">
      <w:pPr>
        <w:spacing w:before="120"/>
        <w:ind w:firstLine="1134"/>
        <w:jc w:val="both"/>
        <w:rPr>
          <w:spacing w:val="-6"/>
          <w:sz w:val="28"/>
          <w:szCs w:val="28"/>
        </w:rPr>
      </w:pPr>
      <w:r w:rsidRPr="00EE3816">
        <w:rPr>
          <w:spacing w:val="-6"/>
          <w:sz w:val="28"/>
          <w:szCs w:val="28"/>
        </w:rPr>
        <w:t>+ Lý thuyết tổng hợp nghề nghiệp</w:t>
      </w:r>
    </w:p>
    <w:p w14:paraId="49842569" w14:textId="77777777" w:rsidR="00EE3816" w:rsidRPr="00EE3816" w:rsidRDefault="00EE3816" w:rsidP="00EE3816">
      <w:pPr>
        <w:spacing w:before="120"/>
        <w:ind w:firstLine="1134"/>
        <w:jc w:val="both"/>
        <w:rPr>
          <w:sz w:val="28"/>
          <w:szCs w:val="28"/>
        </w:rPr>
      </w:pPr>
      <w:r w:rsidRPr="00EE3816">
        <w:rPr>
          <w:sz w:val="28"/>
          <w:szCs w:val="28"/>
        </w:rPr>
        <w:t>+ Thực hành nghề nghiệp</w:t>
      </w:r>
    </w:p>
    <w:p w14:paraId="6D9C1A50" w14:textId="77777777" w:rsidR="00EE3816" w:rsidRPr="00EE3816" w:rsidRDefault="00EE3816" w:rsidP="00EE3816">
      <w:pPr>
        <w:spacing w:before="120"/>
        <w:ind w:firstLine="851"/>
        <w:jc w:val="both"/>
        <w:rPr>
          <w:sz w:val="28"/>
          <w:szCs w:val="28"/>
        </w:rPr>
      </w:pPr>
      <w:r w:rsidRPr="00EE3816">
        <w:rPr>
          <w:sz w:val="28"/>
          <w:szCs w:val="28"/>
        </w:rPr>
        <w:t>Thời gian làm bài thi, cách thức tiến hành, điều kiện công nhận tốt nghiệp theo quy định hiện hành.</w:t>
      </w:r>
    </w:p>
    <w:tbl>
      <w:tblPr>
        <w:tblW w:w="8655"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2900"/>
        <w:gridCol w:w="2279"/>
        <w:gridCol w:w="2849"/>
      </w:tblGrid>
      <w:tr w:rsidR="00EE3816" w:rsidRPr="00EE3816" w14:paraId="1E46EA2A" w14:textId="77777777" w:rsidTr="00EE3816">
        <w:trPr>
          <w:trHeight w:val="538"/>
        </w:trPr>
        <w:tc>
          <w:tcPr>
            <w:tcW w:w="628" w:type="dxa"/>
            <w:tcBorders>
              <w:top w:val="single" w:sz="4" w:space="0" w:color="auto"/>
              <w:left w:val="single" w:sz="4" w:space="0" w:color="auto"/>
              <w:bottom w:val="single" w:sz="4" w:space="0" w:color="auto"/>
              <w:right w:val="single" w:sz="4" w:space="0" w:color="auto"/>
            </w:tcBorders>
            <w:vAlign w:val="center"/>
            <w:hideMark/>
          </w:tcPr>
          <w:p w14:paraId="18AA61DB" w14:textId="77777777" w:rsidR="00EE3816" w:rsidRPr="00EE3816" w:rsidRDefault="00EE3816">
            <w:pPr>
              <w:spacing w:line="288" w:lineRule="auto"/>
              <w:ind w:firstLine="720"/>
              <w:jc w:val="center"/>
              <w:rPr>
                <w:b/>
                <w:bCs/>
                <w:spacing w:val="-6"/>
                <w:sz w:val="28"/>
                <w:szCs w:val="28"/>
                <w:lang w:val="pt-BR"/>
              </w:rPr>
            </w:pPr>
            <w:r w:rsidRPr="00EE3816">
              <w:rPr>
                <w:b/>
                <w:bCs/>
                <w:spacing w:val="-6"/>
                <w:sz w:val="28"/>
                <w:szCs w:val="28"/>
                <w:lang w:val="pt-BR"/>
              </w:rPr>
              <w:t>Số TT</w:t>
            </w:r>
          </w:p>
        </w:tc>
        <w:tc>
          <w:tcPr>
            <w:tcW w:w="2902" w:type="dxa"/>
            <w:tcBorders>
              <w:top w:val="single" w:sz="4" w:space="0" w:color="auto"/>
              <w:left w:val="single" w:sz="4" w:space="0" w:color="auto"/>
              <w:bottom w:val="single" w:sz="4" w:space="0" w:color="auto"/>
              <w:right w:val="single" w:sz="4" w:space="0" w:color="auto"/>
            </w:tcBorders>
            <w:vAlign w:val="center"/>
            <w:hideMark/>
          </w:tcPr>
          <w:p w14:paraId="5B78CC86" w14:textId="77777777" w:rsidR="00EE3816" w:rsidRPr="00EE3816" w:rsidRDefault="00EE3816">
            <w:pPr>
              <w:spacing w:line="288" w:lineRule="auto"/>
              <w:ind w:firstLine="720"/>
              <w:jc w:val="center"/>
              <w:rPr>
                <w:b/>
                <w:bCs/>
                <w:spacing w:val="-6"/>
                <w:sz w:val="28"/>
                <w:szCs w:val="28"/>
              </w:rPr>
            </w:pPr>
            <w:r w:rsidRPr="00EE3816">
              <w:rPr>
                <w:b/>
                <w:bCs/>
                <w:spacing w:val="-6"/>
                <w:sz w:val="28"/>
                <w:szCs w:val="28"/>
              </w:rPr>
              <w:t>Môn thi</w:t>
            </w:r>
          </w:p>
        </w:tc>
        <w:tc>
          <w:tcPr>
            <w:tcW w:w="2281" w:type="dxa"/>
            <w:tcBorders>
              <w:top w:val="single" w:sz="4" w:space="0" w:color="auto"/>
              <w:left w:val="single" w:sz="4" w:space="0" w:color="auto"/>
              <w:bottom w:val="single" w:sz="4" w:space="0" w:color="auto"/>
              <w:right w:val="single" w:sz="4" w:space="0" w:color="auto"/>
            </w:tcBorders>
            <w:vAlign w:val="center"/>
            <w:hideMark/>
          </w:tcPr>
          <w:p w14:paraId="444B12D6" w14:textId="77777777" w:rsidR="00EE3816" w:rsidRPr="00EE3816" w:rsidRDefault="00EE3816">
            <w:pPr>
              <w:spacing w:line="288" w:lineRule="auto"/>
              <w:ind w:firstLine="720"/>
              <w:jc w:val="center"/>
              <w:rPr>
                <w:b/>
                <w:bCs/>
                <w:spacing w:val="-6"/>
                <w:sz w:val="28"/>
                <w:szCs w:val="28"/>
              </w:rPr>
            </w:pPr>
            <w:r w:rsidRPr="00EE3816">
              <w:rPr>
                <w:b/>
                <w:bCs/>
                <w:spacing w:val="-6"/>
                <w:sz w:val="28"/>
                <w:szCs w:val="28"/>
              </w:rPr>
              <w:t>Hình thức thi</w:t>
            </w:r>
          </w:p>
        </w:tc>
        <w:tc>
          <w:tcPr>
            <w:tcW w:w="2851" w:type="dxa"/>
            <w:tcBorders>
              <w:top w:val="single" w:sz="4" w:space="0" w:color="auto"/>
              <w:left w:val="single" w:sz="4" w:space="0" w:color="auto"/>
              <w:bottom w:val="single" w:sz="4" w:space="0" w:color="auto"/>
              <w:right w:val="single" w:sz="4" w:space="0" w:color="auto"/>
            </w:tcBorders>
            <w:vAlign w:val="center"/>
            <w:hideMark/>
          </w:tcPr>
          <w:p w14:paraId="0F1E73A3" w14:textId="77777777" w:rsidR="00EE3816" w:rsidRPr="00EE3816" w:rsidRDefault="00EE3816">
            <w:pPr>
              <w:spacing w:line="288" w:lineRule="auto"/>
              <w:ind w:firstLine="720"/>
              <w:jc w:val="center"/>
              <w:rPr>
                <w:b/>
                <w:bCs/>
                <w:spacing w:val="-6"/>
                <w:sz w:val="28"/>
                <w:szCs w:val="28"/>
              </w:rPr>
            </w:pPr>
            <w:r w:rsidRPr="00EE3816">
              <w:rPr>
                <w:b/>
                <w:bCs/>
                <w:spacing w:val="-6"/>
                <w:sz w:val="28"/>
                <w:szCs w:val="28"/>
              </w:rPr>
              <w:t>Thời gian thi</w:t>
            </w:r>
          </w:p>
        </w:tc>
      </w:tr>
      <w:tr w:rsidR="00EE3816" w:rsidRPr="00EE3816" w14:paraId="37A5EFA8" w14:textId="77777777" w:rsidTr="00EE3816">
        <w:tc>
          <w:tcPr>
            <w:tcW w:w="628" w:type="dxa"/>
            <w:tcBorders>
              <w:top w:val="single" w:sz="4" w:space="0" w:color="auto"/>
              <w:left w:val="single" w:sz="4" w:space="0" w:color="auto"/>
              <w:bottom w:val="single" w:sz="4" w:space="0" w:color="auto"/>
              <w:right w:val="single" w:sz="4" w:space="0" w:color="auto"/>
            </w:tcBorders>
            <w:vAlign w:val="center"/>
            <w:hideMark/>
          </w:tcPr>
          <w:p w14:paraId="21921EB5" w14:textId="77777777" w:rsidR="00EE3816" w:rsidRPr="00EE3816" w:rsidRDefault="00EE3816">
            <w:pPr>
              <w:spacing w:line="288" w:lineRule="auto"/>
              <w:ind w:firstLine="720"/>
              <w:jc w:val="center"/>
              <w:rPr>
                <w:spacing w:val="-6"/>
                <w:sz w:val="28"/>
                <w:szCs w:val="28"/>
              </w:rPr>
            </w:pPr>
            <w:r w:rsidRPr="00EE3816">
              <w:rPr>
                <w:spacing w:val="-6"/>
                <w:sz w:val="28"/>
                <w:szCs w:val="28"/>
              </w:rPr>
              <w:t>1</w:t>
            </w:r>
          </w:p>
        </w:tc>
        <w:tc>
          <w:tcPr>
            <w:tcW w:w="2902" w:type="dxa"/>
            <w:tcBorders>
              <w:top w:val="single" w:sz="4" w:space="0" w:color="auto"/>
              <w:left w:val="single" w:sz="4" w:space="0" w:color="auto"/>
              <w:bottom w:val="single" w:sz="4" w:space="0" w:color="auto"/>
              <w:right w:val="single" w:sz="4" w:space="0" w:color="auto"/>
            </w:tcBorders>
            <w:vAlign w:val="center"/>
            <w:hideMark/>
          </w:tcPr>
          <w:p w14:paraId="7DB0CA3C" w14:textId="77777777" w:rsidR="00EE3816" w:rsidRPr="00EE3816" w:rsidRDefault="00EE3816" w:rsidP="00BD73EF">
            <w:pPr>
              <w:spacing w:line="288" w:lineRule="auto"/>
              <w:rPr>
                <w:spacing w:val="-6"/>
                <w:sz w:val="28"/>
                <w:szCs w:val="28"/>
              </w:rPr>
            </w:pPr>
            <w:r w:rsidRPr="00EE3816">
              <w:rPr>
                <w:spacing w:val="-6"/>
                <w:sz w:val="28"/>
                <w:szCs w:val="28"/>
              </w:rPr>
              <w:t>- Lý thuyết nghề nghiệp</w:t>
            </w:r>
          </w:p>
        </w:tc>
        <w:tc>
          <w:tcPr>
            <w:tcW w:w="2281" w:type="dxa"/>
            <w:tcBorders>
              <w:top w:val="single" w:sz="4" w:space="0" w:color="auto"/>
              <w:left w:val="single" w:sz="4" w:space="0" w:color="auto"/>
              <w:bottom w:val="single" w:sz="4" w:space="0" w:color="auto"/>
              <w:right w:val="single" w:sz="4" w:space="0" w:color="auto"/>
            </w:tcBorders>
            <w:vAlign w:val="center"/>
            <w:hideMark/>
          </w:tcPr>
          <w:p w14:paraId="024B60C1" w14:textId="77777777" w:rsidR="00EE3816" w:rsidRPr="00EE3816" w:rsidRDefault="00EE3816" w:rsidP="00BD73EF">
            <w:pPr>
              <w:spacing w:line="288" w:lineRule="auto"/>
              <w:rPr>
                <w:spacing w:val="-6"/>
                <w:sz w:val="28"/>
                <w:szCs w:val="28"/>
              </w:rPr>
            </w:pPr>
            <w:r w:rsidRPr="00EE3816">
              <w:rPr>
                <w:spacing w:val="-6"/>
                <w:sz w:val="28"/>
                <w:szCs w:val="28"/>
              </w:rPr>
              <w:t>Viết</w:t>
            </w:r>
          </w:p>
        </w:tc>
        <w:tc>
          <w:tcPr>
            <w:tcW w:w="2851" w:type="dxa"/>
            <w:tcBorders>
              <w:top w:val="single" w:sz="4" w:space="0" w:color="auto"/>
              <w:left w:val="single" w:sz="4" w:space="0" w:color="auto"/>
              <w:bottom w:val="single" w:sz="4" w:space="0" w:color="auto"/>
              <w:right w:val="single" w:sz="4" w:space="0" w:color="auto"/>
            </w:tcBorders>
            <w:vAlign w:val="center"/>
            <w:hideMark/>
          </w:tcPr>
          <w:p w14:paraId="20CB7075" w14:textId="77777777" w:rsidR="00EE3816" w:rsidRPr="00EE3816" w:rsidRDefault="00EE3816" w:rsidP="00BD73EF">
            <w:pPr>
              <w:spacing w:line="288" w:lineRule="auto"/>
              <w:rPr>
                <w:spacing w:val="-6"/>
                <w:sz w:val="28"/>
                <w:szCs w:val="28"/>
              </w:rPr>
            </w:pPr>
            <w:r w:rsidRPr="00EE3816">
              <w:rPr>
                <w:spacing w:val="-6"/>
                <w:sz w:val="28"/>
                <w:szCs w:val="28"/>
              </w:rPr>
              <w:t>Không quá 180 phút</w:t>
            </w:r>
          </w:p>
        </w:tc>
      </w:tr>
      <w:tr w:rsidR="00EE3816" w:rsidRPr="00EE3816" w14:paraId="17993EF7" w14:textId="77777777" w:rsidTr="00EE3816">
        <w:tc>
          <w:tcPr>
            <w:tcW w:w="628" w:type="dxa"/>
            <w:tcBorders>
              <w:top w:val="single" w:sz="4" w:space="0" w:color="auto"/>
              <w:left w:val="single" w:sz="4" w:space="0" w:color="auto"/>
              <w:bottom w:val="single" w:sz="4" w:space="0" w:color="auto"/>
              <w:right w:val="single" w:sz="4" w:space="0" w:color="auto"/>
            </w:tcBorders>
            <w:vAlign w:val="center"/>
            <w:hideMark/>
          </w:tcPr>
          <w:p w14:paraId="73E7BE85" w14:textId="77777777" w:rsidR="00EE3816" w:rsidRPr="00EE3816" w:rsidRDefault="00EE3816">
            <w:pPr>
              <w:spacing w:line="288" w:lineRule="auto"/>
              <w:ind w:firstLine="720"/>
              <w:jc w:val="center"/>
              <w:rPr>
                <w:spacing w:val="-6"/>
                <w:sz w:val="28"/>
                <w:szCs w:val="28"/>
              </w:rPr>
            </w:pPr>
            <w:r w:rsidRPr="00EE3816">
              <w:rPr>
                <w:spacing w:val="-6"/>
                <w:sz w:val="28"/>
                <w:szCs w:val="28"/>
              </w:rPr>
              <w:t>2</w:t>
            </w:r>
          </w:p>
        </w:tc>
        <w:tc>
          <w:tcPr>
            <w:tcW w:w="2902" w:type="dxa"/>
            <w:tcBorders>
              <w:top w:val="single" w:sz="4" w:space="0" w:color="auto"/>
              <w:left w:val="single" w:sz="4" w:space="0" w:color="auto"/>
              <w:bottom w:val="single" w:sz="4" w:space="0" w:color="auto"/>
              <w:right w:val="single" w:sz="4" w:space="0" w:color="auto"/>
            </w:tcBorders>
            <w:vAlign w:val="center"/>
            <w:hideMark/>
          </w:tcPr>
          <w:p w14:paraId="1C84E0E4" w14:textId="77777777" w:rsidR="00EE3816" w:rsidRPr="00EE3816" w:rsidRDefault="00EE3816" w:rsidP="00BD73EF">
            <w:pPr>
              <w:spacing w:line="288" w:lineRule="auto"/>
              <w:rPr>
                <w:spacing w:val="-6"/>
                <w:sz w:val="28"/>
                <w:szCs w:val="28"/>
              </w:rPr>
            </w:pPr>
            <w:r w:rsidRPr="00EE3816">
              <w:rPr>
                <w:spacing w:val="-6"/>
                <w:sz w:val="28"/>
                <w:szCs w:val="28"/>
              </w:rPr>
              <w:t>- Thực hành nghề nghiệp</w:t>
            </w:r>
          </w:p>
        </w:tc>
        <w:tc>
          <w:tcPr>
            <w:tcW w:w="2281" w:type="dxa"/>
            <w:tcBorders>
              <w:top w:val="single" w:sz="4" w:space="0" w:color="auto"/>
              <w:left w:val="single" w:sz="4" w:space="0" w:color="auto"/>
              <w:bottom w:val="single" w:sz="4" w:space="0" w:color="auto"/>
              <w:right w:val="single" w:sz="4" w:space="0" w:color="auto"/>
            </w:tcBorders>
            <w:vAlign w:val="center"/>
            <w:hideMark/>
          </w:tcPr>
          <w:p w14:paraId="30B445F3" w14:textId="77777777" w:rsidR="00EE3816" w:rsidRPr="00EE3816" w:rsidRDefault="00EE3816" w:rsidP="00BD73EF">
            <w:pPr>
              <w:spacing w:line="288" w:lineRule="auto"/>
              <w:rPr>
                <w:spacing w:val="-6"/>
                <w:sz w:val="28"/>
                <w:szCs w:val="28"/>
              </w:rPr>
            </w:pPr>
            <w:r w:rsidRPr="00EE3816">
              <w:rPr>
                <w:spacing w:val="-6"/>
                <w:sz w:val="28"/>
                <w:szCs w:val="28"/>
              </w:rPr>
              <w:t xml:space="preserve">Thực hành bài tập kỹ năng tổng hợp </w:t>
            </w:r>
          </w:p>
        </w:tc>
        <w:tc>
          <w:tcPr>
            <w:tcW w:w="2851" w:type="dxa"/>
            <w:tcBorders>
              <w:top w:val="single" w:sz="4" w:space="0" w:color="auto"/>
              <w:left w:val="single" w:sz="4" w:space="0" w:color="auto"/>
              <w:bottom w:val="single" w:sz="4" w:space="0" w:color="auto"/>
              <w:right w:val="single" w:sz="4" w:space="0" w:color="auto"/>
            </w:tcBorders>
            <w:vAlign w:val="center"/>
            <w:hideMark/>
          </w:tcPr>
          <w:p w14:paraId="0EEC3AD2" w14:textId="77777777" w:rsidR="00EE3816" w:rsidRPr="00EE3816" w:rsidRDefault="00EE3816" w:rsidP="00BD73EF">
            <w:pPr>
              <w:spacing w:line="288" w:lineRule="auto"/>
              <w:rPr>
                <w:spacing w:val="-6"/>
                <w:sz w:val="28"/>
                <w:szCs w:val="28"/>
              </w:rPr>
            </w:pPr>
            <w:r w:rsidRPr="00EE3816">
              <w:rPr>
                <w:spacing w:val="-6"/>
                <w:sz w:val="28"/>
                <w:szCs w:val="28"/>
              </w:rPr>
              <w:t>Không quá 24 giờ</w:t>
            </w:r>
          </w:p>
        </w:tc>
      </w:tr>
    </w:tbl>
    <w:p w14:paraId="4FE1F51A" w14:textId="77777777" w:rsidR="006D0D96" w:rsidRDefault="006D0D96" w:rsidP="00EE3816">
      <w:pPr>
        <w:spacing w:before="120"/>
        <w:ind w:firstLine="567"/>
        <w:jc w:val="both"/>
        <w:rPr>
          <w:sz w:val="28"/>
          <w:szCs w:val="28"/>
        </w:rPr>
      </w:pPr>
    </w:p>
    <w:p w14:paraId="6D1157CE" w14:textId="6FB00CA4" w:rsidR="00EE3816" w:rsidRPr="00EE3816" w:rsidRDefault="00EE3816" w:rsidP="00EE3816">
      <w:pPr>
        <w:spacing w:before="120"/>
        <w:ind w:firstLine="567"/>
        <w:jc w:val="both"/>
        <w:rPr>
          <w:rFonts w:eastAsia="Times New Roman"/>
          <w:sz w:val="28"/>
          <w:szCs w:val="28"/>
        </w:rPr>
      </w:pPr>
      <w:bookmarkStart w:id="0" w:name="_GoBack"/>
      <w:bookmarkEnd w:id="0"/>
      <w:r w:rsidRPr="00EE3816">
        <w:rPr>
          <w:sz w:val="28"/>
          <w:szCs w:val="28"/>
        </w:rPr>
        <w:t>4.3.1.2. Làm chuyên đề, khóa luận tốt nghiệp</w:t>
      </w:r>
    </w:p>
    <w:p w14:paraId="4D625E04" w14:textId="77777777" w:rsidR="00EE3816" w:rsidRPr="00EE3816" w:rsidRDefault="00EE3816" w:rsidP="00EE3816">
      <w:pPr>
        <w:spacing w:before="120"/>
        <w:ind w:firstLine="851"/>
        <w:jc w:val="both"/>
        <w:rPr>
          <w:sz w:val="28"/>
          <w:szCs w:val="28"/>
        </w:rPr>
      </w:pPr>
      <w:bookmarkStart w:id="1" w:name="_Hlk141863305"/>
      <w:r w:rsidRPr="00EE3816">
        <w:rPr>
          <w:sz w:val="28"/>
          <w:szCs w:val="28"/>
        </w:rPr>
        <w:lastRenderedPageBreak/>
        <w:t>Trường hợp người học có nguyện vọng làm chuyên đề, khóa luận tốt nghiệp sẽ đăng ký theo quy định của trường. Hội đồng sư phạm sẽ xem xét và quyết định. (có quy định riêng)</w:t>
      </w:r>
    </w:p>
    <w:p w14:paraId="51BD93BF" w14:textId="77777777" w:rsidR="00EE3816" w:rsidRPr="00EE3816" w:rsidRDefault="00EE3816" w:rsidP="00EE3816">
      <w:pPr>
        <w:spacing w:before="120"/>
        <w:ind w:firstLine="567"/>
        <w:jc w:val="both"/>
        <w:rPr>
          <w:sz w:val="28"/>
          <w:szCs w:val="28"/>
        </w:rPr>
      </w:pPr>
      <w:r w:rsidRPr="00EE3816">
        <w:rPr>
          <w:sz w:val="28"/>
          <w:szCs w:val="28"/>
        </w:rPr>
        <w:t xml:space="preserve">- Hội đồng sư phạm căn cứ vào kết quả bảo vệ chuyên đề, khóa luận tốt nghiệp của người học và các quy định liên quan để xét công nhận tốt nghiệp, cấp bằng trung cấp theo quy định của </w:t>
      </w:r>
      <w:bookmarkEnd w:id="1"/>
      <w:r w:rsidRPr="00EE3816">
        <w:rPr>
          <w:sz w:val="28"/>
          <w:szCs w:val="28"/>
        </w:rPr>
        <w:t>trường.</w:t>
      </w:r>
    </w:p>
    <w:p w14:paraId="70D9ED7C" w14:textId="77777777" w:rsidR="00EE3816" w:rsidRPr="00EE3816" w:rsidRDefault="00EE3816" w:rsidP="00EE3816">
      <w:pPr>
        <w:spacing w:before="120"/>
        <w:jc w:val="both"/>
        <w:rPr>
          <w:b/>
          <w:sz w:val="28"/>
          <w:szCs w:val="28"/>
        </w:rPr>
      </w:pPr>
      <w:r w:rsidRPr="00EE3816">
        <w:rPr>
          <w:b/>
          <w:sz w:val="28"/>
          <w:szCs w:val="28"/>
        </w:rPr>
        <w:t xml:space="preserve">4.3.2. Đối với đào tạo theo phương thức tích lũy mô đun hoặc tích lũy tín chỉ: </w:t>
      </w:r>
    </w:p>
    <w:p w14:paraId="7378ABD9" w14:textId="77777777" w:rsidR="00EE3816" w:rsidRPr="00EE3816" w:rsidRDefault="00EE3816" w:rsidP="00EE3816">
      <w:pPr>
        <w:spacing w:before="120"/>
        <w:ind w:firstLine="567"/>
        <w:jc w:val="both"/>
        <w:rPr>
          <w:sz w:val="28"/>
          <w:szCs w:val="28"/>
        </w:rPr>
      </w:pPr>
      <w:r w:rsidRPr="00EE3816">
        <w:rPr>
          <w:sz w:val="28"/>
          <w:szCs w:val="28"/>
        </w:rPr>
        <w:t>- Người học phải học hết chư</w:t>
      </w:r>
      <w:r w:rsidRPr="00EE3816">
        <w:rPr>
          <w:sz w:val="28"/>
          <w:szCs w:val="28"/>
        </w:rPr>
        <w:softHyphen/>
        <w:t>ơng trình đào tạo và phải tích lũy đủ số mô đun hoặc tín chỉ theo quy định trong chương trình đào tạo.</w:t>
      </w:r>
    </w:p>
    <w:p w14:paraId="7765A322" w14:textId="77777777" w:rsidR="00EE3816" w:rsidRPr="00EE3816" w:rsidRDefault="00EE3816" w:rsidP="00EE3816">
      <w:pPr>
        <w:spacing w:before="120"/>
        <w:ind w:firstLine="567"/>
        <w:jc w:val="both"/>
        <w:rPr>
          <w:sz w:val="28"/>
          <w:szCs w:val="28"/>
        </w:rPr>
      </w:pPr>
      <w:r w:rsidRPr="00EE3816">
        <w:rPr>
          <w:sz w:val="28"/>
          <w:szCs w:val="28"/>
        </w:rPr>
        <w:t xml:space="preserve">- Hiệu trưởng nhà trường căn cứ vào kết quả tích lũy của người học để quyết định việc công nhận tốt nghiệp ngay cho người học hoặc phải làm chuyên đề, khóa luận làm điều kiện xét tốt nghiệp. </w:t>
      </w:r>
    </w:p>
    <w:p w14:paraId="11304092" w14:textId="77777777" w:rsidR="00EE3816" w:rsidRPr="00EE3816" w:rsidRDefault="00EE3816" w:rsidP="00EE3816">
      <w:pPr>
        <w:spacing w:before="120"/>
        <w:ind w:firstLine="567"/>
        <w:jc w:val="both"/>
        <w:rPr>
          <w:sz w:val="28"/>
          <w:szCs w:val="28"/>
        </w:rPr>
      </w:pPr>
      <w:r w:rsidRPr="00EE3816">
        <w:rPr>
          <w:sz w:val="28"/>
          <w:szCs w:val="28"/>
        </w:rPr>
        <w:t>- Hiệu trưởng các trường căn cứ vào kết quả xét công nhận tốt nghiệp để cấp bằng trung cấp theo quy định của trường.</w:t>
      </w:r>
    </w:p>
    <w:p w14:paraId="0329E634" w14:textId="77777777" w:rsidR="00EE3816" w:rsidRPr="00EE3816" w:rsidRDefault="00EE3816" w:rsidP="00EE3816">
      <w:pPr>
        <w:tabs>
          <w:tab w:val="left" w:pos="780"/>
        </w:tabs>
        <w:spacing w:before="120"/>
        <w:jc w:val="right"/>
        <w:rPr>
          <w:b/>
          <w:bCs/>
          <w:iCs/>
          <w:sz w:val="28"/>
          <w:szCs w:val="28"/>
          <w:lang w:val="pt-BR"/>
        </w:rPr>
      </w:pPr>
      <w:r w:rsidRPr="00EE3816">
        <w:rPr>
          <w:b/>
          <w:bCs/>
          <w:iCs/>
          <w:sz w:val="28"/>
          <w:szCs w:val="28"/>
          <w:lang w:val="pt-BR"/>
        </w:rPr>
        <w:tab/>
      </w:r>
      <w:r w:rsidRPr="00EE3816">
        <w:rPr>
          <w:b/>
          <w:bCs/>
          <w:iCs/>
          <w:sz w:val="28"/>
          <w:szCs w:val="28"/>
          <w:lang w:val="pt-BR"/>
        </w:rPr>
        <w:tab/>
      </w:r>
      <w:r w:rsidRPr="00EE3816">
        <w:rPr>
          <w:b/>
          <w:bCs/>
          <w:iCs/>
          <w:sz w:val="28"/>
          <w:szCs w:val="28"/>
          <w:lang w:val="pt-BR"/>
        </w:rPr>
        <w:tab/>
      </w:r>
      <w:r w:rsidRPr="00EE3816">
        <w:rPr>
          <w:b/>
          <w:bCs/>
          <w:iCs/>
          <w:sz w:val="28"/>
          <w:szCs w:val="28"/>
          <w:lang w:val="pt-BR"/>
        </w:rPr>
        <w:tab/>
      </w:r>
      <w:r w:rsidRPr="00EE3816">
        <w:rPr>
          <w:b/>
          <w:bCs/>
          <w:iCs/>
          <w:sz w:val="28"/>
          <w:szCs w:val="28"/>
          <w:lang w:val="pt-BR"/>
        </w:rPr>
        <w:tab/>
        <w:t>HIỆU TRƯỞNG</w:t>
      </w:r>
      <w:r w:rsidRPr="00EE3816">
        <w:rPr>
          <w:b/>
          <w:bCs/>
          <w:iCs/>
          <w:sz w:val="28"/>
          <w:szCs w:val="28"/>
          <w:lang w:val="pt-BR"/>
        </w:rPr>
        <w:tab/>
      </w:r>
      <w:r w:rsidRPr="00EE3816">
        <w:rPr>
          <w:b/>
          <w:bCs/>
          <w:iCs/>
          <w:sz w:val="28"/>
          <w:szCs w:val="28"/>
          <w:lang w:val="pt-BR"/>
        </w:rPr>
        <w:tab/>
      </w:r>
      <w:r w:rsidRPr="00EE3816">
        <w:rPr>
          <w:b/>
          <w:bCs/>
          <w:iCs/>
          <w:sz w:val="28"/>
          <w:szCs w:val="28"/>
          <w:lang w:val="pt-BR"/>
        </w:rPr>
        <w:tab/>
      </w:r>
    </w:p>
    <w:p w14:paraId="7970FF1A" w14:textId="77777777" w:rsidR="00EE3816" w:rsidRPr="00EE3816" w:rsidRDefault="00EE3816" w:rsidP="00EE3816">
      <w:pPr>
        <w:spacing w:before="120" w:after="120"/>
        <w:jc w:val="center"/>
        <w:rPr>
          <w:b/>
          <w:sz w:val="28"/>
          <w:szCs w:val="28"/>
          <w:lang w:val="pt-BR"/>
        </w:rPr>
      </w:pPr>
    </w:p>
    <w:p w14:paraId="7EF77AB6" w14:textId="77777777" w:rsidR="00EE3816" w:rsidRPr="00EE3816" w:rsidRDefault="00EE3816" w:rsidP="00EE3816">
      <w:pPr>
        <w:spacing w:before="120"/>
        <w:rPr>
          <w:sz w:val="28"/>
          <w:szCs w:val="28"/>
        </w:rPr>
      </w:pPr>
    </w:p>
    <w:p w14:paraId="224E4656" w14:textId="77777777" w:rsidR="00D43514" w:rsidRDefault="00D43514" w:rsidP="00EE3816">
      <w:pPr>
        <w:spacing w:after="0" w:line="312" w:lineRule="auto"/>
        <w:rPr>
          <w:b/>
          <w:sz w:val="28"/>
          <w:szCs w:val="28"/>
          <w:lang w:val="pt-BR"/>
        </w:rPr>
      </w:pPr>
    </w:p>
    <w:p w14:paraId="62C2D992" w14:textId="77777777" w:rsidR="00EE3816" w:rsidRDefault="00EE3816" w:rsidP="00EE3816">
      <w:pPr>
        <w:spacing w:after="0" w:line="312" w:lineRule="auto"/>
        <w:rPr>
          <w:b/>
          <w:sz w:val="28"/>
          <w:szCs w:val="28"/>
          <w:lang w:val="pt-BR"/>
        </w:rPr>
      </w:pPr>
    </w:p>
    <w:p w14:paraId="6BA1F083" w14:textId="77777777" w:rsidR="00EE3816" w:rsidRDefault="00EE3816" w:rsidP="00EE3816">
      <w:pPr>
        <w:spacing w:after="0" w:line="312" w:lineRule="auto"/>
        <w:rPr>
          <w:b/>
          <w:sz w:val="28"/>
          <w:szCs w:val="28"/>
          <w:lang w:val="pt-BR"/>
        </w:rPr>
      </w:pPr>
    </w:p>
    <w:p w14:paraId="691CA5B9" w14:textId="77777777" w:rsidR="00EE3816" w:rsidRDefault="00EE3816" w:rsidP="00EE3816">
      <w:pPr>
        <w:spacing w:after="0" w:line="312" w:lineRule="auto"/>
        <w:rPr>
          <w:b/>
          <w:sz w:val="28"/>
          <w:szCs w:val="28"/>
          <w:lang w:val="pt-BR"/>
        </w:rPr>
      </w:pPr>
    </w:p>
    <w:p w14:paraId="490BD997" w14:textId="77777777" w:rsidR="00EE3816" w:rsidRDefault="00EE3816" w:rsidP="00EE3816">
      <w:pPr>
        <w:spacing w:after="0" w:line="312" w:lineRule="auto"/>
        <w:rPr>
          <w:b/>
          <w:sz w:val="28"/>
          <w:szCs w:val="28"/>
          <w:lang w:val="pt-BR"/>
        </w:rPr>
      </w:pPr>
    </w:p>
    <w:p w14:paraId="39DA6628" w14:textId="77777777" w:rsidR="00EE3816" w:rsidRPr="00EE3816" w:rsidRDefault="00EE3816" w:rsidP="00EE3816">
      <w:pPr>
        <w:spacing w:after="0" w:line="312" w:lineRule="auto"/>
        <w:rPr>
          <w:b/>
          <w:sz w:val="28"/>
          <w:szCs w:val="28"/>
          <w:lang w:val="pt-BR"/>
        </w:rPr>
      </w:pPr>
    </w:p>
    <w:p w14:paraId="2FED246A" w14:textId="77777777" w:rsidR="00D43514" w:rsidRPr="00EE3816" w:rsidRDefault="00D43514" w:rsidP="00C91F7E">
      <w:pPr>
        <w:spacing w:after="0" w:line="312" w:lineRule="auto"/>
        <w:jc w:val="center"/>
        <w:rPr>
          <w:b/>
          <w:sz w:val="28"/>
          <w:szCs w:val="28"/>
          <w:lang w:val="pt-BR"/>
        </w:rPr>
      </w:pPr>
    </w:p>
    <w:p w14:paraId="379AC1D0" w14:textId="77777777" w:rsidR="00D43514" w:rsidRPr="00EE3816" w:rsidRDefault="00D43514" w:rsidP="00C91F7E">
      <w:pPr>
        <w:spacing w:after="0" w:line="312" w:lineRule="auto"/>
        <w:jc w:val="center"/>
        <w:rPr>
          <w:b/>
          <w:sz w:val="28"/>
          <w:szCs w:val="28"/>
          <w:lang w:val="pt-BR"/>
        </w:rPr>
      </w:pPr>
    </w:p>
    <w:p w14:paraId="273ADC1D" w14:textId="77777777" w:rsidR="00EE3816" w:rsidRDefault="00EE3816" w:rsidP="00C91F7E">
      <w:pPr>
        <w:spacing w:after="0" w:line="312" w:lineRule="auto"/>
        <w:jc w:val="center"/>
        <w:rPr>
          <w:b/>
          <w:sz w:val="52"/>
          <w:szCs w:val="52"/>
          <w:lang w:val="pt-BR"/>
        </w:rPr>
      </w:pPr>
    </w:p>
    <w:p w14:paraId="637A59C5" w14:textId="77777777" w:rsidR="00EE3816" w:rsidRDefault="00EE3816" w:rsidP="00C91F7E">
      <w:pPr>
        <w:spacing w:after="0" w:line="312" w:lineRule="auto"/>
        <w:jc w:val="center"/>
        <w:rPr>
          <w:b/>
          <w:sz w:val="52"/>
          <w:szCs w:val="52"/>
          <w:lang w:val="pt-BR"/>
        </w:rPr>
      </w:pPr>
    </w:p>
    <w:p w14:paraId="1B59B4B2" w14:textId="77777777" w:rsidR="00EE3816" w:rsidRDefault="00EE3816" w:rsidP="00C91F7E">
      <w:pPr>
        <w:spacing w:after="0" w:line="312" w:lineRule="auto"/>
        <w:jc w:val="center"/>
        <w:rPr>
          <w:b/>
          <w:sz w:val="52"/>
          <w:szCs w:val="52"/>
          <w:lang w:val="pt-BR"/>
        </w:rPr>
      </w:pPr>
    </w:p>
    <w:p w14:paraId="506B2551" w14:textId="77777777" w:rsidR="00EE3816" w:rsidRDefault="00EE3816" w:rsidP="00C91F7E">
      <w:pPr>
        <w:spacing w:after="0" w:line="312" w:lineRule="auto"/>
        <w:jc w:val="center"/>
        <w:rPr>
          <w:b/>
          <w:sz w:val="52"/>
          <w:szCs w:val="52"/>
          <w:lang w:val="pt-BR"/>
        </w:rPr>
      </w:pPr>
    </w:p>
    <w:p w14:paraId="04E758D3" w14:textId="77777777" w:rsidR="00EE3816" w:rsidRDefault="00EE3816" w:rsidP="00C91F7E">
      <w:pPr>
        <w:spacing w:after="0" w:line="312" w:lineRule="auto"/>
        <w:jc w:val="center"/>
        <w:rPr>
          <w:b/>
          <w:sz w:val="52"/>
          <w:szCs w:val="52"/>
          <w:lang w:val="pt-BR"/>
        </w:rPr>
      </w:pPr>
    </w:p>
    <w:p w14:paraId="470A1118" w14:textId="77777777" w:rsidR="00D43514" w:rsidRPr="00D43514" w:rsidRDefault="00D43514" w:rsidP="00C91F7E">
      <w:pPr>
        <w:spacing w:after="0" w:line="312" w:lineRule="auto"/>
        <w:jc w:val="center"/>
        <w:rPr>
          <w:b/>
          <w:sz w:val="52"/>
          <w:szCs w:val="52"/>
          <w:lang w:val="pt-BR"/>
        </w:rPr>
      </w:pPr>
      <w:r w:rsidRPr="00D43514">
        <w:rPr>
          <w:b/>
          <w:sz w:val="52"/>
          <w:szCs w:val="52"/>
          <w:lang w:val="pt-BR"/>
        </w:rPr>
        <w:t>PHỤ LỤC 1</w:t>
      </w:r>
    </w:p>
    <w:p w14:paraId="683E98F6" w14:textId="77777777" w:rsidR="00D43514" w:rsidRPr="00D43514" w:rsidRDefault="00D43514" w:rsidP="00C91F7E">
      <w:pPr>
        <w:spacing w:after="0" w:line="312" w:lineRule="auto"/>
        <w:jc w:val="center"/>
        <w:rPr>
          <w:b/>
          <w:sz w:val="52"/>
          <w:szCs w:val="52"/>
          <w:lang w:val="pt-BR"/>
        </w:rPr>
      </w:pPr>
    </w:p>
    <w:p w14:paraId="447F0E00" w14:textId="77777777" w:rsidR="00D43514" w:rsidRPr="00D43514" w:rsidRDefault="00D43514" w:rsidP="00C91F7E">
      <w:pPr>
        <w:spacing w:after="0" w:line="312" w:lineRule="auto"/>
        <w:jc w:val="center"/>
        <w:rPr>
          <w:b/>
          <w:sz w:val="52"/>
          <w:szCs w:val="52"/>
          <w:lang w:val="pt-BR"/>
        </w:rPr>
      </w:pPr>
      <w:r w:rsidRPr="00D43514">
        <w:rPr>
          <w:b/>
          <w:sz w:val="52"/>
          <w:szCs w:val="52"/>
        </w:rPr>
        <w:t>CHƯƠNG TRÌNH</w:t>
      </w:r>
      <w:r w:rsidRPr="00D43514">
        <w:rPr>
          <w:b/>
          <w:sz w:val="52"/>
          <w:szCs w:val="52"/>
          <w:lang w:val="pt-BR"/>
        </w:rPr>
        <w:t xml:space="preserve"> CHI TIẾT</w:t>
      </w:r>
    </w:p>
    <w:p w14:paraId="594900C6" w14:textId="77777777" w:rsidR="00D43514" w:rsidRPr="00D43514" w:rsidRDefault="00D43514" w:rsidP="00C91F7E">
      <w:pPr>
        <w:spacing w:after="0" w:line="312" w:lineRule="auto"/>
        <w:jc w:val="center"/>
        <w:rPr>
          <w:b/>
          <w:sz w:val="52"/>
          <w:szCs w:val="52"/>
          <w:lang w:val="pt-BR"/>
        </w:rPr>
      </w:pPr>
      <w:r w:rsidRPr="00D43514">
        <w:rPr>
          <w:b/>
          <w:sz w:val="52"/>
          <w:szCs w:val="52"/>
          <w:lang w:val="pt-BR"/>
        </w:rPr>
        <w:t>CÁC MÔN CHUNG</w:t>
      </w:r>
    </w:p>
    <w:p w14:paraId="60AF7F8C" w14:textId="77777777" w:rsidR="00D43514" w:rsidRPr="00D43514" w:rsidRDefault="00D43514" w:rsidP="00C91F7E">
      <w:pPr>
        <w:spacing w:after="0" w:line="312" w:lineRule="auto"/>
        <w:jc w:val="center"/>
        <w:rPr>
          <w:b/>
          <w:sz w:val="52"/>
          <w:szCs w:val="52"/>
          <w:lang w:val="pt-BR"/>
        </w:rPr>
      </w:pPr>
    </w:p>
    <w:p w14:paraId="47BD12F9" w14:textId="77777777" w:rsidR="00D43514" w:rsidRPr="00D43514" w:rsidRDefault="00D43514" w:rsidP="00C91F7E">
      <w:pPr>
        <w:spacing w:after="0" w:line="312" w:lineRule="auto"/>
        <w:jc w:val="center"/>
        <w:rPr>
          <w:b/>
          <w:sz w:val="52"/>
          <w:szCs w:val="52"/>
          <w:lang w:val="pt-BR"/>
        </w:rPr>
      </w:pPr>
    </w:p>
    <w:p w14:paraId="3B8DB0A0" w14:textId="77777777" w:rsidR="00D43514" w:rsidRPr="0043289E" w:rsidRDefault="00D43514" w:rsidP="00C91F7E">
      <w:pPr>
        <w:spacing w:after="0" w:line="312" w:lineRule="auto"/>
        <w:rPr>
          <w:b/>
          <w:szCs w:val="26"/>
          <w:lang w:val="pt-BR"/>
        </w:rPr>
      </w:pPr>
    </w:p>
    <w:p w14:paraId="45BDBF9E" w14:textId="77777777" w:rsidR="00D43514" w:rsidRPr="0043289E" w:rsidRDefault="00D43514" w:rsidP="00C91F7E">
      <w:pPr>
        <w:spacing w:after="0" w:line="312" w:lineRule="auto"/>
        <w:rPr>
          <w:b/>
          <w:szCs w:val="26"/>
          <w:lang w:val="pt-BR"/>
        </w:rPr>
      </w:pPr>
    </w:p>
    <w:p w14:paraId="1B6CF3E8" w14:textId="77777777" w:rsidR="00D43514" w:rsidRPr="0043289E" w:rsidRDefault="00D43514" w:rsidP="00C91F7E">
      <w:pPr>
        <w:spacing w:after="0" w:line="312" w:lineRule="auto"/>
        <w:rPr>
          <w:b/>
          <w:szCs w:val="26"/>
          <w:lang w:val="pt-BR"/>
        </w:rPr>
      </w:pPr>
    </w:p>
    <w:p w14:paraId="3DD5C726" w14:textId="77777777" w:rsidR="00D43514" w:rsidRPr="0043289E" w:rsidRDefault="00D43514" w:rsidP="00C91F7E">
      <w:pPr>
        <w:spacing w:after="0" w:line="312" w:lineRule="auto"/>
        <w:jc w:val="center"/>
        <w:rPr>
          <w:b/>
          <w:szCs w:val="26"/>
        </w:rPr>
      </w:pPr>
    </w:p>
    <w:p w14:paraId="4D45DBAA" w14:textId="77777777" w:rsidR="00D43514" w:rsidRPr="0043289E" w:rsidRDefault="00D43514" w:rsidP="00C91F7E">
      <w:pPr>
        <w:spacing w:after="0" w:line="312" w:lineRule="auto"/>
        <w:jc w:val="center"/>
        <w:rPr>
          <w:b/>
          <w:szCs w:val="26"/>
        </w:rPr>
      </w:pPr>
    </w:p>
    <w:p w14:paraId="0C08E0F4" w14:textId="77777777" w:rsidR="002A4F86" w:rsidRPr="002D286B" w:rsidRDefault="00D43514" w:rsidP="00C91F7E">
      <w:pPr>
        <w:spacing w:after="0" w:line="312" w:lineRule="auto"/>
        <w:jc w:val="center"/>
        <w:rPr>
          <w:rFonts w:eastAsia="Times New Roman" w:cs="Times New Roman"/>
          <w:b/>
          <w:bCs/>
          <w:sz w:val="28"/>
          <w:szCs w:val="28"/>
        </w:rPr>
      </w:pPr>
      <w:r w:rsidRPr="0043289E">
        <w:rPr>
          <w:b/>
          <w:szCs w:val="26"/>
        </w:rPr>
        <w:br w:type="page"/>
      </w:r>
      <w:bookmarkStart w:id="2" w:name="loai_2"/>
      <w:r w:rsidR="002A4F86" w:rsidRPr="002D286B">
        <w:rPr>
          <w:rFonts w:eastAsia="Times New Roman" w:cs="Times New Roman"/>
          <w:b/>
          <w:bCs/>
          <w:sz w:val="28"/>
          <w:szCs w:val="28"/>
        </w:rPr>
        <w:lastRenderedPageBreak/>
        <w:t>CHƯƠNG TRÌNH</w:t>
      </w:r>
      <w:bookmarkEnd w:id="2"/>
      <w:r w:rsidR="002A4F86" w:rsidRPr="002D286B">
        <w:rPr>
          <w:rFonts w:eastAsia="Times New Roman" w:cs="Times New Roman"/>
          <w:b/>
          <w:bCs/>
          <w:sz w:val="28"/>
          <w:szCs w:val="28"/>
        </w:rPr>
        <w:t xml:space="preserve"> MÔN HỌC</w:t>
      </w:r>
    </w:p>
    <w:p w14:paraId="4BAA9C19" w14:textId="77777777" w:rsidR="002A4F86" w:rsidRPr="002D286B" w:rsidRDefault="002A4F86" w:rsidP="00C91F7E">
      <w:pPr>
        <w:spacing w:after="0" w:line="312" w:lineRule="auto"/>
        <w:jc w:val="center"/>
        <w:rPr>
          <w:rFonts w:eastAsia="Times New Roman" w:cs="Times New Roman"/>
          <w:i/>
          <w:iCs/>
          <w:sz w:val="28"/>
          <w:szCs w:val="28"/>
        </w:rPr>
      </w:pPr>
      <w:r w:rsidRPr="002D286B">
        <w:rPr>
          <w:rFonts w:eastAsia="Times New Roman" w:cs="Times New Roman"/>
          <w:i/>
          <w:sz w:val="28"/>
          <w:szCs w:val="28"/>
        </w:rPr>
        <w:t>(Kèm theo TT số: 24/2018/TT-BLĐTBXH Ban hành Chương trình môn học Giáo dục chính trị thuộc khối các môn học chung trong chương trình đào tạo trình độ trung cấp, trình độ cao đẳng)</w:t>
      </w:r>
    </w:p>
    <w:p w14:paraId="6B335268" w14:textId="77777777" w:rsidR="002A4F86" w:rsidRPr="002D286B" w:rsidRDefault="002A4F86" w:rsidP="00C91F7E">
      <w:pPr>
        <w:spacing w:after="0" w:line="312" w:lineRule="auto"/>
        <w:jc w:val="center"/>
        <w:rPr>
          <w:rFonts w:eastAsia="Times New Roman" w:cs="Times New Roman"/>
          <w:i/>
          <w:iCs/>
          <w:sz w:val="28"/>
          <w:szCs w:val="28"/>
        </w:rPr>
      </w:pPr>
    </w:p>
    <w:p w14:paraId="2AED4C21" w14:textId="77777777" w:rsidR="002A4F86" w:rsidRPr="009B320C" w:rsidRDefault="002A4F86" w:rsidP="00C91F7E">
      <w:pPr>
        <w:spacing w:after="0" w:line="312" w:lineRule="auto"/>
        <w:ind w:firstLine="720"/>
        <w:jc w:val="both"/>
        <w:rPr>
          <w:b/>
          <w:sz w:val="28"/>
          <w:szCs w:val="28"/>
        </w:rPr>
      </w:pPr>
      <w:r w:rsidRPr="009B320C">
        <w:rPr>
          <w:b/>
          <w:sz w:val="28"/>
          <w:szCs w:val="28"/>
        </w:rPr>
        <w:t>Tên môn học: Giáo dục chính trị</w:t>
      </w:r>
    </w:p>
    <w:p w14:paraId="6C8E5AA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Mã môn học: MH 01</w:t>
      </w:r>
    </w:p>
    <w:p w14:paraId="2C38187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Thời gian thực hiện môn học:</w:t>
      </w:r>
      <w:r w:rsidRPr="002D286B">
        <w:rPr>
          <w:rFonts w:eastAsia="Times New Roman" w:cs="Times New Roman"/>
          <w:sz w:val="28"/>
          <w:szCs w:val="28"/>
        </w:rPr>
        <w:t xml:space="preserve"> 30 giờ (lý thuyết: 15 giờ; thảo luận: 13 giờ; kiểm tra: 02 giờ)</w:t>
      </w:r>
    </w:p>
    <w:p w14:paraId="7F0EC9B7" w14:textId="77777777" w:rsidR="002A4F86" w:rsidRPr="002D286B" w:rsidRDefault="002A4F86" w:rsidP="00C91F7E">
      <w:pPr>
        <w:spacing w:after="0" w:line="312" w:lineRule="auto"/>
        <w:ind w:firstLine="720"/>
        <w:jc w:val="both"/>
        <w:rPr>
          <w:rFonts w:eastAsia="Times New Roman" w:cs="Times New Roman"/>
          <w:sz w:val="28"/>
          <w:szCs w:val="28"/>
        </w:rPr>
      </w:pPr>
      <w:bookmarkStart w:id="3" w:name="muc_1"/>
      <w:r w:rsidRPr="002D286B">
        <w:rPr>
          <w:rFonts w:eastAsia="Times New Roman" w:cs="Times New Roman"/>
          <w:b/>
          <w:bCs/>
          <w:sz w:val="28"/>
          <w:szCs w:val="28"/>
        </w:rPr>
        <w:t>I. Vị trí, tính chất của môn học</w:t>
      </w:r>
      <w:bookmarkEnd w:id="3"/>
    </w:p>
    <w:p w14:paraId="755D7EC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Vị trí</w:t>
      </w:r>
    </w:p>
    <w:p w14:paraId="1ED621C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Môn học Giáo dục chính trị là môn học bắt buộc thuộc khối các môn học chung trong chương trình đào tạo trình độ trung cấp.</w:t>
      </w:r>
    </w:p>
    <w:p w14:paraId="17DA24F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Tính chất</w:t>
      </w:r>
    </w:p>
    <w:p w14:paraId="26C8B32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Chương trình môn học bao gồm khái quát về chủ nghĩa Mác - Lênin, tư tưởng Hồ Chí Minh, đường lối cách mạng của Đảng Cộng sản Việt Nam; chú trọng về đạo đức công dân, đạo đức nghề nghiệp; góp phần giáo dục người lao động phát triển toàn diện, đáp ứng yêu cầu của sự nghiệp xây dựng, bảo vệ Tổ quốc xã hội chủ nghĩa.</w:t>
      </w:r>
    </w:p>
    <w:p w14:paraId="7C8DCB7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II. Mục tiêu môn học</w:t>
      </w:r>
    </w:p>
    <w:p w14:paraId="66C2739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môn học, người học đạt được:</w:t>
      </w:r>
    </w:p>
    <w:p w14:paraId="4CD90A8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Về kiến thức</w:t>
      </w:r>
    </w:p>
    <w:p w14:paraId="3D767A8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Trình bày được một số nội dung khái quát về chủ nghĩa Mác - Lênin, tư tưởng Hồ Chí Minh; quan điểm, đường lối của Đảng, chính sách, pháp luật của Nhà nước; yêu cầu và nội dung học tập, rèn luyện để trở thành người công dân tốt, người lao động tốt.</w:t>
      </w:r>
    </w:p>
    <w:p w14:paraId="05471C1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Về kỹ năng</w:t>
      </w:r>
    </w:p>
    <w:p w14:paraId="140DFED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Vận dụng được các kiến thức chung được học về quan điểm, đường lối của Đảng, chính sách, pháp luật của Nhà nước vào việc học tập, rèn luyện, xây dựng đạo đức, lối sống để trở thành người công dân tốt, người lao động tốt và tham gia xây dựng, bảo vệ Tổ quốc.</w:t>
      </w:r>
    </w:p>
    <w:p w14:paraId="77F65F6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3. Về năng lực tự chủ và trách nhiệm</w:t>
      </w:r>
    </w:p>
    <w:p w14:paraId="41B823A7" w14:textId="77777777" w:rsidR="002A4F86" w:rsidRPr="002D286B" w:rsidRDefault="002A4F86" w:rsidP="00C91F7E">
      <w:pPr>
        <w:spacing w:after="0" w:line="312" w:lineRule="auto"/>
        <w:ind w:firstLine="720"/>
        <w:jc w:val="both"/>
        <w:rPr>
          <w:rFonts w:eastAsia="Times New Roman" w:cs="Times New Roman"/>
          <w:b/>
          <w:bCs/>
          <w:sz w:val="28"/>
          <w:szCs w:val="28"/>
        </w:rPr>
      </w:pPr>
      <w:r w:rsidRPr="002D286B">
        <w:rPr>
          <w:rFonts w:eastAsia="Times New Roman" w:cs="Times New Roman"/>
          <w:sz w:val="28"/>
          <w:szCs w:val="28"/>
        </w:rPr>
        <w:t>Có năng lực vận dụng các nội dung đã học để rèn luyện phẩm chất chính trị, đạo đức, lối sống; thực hiện tốt quan điểm, đường lối của Đảng; chính sách, pháp luật của Nhà nước.</w:t>
      </w:r>
      <w:bookmarkStart w:id="4" w:name="muc_3"/>
    </w:p>
    <w:p w14:paraId="503CA11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lastRenderedPageBreak/>
        <w:t>III. Nội dung môn học</w:t>
      </w:r>
      <w:bookmarkEnd w:id="4"/>
    </w:p>
    <w:p w14:paraId="40FD1758" w14:textId="77777777" w:rsidR="002A4F86" w:rsidRPr="002D286B" w:rsidRDefault="002A4F86" w:rsidP="00C91F7E">
      <w:pPr>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1. Nội dung tổng quát và phân bố thời gian</w:t>
      </w:r>
    </w:p>
    <w:p w14:paraId="48756DF3" w14:textId="77777777" w:rsidR="002A4F86" w:rsidRPr="002D286B" w:rsidRDefault="002A4F86" w:rsidP="00C91F7E">
      <w:pPr>
        <w:spacing w:after="0" w:line="312" w:lineRule="auto"/>
        <w:ind w:firstLine="720"/>
        <w:jc w:val="both"/>
        <w:rPr>
          <w:rFonts w:eastAsia="Times New Roman" w:cs="Times New Roman"/>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5"/>
        <w:gridCol w:w="4473"/>
        <w:gridCol w:w="853"/>
        <w:gridCol w:w="985"/>
        <w:gridCol w:w="985"/>
        <w:gridCol w:w="1010"/>
      </w:tblGrid>
      <w:tr w:rsidR="002A4F86" w:rsidRPr="002D286B" w14:paraId="15C187B7" w14:textId="77777777" w:rsidTr="00086071">
        <w:tc>
          <w:tcPr>
            <w:tcW w:w="411"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7DB1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STT</w:t>
            </w:r>
          </w:p>
        </w:tc>
        <w:tc>
          <w:tcPr>
            <w:tcW w:w="247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CFD1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Tên bài</w:t>
            </w:r>
          </w:p>
        </w:tc>
        <w:tc>
          <w:tcPr>
            <w:tcW w:w="2117"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35246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Thời gian (giờ)</w:t>
            </w:r>
          </w:p>
        </w:tc>
      </w:tr>
      <w:tr w:rsidR="002A4F86" w:rsidRPr="002D286B" w14:paraId="2C2612FA" w14:textId="77777777" w:rsidTr="0008607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3C802F3A" w14:textId="77777777" w:rsidR="002A4F86" w:rsidRPr="002D286B" w:rsidRDefault="002A4F86" w:rsidP="00C91F7E">
            <w:pPr>
              <w:spacing w:after="0" w:line="312" w:lineRule="auto"/>
              <w:jc w:val="center"/>
              <w:rPr>
                <w:rFonts w:eastAsia="Times New Roman" w:cs="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CA0A34F" w14:textId="77777777" w:rsidR="002A4F86" w:rsidRPr="002D286B" w:rsidRDefault="002A4F86" w:rsidP="00C91F7E">
            <w:pPr>
              <w:spacing w:after="0" w:line="312" w:lineRule="auto"/>
              <w:jc w:val="center"/>
              <w:rPr>
                <w:rFonts w:eastAsia="Times New Roman" w:cs="Times New Roman"/>
                <w:sz w:val="28"/>
                <w:szCs w:val="28"/>
              </w:rPr>
            </w:pP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5BC0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Tổng số</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2A55F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Lý thuyết</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2FE7C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Thảo luận</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A8B7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Kiểm tra</w:t>
            </w:r>
          </w:p>
        </w:tc>
      </w:tr>
      <w:tr w:rsidR="002A4F86" w:rsidRPr="002D286B" w14:paraId="79D1EEBE"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2CF1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0AAFC"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mở đầu</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C4D6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249A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142F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E3FF9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48182277"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0DE8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255295"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1: Khái quát về chủ nghĩa Mác - Lê nin</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DF5C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2B5A8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3C57C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FFBD9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285AEFC7"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F114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7FAFC"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2: Khái quát về tư tưởng Hồ Chí Minh</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475FA"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8EEF4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7D7F2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3121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5BE5B2E3"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D67E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7F51D"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3: Những thành tựu của cách mạng Việt Nam dưới sự lãnh đạo của Đảng</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033E7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80287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9DDAF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5046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73E30C63"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0C8A6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66662"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4: Phát triển kinh tế, xã hội, văn hóa, con người ở Việt Nam</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2BD0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10</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B9AE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1669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9287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2137A67B"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F2F0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BB2CD"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5: Tu dưỡng, rèn luyện để trở thành người công dân tốt, người lao động tốt</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27301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6D0FD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048B8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68D81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18867EA7"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FA7D4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7</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A4AFF0"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Kiểm tra</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E450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A27C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402A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5F3C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r>
      <w:tr w:rsidR="002A4F86" w:rsidRPr="002D286B" w14:paraId="0D26072B" w14:textId="77777777" w:rsidTr="0008607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5803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 </w:t>
            </w:r>
          </w:p>
        </w:tc>
        <w:tc>
          <w:tcPr>
            <w:tcW w:w="2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04BCFC"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b/>
                <w:bCs/>
                <w:sz w:val="28"/>
                <w:szCs w:val="28"/>
              </w:rPr>
              <w:t>Tổng cộng</w:t>
            </w:r>
          </w:p>
        </w:tc>
        <w:tc>
          <w:tcPr>
            <w:tcW w:w="4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2E4E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30</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3D46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15</w:t>
            </w:r>
          </w:p>
        </w:tc>
        <w:tc>
          <w:tcPr>
            <w:tcW w:w="54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8115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13</w:t>
            </w:r>
          </w:p>
        </w:tc>
        <w:tc>
          <w:tcPr>
            <w:tcW w:w="55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D161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02</w:t>
            </w:r>
          </w:p>
        </w:tc>
      </w:tr>
    </w:tbl>
    <w:p w14:paraId="06EDABA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 chi tiết</w:t>
      </w:r>
    </w:p>
    <w:p w14:paraId="66DFE862"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BÀI MỞ ĐẦU</w:t>
      </w:r>
    </w:p>
    <w:p w14:paraId="36E2DDF4" w14:textId="77777777" w:rsidR="002A4F86" w:rsidRPr="002D286B" w:rsidRDefault="002A4F86" w:rsidP="00C91F7E">
      <w:pPr>
        <w:spacing w:after="0" w:line="312" w:lineRule="auto"/>
        <w:jc w:val="center"/>
        <w:rPr>
          <w:rFonts w:eastAsia="Times New Roman" w:cs="Times New Roman"/>
          <w:i/>
          <w:sz w:val="28"/>
          <w:szCs w:val="28"/>
        </w:rPr>
      </w:pPr>
      <w:r w:rsidRPr="002D286B">
        <w:rPr>
          <w:rFonts w:eastAsia="Times New Roman" w:cs="Times New Roman"/>
          <w:b/>
          <w:bCs/>
          <w:sz w:val="28"/>
          <w:szCs w:val="28"/>
        </w:rPr>
        <w:t xml:space="preserve">                                                                                   </w:t>
      </w:r>
      <w:r w:rsidRPr="002D286B">
        <w:rPr>
          <w:rFonts w:eastAsia="Times New Roman" w:cs="Times New Roman"/>
          <w:bCs/>
          <w:i/>
          <w:sz w:val="28"/>
          <w:szCs w:val="28"/>
        </w:rPr>
        <w:t>Thời gian: 1 giờ</w:t>
      </w:r>
    </w:p>
    <w:p w14:paraId="3869B82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Mục tiêu</w:t>
      </w:r>
    </w:p>
    <w:p w14:paraId="4AC97F5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này, người học đạt được:</w:t>
      </w:r>
    </w:p>
    <w:p w14:paraId="2F26ECA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Trình bày được vị trí, tính chất, mục tiêu, nội dung chính, phương pháp dạy học và đánh giá môn học.</w:t>
      </w:r>
    </w:p>
    <w:p w14:paraId="0352419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05AA7BF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Vị trí, tính chất môn học</w:t>
      </w:r>
    </w:p>
    <w:p w14:paraId="7863A61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Mục tiêu của môn học</w:t>
      </w:r>
    </w:p>
    <w:p w14:paraId="21E71FD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 Nội dung chính</w:t>
      </w:r>
    </w:p>
    <w:p w14:paraId="3ABCD92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 Phương pháp dạy học và đánh giá môn học</w:t>
      </w:r>
    </w:p>
    <w:p w14:paraId="79E3EF3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Bài 1:</w:t>
      </w:r>
    </w:p>
    <w:p w14:paraId="385D9582"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KHÁI QUÁT VỀ CHỦ NGHĨA MÁC – LÊNIN</w:t>
      </w:r>
    </w:p>
    <w:p w14:paraId="793D656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 xml:space="preserve">                                                                                        </w:t>
      </w:r>
      <w:r w:rsidRPr="002D286B">
        <w:rPr>
          <w:rFonts w:eastAsia="Times New Roman" w:cs="Times New Roman"/>
          <w:bCs/>
          <w:i/>
          <w:sz w:val="28"/>
          <w:szCs w:val="28"/>
        </w:rPr>
        <w:t>Thời gian: 4 giờ</w:t>
      </w:r>
    </w:p>
    <w:p w14:paraId="4369188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lastRenderedPageBreak/>
        <w:t>1. Mục tiêu</w:t>
      </w:r>
    </w:p>
    <w:p w14:paraId="31DFF97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này, người học đạt được:</w:t>
      </w:r>
    </w:p>
    <w:p w14:paraId="787344E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khái niệm, nội dung chính và giá trị của chủ nghĩa Mác - Lênin đối với sự phát triển của xã hội;</w:t>
      </w:r>
    </w:p>
    <w:p w14:paraId="7927C5A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Khẳng định được chủ nghĩa Mác - Lênin là nền tảng tư tưởng của Đảng ta.</w:t>
      </w:r>
    </w:p>
    <w:p w14:paraId="05D6B99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199A9D9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Khái niệm chủ nghĩa Mác - Lênin</w:t>
      </w:r>
    </w:p>
    <w:p w14:paraId="5B9B70A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Các bộ phận cấu thành của chủ nghĩa Mác - Lênin</w:t>
      </w:r>
    </w:p>
    <w:p w14:paraId="753CD01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Triết học Mác - Lênin</w:t>
      </w:r>
    </w:p>
    <w:p w14:paraId="3907E90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Kinh tế chính trị Mác - Lênin</w:t>
      </w:r>
    </w:p>
    <w:p w14:paraId="7F82C5D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Chủ nghĩa xã hội khoa học</w:t>
      </w:r>
    </w:p>
    <w:p w14:paraId="56EDD52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 Vai trò nền tảng tư tưởng, lý luận của chủ nghĩa Mác - Lênin</w:t>
      </w:r>
    </w:p>
    <w:p w14:paraId="7D17FF2D" w14:textId="77777777" w:rsidR="002A4F86" w:rsidRPr="002D286B" w:rsidRDefault="002A4F86" w:rsidP="00C91F7E">
      <w:pPr>
        <w:spacing w:after="0" w:line="312" w:lineRule="auto"/>
        <w:ind w:firstLine="720"/>
        <w:jc w:val="center"/>
        <w:rPr>
          <w:rFonts w:eastAsia="Times New Roman" w:cs="Times New Roman"/>
          <w:sz w:val="28"/>
          <w:szCs w:val="28"/>
        </w:rPr>
      </w:pPr>
      <w:r w:rsidRPr="002D286B">
        <w:rPr>
          <w:rFonts w:eastAsia="Times New Roman" w:cs="Times New Roman"/>
          <w:b/>
          <w:bCs/>
          <w:sz w:val="28"/>
          <w:szCs w:val="28"/>
        </w:rPr>
        <w:t>Bài 2:</w:t>
      </w:r>
    </w:p>
    <w:p w14:paraId="1CA56DC4"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KHÁI QUÁT VỀ TƯ TƯỞNG HỒ CHÍ MINH</w:t>
      </w:r>
    </w:p>
    <w:p w14:paraId="1170BAF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Cs/>
          <w:i/>
          <w:sz w:val="28"/>
          <w:szCs w:val="28"/>
        </w:rPr>
        <w:t xml:space="preserve">                                                                                          Thời gian: 5 giờ</w:t>
      </w:r>
    </w:p>
    <w:p w14:paraId="2CC1698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Mục tiêu:</w:t>
      </w:r>
    </w:p>
    <w:p w14:paraId="12F9303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này, người học đạt được:</w:t>
      </w:r>
    </w:p>
    <w:p w14:paraId="7CBA6F5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khái niệm, một số nội dung cơ bản, giá trị của tư tưởng Hồ Chí Minh; sự cần thiết, nội dung học tập, làm theo tư tưởng, đạo đức, phong cách Hồ Chí Minh;</w:t>
      </w:r>
    </w:p>
    <w:p w14:paraId="174F190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Có nhận thức đúng đắn và bước đầu vận dụng tốt kiến thức đã học vào việc tu dưỡng, rèn luyện đạo đức, phong cách cá nhân.</w:t>
      </w:r>
    </w:p>
    <w:p w14:paraId="507FFE1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59432B9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Khái niệm tư tưởng Hồ Chí Minh</w:t>
      </w:r>
    </w:p>
    <w:p w14:paraId="00ED2AE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Nội dung cơ bản của tư tưởng Hồ Chí Minh</w:t>
      </w:r>
    </w:p>
    <w:p w14:paraId="2592FBD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 Vai trò của tư tưởng Hồ Chí Minh đối với cách mạng Việt Nam</w:t>
      </w:r>
    </w:p>
    <w:p w14:paraId="12D340F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 Học tập và làm theo tư tưởng, đạo đức, phong cách Hồ Chí Minh trong giai đoạn hiện nay</w:t>
      </w:r>
    </w:p>
    <w:p w14:paraId="4D711AD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Sự cần thiết phải học tập và làm theo tư tưởng, đạo đức, phong cách Hồ Chí Minh</w:t>
      </w:r>
    </w:p>
    <w:p w14:paraId="0720768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Nội dung chủ yếu của học tập và làm theo tư tưởng, đạo đức, phong cách Hồ Chí Minh</w:t>
      </w:r>
    </w:p>
    <w:p w14:paraId="036FD9E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Bài 3:</w:t>
      </w:r>
    </w:p>
    <w:p w14:paraId="750864D6"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lastRenderedPageBreak/>
        <w:t>NHỮNG THÀNH LỰU CỦA CÁCH MẠNG VIỆT NAM DƯỚI SỰ LÃNH ĐẠO CỦA ĐẢNG</w:t>
      </w:r>
    </w:p>
    <w:p w14:paraId="5E115CBA"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Cs/>
          <w:i/>
          <w:sz w:val="28"/>
          <w:szCs w:val="28"/>
        </w:rPr>
        <w:t xml:space="preserve">                                                                                              Thời gian: 5 giờ</w:t>
      </w:r>
    </w:p>
    <w:p w14:paraId="5B1F367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Mục tiêu</w:t>
      </w:r>
    </w:p>
    <w:p w14:paraId="577A615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này, người học đạt được:</w:t>
      </w:r>
    </w:p>
    <w:p w14:paraId="0CF4C06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quá trình ra đời và những thành tựu của cách mạng Việt Nam do Đảng Cộng sản Việt Nam lãnh đạo;</w:t>
      </w:r>
    </w:p>
    <w:p w14:paraId="24856CE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Khẳng định, tin tưởng và tự hào về sự lãnh đạo đúng đắn của Đảng đối với sự nghiệp cách mạng ở nước ta.</w:t>
      </w:r>
    </w:p>
    <w:p w14:paraId="2DAEE88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2A1C49E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Sự ra đời và lãnh đạo của Đảng Cộng sản Việt Nam đối với cách mạng Việt Nam</w:t>
      </w:r>
    </w:p>
    <w:p w14:paraId="1A4B22B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Sự ra đời của Đảng Cộng sản Việt Nam</w:t>
      </w:r>
    </w:p>
    <w:p w14:paraId="4F7FA87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Vai trò lãnh đạo của Đảng trong các giai đoạn cách mạng</w:t>
      </w:r>
    </w:p>
    <w:p w14:paraId="6F6F8D5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Những thành tựu của cách mạng Việt Nam dưới sự lãnh đạo của Đảng</w:t>
      </w:r>
    </w:p>
    <w:p w14:paraId="258F0D5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Thắng lợi của đấu tranh giành và bảo vệ nền độc lập dân tộc</w:t>
      </w:r>
    </w:p>
    <w:p w14:paraId="7BFF937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Thắng lợi của công cuộc đổi mới</w:t>
      </w:r>
    </w:p>
    <w:p w14:paraId="16C8A29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Bài 4:</w:t>
      </w:r>
    </w:p>
    <w:p w14:paraId="2A12E9A7"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PHÁT TRIỂN KINH TẾ, XÃ HỘI, VĂN HÓA, CON NGƯỜI Ở VIỆT NAM</w:t>
      </w:r>
    </w:p>
    <w:p w14:paraId="329A813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Cs/>
          <w:i/>
          <w:sz w:val="28"/>
          <w:szCs w:val="28"/>
        </w:rPr>
        <w:t xml:space="preserve">                                                                                            Thời gian: 10 giờ</w:t>
      </w:r>
    </w:p>
    <w:p w14:paraId="6C5CC545" w14:textId="77777777" w:rsidR="002A4F86" w:rsidRPr="002D286B" w:rsidRDefault="002A4F86" w:rsidP="00C91F7E">
      <w:pPr>
        <w:spacing w:after="0" w:line="312" w:lineRule="auto"/>
        <w:jc w:val="center"/>
        <w:rPr>
          <w:rFonts w:eastAsia="Times New Roman" w:cs="Times New Roman"/>
          <w:sz w:val="28"/>
          <w:szCs w:val="28"/>
        </w:rPr>
      </w:pPr>
    </w:p>
    <w:p w14:paraId="3E08C62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Mục tiêu</w:t>
      </w:r>
    </w:p>
    <w:p w14:paraId="71A78B9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này, người học đạt được:</w:t>
      </w:r>
    </w:p>
    <w:p w14:paraId="43A2A7C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một số quan điểm và giải pháp cơ bản xây dựng và phát triển kinh tế, xã hội, văn hóa, con người ở Việt Nam hiện nay;</w:t>
      </w:r>
    </w:p>
    <w:p w14:paraId="520C20D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thức được đường lối phát triển kinh tế, xã hội, văn hóa, con người của nước ta trong giai đoạn hiện nay là phù hợp và chủ động thực hiện đường lối đó.</w:t>
      </w:r>
    </w:p>
    <w:p w14:paraId="3654A8E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68DF923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Nội dung của chủ trương phát triển kinh tế, xã hội, văn hóa, con người ở Việt Nam hiện nay</w:t>
      </w:r>
    </w:p>
    <w:p w14:paraId="63F9E11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Giải pháp phát triển kinh tế, xã hội, văn hóa, con người ở Việt Nam hiện nay</w:t>
      </w:r>
    </w:p>
    <w:p w14:paraId="043DDCC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Nội dung phát triển kinh tế, xã hội</w:t>
      </w:r>
    </w:p>
    <w:p w14:paraId="544C279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2.2.2. Nội dung phát triển văn hóa, con người</w:t>
      </w:r>
    </w:p>
    <w:p w14:paraId="0898CA5E" w14:textId="77777777" w:rsidR="002A4F86" w:rsidRPr="002D286B" w:rsidRDefault="002A4F86" w:rsidP="00C91F7E">
      <w:pPr>
        <w:spacing w:after="0" w:line="312" w:lineRule="auto"/>
        <w:jc w:val="center"/>
        <w:rPr>
          <w:rFonts w:eastAsia="Times New Roman" w:cs="Times New Roman"/>
          <w:b/>
          <w:bCs/>
          <w:sz w:val="28"/>
          <w:szCs w:val="28"/>
        </w:rPr>
      </w:pPr>
    </w:p>
    <w:p w14:paraId="68983630" w14:textId="77777777" w:rsidR="002A4F86" w:rsidRPr="002D286B" w:rsidRDefault="002A4F86" w:rsidP="00C91F7E">
      <w:pPr>
        <w:spacing w:after="0" w:line="312" w:lineRule="auto"/>
        <w:jc w:val="center"/>
        <w:rPr>
          <w:rFonts w:eastAsia="Times New Roman" w:cs="Times New Roman"/>
          <w:b/>
          <w:bCs/>
          <w:sz w:val="28"/>
          <w:szCs w:val="28"/>
        </w:rPr>
      </w:pPr>
    </w:p>
    <w:p w14:paraId="3263B890" w14:textId="77777777" w:rsidR="002A4F86" w:rsidRPr="002D286B" w:rsidRDefault="002A4F86" w:rsidP="00C91F7E">
      <w:pPr>
        <w:spacing w:after="0" w:line="312" w:lineRule="auto"/>
        <w:jc w:val="center"/>
        <w:rPr>
          <w:rFonts w:eastAsia="Times New Roman" w:cs="Times New Roman"/>
          <w:b/>
          <w:bCs/>
          <w:sz w:val="28"/>
          <w:szCs w:val="28"/>
        </w:rPr>
      </w:pPr>
    </w:p>
    <w:p w14:paraId="36AC401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Bài 5:</w:t>
      </w:r>
    </w:p>
    <w:p w14:paraId="09234252"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TU DƯỠNG, RÈN LUYỆN ĐỂ TRỞ THÀNH NGƯỜI CÔNG DÂN TỐT, NGƯỜI LAO ĐỘNG TỐT</w:t>
      </w:r>
    </w:p>
    <w:p w14:paraId="28B3EB5A"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Cs/>
          <w:i/>
          <w:sz w:val="28"/>
          <w:szCs w:val="28"/>
        </w:rPr>
        <w:t xml:space="preserve">                                                                                          Thời gian: 3 giờ</w:t>
      </w:r>
    </w:p>
    <w:p w14:paraId="1958B1F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Mục tiêu</w:t>
      </w:r>
    </w:p>
    <w:p w14:paraId="7AAF20A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này, người học đạt được:</w:t>
      </w:r>
    </w:p>
    <w:p w14:paraId="2B845FB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sơ lược được quan niệm, nội dung tu dưỡng và rèn luyện để trở thành người công dân tốt, người lao động tốt;</w:t>
      </w:r>
    </w:p>
    <w:p w14:paraId="1057C59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Tích cực học tập và rèn luyện để trở thành người công dân tốt, người lao động tốt.</w:t>
      </w:r>
    </w:p>
    <w:p w14:paraId="124520B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01047F3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Quan niệm về người công dân tốt, người lao động tốt</w:t>
      </w:r>
    </w:p>
    <w:p w14:paraId="24915B6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Người công dân tốt</w:t>
      </w:r>
    </w:p>
    <w:p w14:paraId="776CC3B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Người lao động tốt</w:t>
      </w:r>
    </w:p>
    <w:p w14:paraId="229CBFB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Nội dung tu dưỡng và rèn luyện để trở thành người công dân tốt, người lao động tốt</w:t>
      </w:r>
    </w:p>
    <w:p w14:paraId="7272F61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Phát huy truyền thống yêu nước, trung thành với sự nghiệp cách mạng của nhân dân Việt Nam</w:t>
      </w:r>
    </w:p>
    <w:p w14:paraId="3F57B5C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Phấn đấu học tập nâng cao năng lực và rèn luyện phẩm chất cá nhân</w:t>
      </w:r>
    </w:p>
    <w:p w14:paraId="22E69DF1" w14:textId="77777777" w:rsidR="002A4F86" w:rsidRPr="002D286B" w:rsidRDefault="002A4F86" w:rsidP="00C91F7E">
      <w:pPr>
        <w:spacing w:after="0" w:line="312" w:lineRule="auto"/>
        <w:ind w:firstLine="720"/>
        <w:jc w:val="both"/>
        <w:rPr>
          <w:rFonts w:eastAsia="Times New Roman" w:cs="Times New Roman"/>
          <w:sz w:val="28"/>
          <w:szCs w:val="28"/>
        </w:rPr>
      </w:pPr>
      <w:bookmarkStart w:id="5" w:name="muc_4"/>
      <w:r w:rsidRPr="002D286B">
        <w:rPr>
          <w:rFonts w:eastAsia="Times New Roman" w:cs="Times New Roman"/>
          <w:b/>
          <w:bCs/>
          <w:sz w:val="28"/>
          <w:szCs w:val="28"/>
        </w:rPr>
        <w:t>IV. Điều kiện thực hiện môn học</w:t>
      </w:r>
      <w:bookmarkEnd w:id="5"/>
    </w:p>
    <w:p w14:paraId="0445F4E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Phòng học, máy tính, máy chiếu và các thiết bị dạy học khác;</w:t>
      </w:r>
    </w:p>
    <w:p w14:paraId="0AD201C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Chương trình môn học, giáo trình, tài liệu tham khảo, giáo án, phim ảnh, và các tài liệu liên quan;</w:t>
      </w:r>
    </w:p>
    <w:p w14:paraId="359B661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Khuyến khích các cơ sở giáo dục nghề nghiệp, cơ sở giáo dục đại học có đăng ký hoạt động giáo dục nghề nghiệp đầu tư phòng học và các điều kiện khác để có thể tổ chức giảng dạy môn học theo hình thức trực tuyến.</w:t>
      </w:r>
    </w:p>
    <w:p w14:paraId="25A96E88" w14:textId="77777777" w:rsidR="002A4F86" w:rsidRPr="002D286B" w:rsidRDefault="002A4F86" w:rsidP="00C91F7E">
      <w:pPr>
        <w:spacing w:after="0" w:line="312" w:lineRule="auto"/>
        <w:ind w:firstLine="720"/>
        <w:jc w:val="both"/>
        <w:rPr>
          <w:rFonts w:eastAsia="Times New Roman" w:cs="Times New Roman"/>
          <w:sz w:val="28"/>
          <w:szCs w:val="28"/>
        </w:rPr>
      </w:pPr>
      <w:bookmarkStart w:id="6" w:name="muc_5"/>
      <w:r w:rsidRPr="002D286B">
        <w:rPr>
          <w:rFonts w:eastAsia="Times New Roman" w:cs="Times New Roman"/>
          <w:b/>
          <w:bCs/>
          <w:sz w:val="28"/>
          <w:szCs w:val="28"/>
        </w:rPr>
        <w:t>V. Phương pháp đánh giá</w:t>
      </w:r>
      <w:bookmarkEnd w:id="6"/>
    </w:p>
    <w:p w14:paraId="700224E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Việc đánh giá kết quả học tập của người học được thực hiện theo quy định tại Thông tư số 09/2017/TT-BLĐTBXH ngày 13 tháng 3 năm 2017 của Bộ Lao động - Thương binh và Xã hội quy định việc tổ chức thực hiện chương trình đào </w:t>
      </w:r>
      <w:r w:rsidRPr="002D286B">
        <w:rPr>
          <w:rFonts w:eastAsia="Times New Roman" w:cs="Times New Roman"/>
          <w:sz w:val="28"/>
          <w:szCs w:val="28"/>
        </w:rPr>
        <w:lastRenderedPageBreak/>
        <w:t>tạo trình độ trung cấp, trình độ cao đẳng theo niên chế hoặc theo phương thức tích lũy mô đun hoặc tín chỉ; quy chế kiểm tra, thi, xét công nhận tốt nghiệp.</w:t>
      </w:r>
    </w:p>
    <w:p w14:paraId="1D4DC4E6" w14:textId="77777777" w:rsidR="002A4F86" w:rsidRPr="002D286B" w:rsidRDefault="002A4F86" w:rsidP="00C91F7E">
      <w:pPr>
        <w:spacing w:after="0" w:line="312" w:lineRule="auto"/>
        <w:jc w:val="both"/>
        <w:rPr>
          <w:rFonts w:eastAsia="Times New Roman" w:cs="Times New Roman"/>
          <w:sz w:val="28"/>
          <w:szCs w:val="28"/>
        </w:rPr>
      </w:pPr>
      <w:bookmarkStart w:id="7" w:name="muc_6"/>
      <w:r w:rsidRPr="002D286B">
        <w:rPr>
          <w:rFonts w:eastAsia="Times New Roman" w:cs="Times New Roman"/>
          <w:b/>
          <w:bCs/>
          <w:sz w:val="28"/>
          <w:szCs w:val="28"/>
        </w:rPr>
        <w:t>VI. Hướng dẫn thực hiện môn học</w:t>
      </w:r>
    </w:p>
    <w:p w14:paraId="4B877A7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Phạm vi áp dụng môn học</w:t>
      </w:r>
    </w:p>
    <w:p w14:paraId="2771983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Môn học Giáo dục chính trị là một trong các môn học bắt buộc thuộc khối các môn học chung trong chương trình đào tạo trình độ trung cấp theo quy định của Bộ Lao động - Thương binh và Xã hội để giảng dạy.</w:t>
      </w:r>
    </w:p>
    <w:p w14:paraId="4BEA762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Người học là đối tượng tuyển sinh hệ tốt nghiệp trung học cơ sở bắt buộc học toàn bộ chương trình môn học này.</w:t>
      </w:r>
    </w:p>
    <w:p w14:paraId="7CC300F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Miễn trừ, bảo lưu kết quả học tập môn học</w:t>
      </w:r>
    </w:p>
    <w:p w14:paraId="6009054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Việc miễn trừ, bảo lưu kết quả học tập môn học được thực hiện theo Thông tư số 09/2017/TT-BLĐTBXH.</w:t>
      </w:r>
    </w:p>
    <w:p w14:paraId="551C773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4017686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3. Hướng dẫn về phương pháp giảng dạy, học tập môn học</w:t>
      </w:r>
    </w:p>
    <w:p w14:paraId="5D0E14C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004122A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Đối với người học: Thực hiện nội dung chương trình theo hướng dẫn của giáo viên.</w:t>
      </w:r>
    </w:p>
    <w:p w14:paraId="5DDBA8F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Khuyến khích việc tự học và tham khảo các tài liệu liên quan </w:t>
      </w:r>
    </w:p>
    <w:p w14:paraId="4EED604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trung cấp.</w:t>
      </w:r>
    </w:p>
    <w:bookmarkEnd w:id="7"/>
    <w:p w14:paraId="0393382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41DEA23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4.Tài liệu tham khảo</w:t>
      </w:r>
    </w:p>
    <w:p w14:paraId="1500D9B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1. Ban Bí thư Trung ương Đảng (2014), Kết luận số 94-KL/TW, ngày 28/3/2014 của Ban Bí thư Trung ương Đảng “về tiếp tục đổi mới, học tập lý luận chính trị trong hệ thống giáo dục quốc dân”.</w:t>
      </w:r>
    </w:p>
    <w:p w14:paraId="5CADFA6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 Ban Tuyên giáo Trung ương (2014), Hướng dẫn số 127-HD/BTGTW ngày 30/6/2014 của Ban Tuyên giáo Trung ương về việc triển khai thực hiện Kết luận số 94-KL/TW ngày 28/3/2014 của Ban Bí thư Trung ương Đảng “về tiếp tục đổi mới, học tập lý luận chính trị trong hệ thống giáo dục quốc dân”.</w:t>
      </w:r>
    </w:p>
    <w:p w14:paraId="196B497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3. Ban Tuyên giáo Trung ương (2016), Những điểm mới trong văn kiện Đại hội đại biểu toàn quốc lần thứ XII của Đảng, Nhà xuất bản Chính trị quốc gia.</w:t>
      </w:r>
    </w:p>
    <w:p w14:paraId="43EDEEC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4. Ban Tuyên giáo Trung ương (2018), Sổ tay các văn bản hướng dẫn thực hiện Chỉ thị số 05-CT/TW ngày 15/5/2016 của Bộ Chính trị về đẩy mạnh học tập và làm theo tư tưởng, đạo đức phong cách Hồ Chí Minh, Nhà xuất bản Chính trị quốc gia Sự thật.</w:t>
      </w:r>
    </w:p>
    <w:p w14:paraId="19ED7FD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5. Bộ Chính trị (2016), Chỉ thị số 05-CT/TW, ngày 15/5/2016 của Bộ Chính trị về đẩy mạnh học tập và làm theo tư tưởng, đạo đức, phong cách Hồ Chí Minh.</w:t>
      </w:r>
    </w:p>
    <w:p w14:paraId="474E1C2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6. Bộ Lao động - Thương binh và Xã hội (2008), Quyết định số 03/2008/QD-BLĐTBXH, ngày 18/2/2008 của Bộ Lao động - Thương binh và Xã hội ban hành chương trình môn học Chính trị dùng cho các trường trung cấp nghề, trường cao đẳng nghề.</w:t>
      </w:r>
    </w:p>
    <w:p w14:paraId="1A9A846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7. Bộ Giáo dục và Đào tạo (2008), Quyết định số 52/2008/QĐ-BGDĐT, ngày 18/9/2008 của Bộ Giáo dục và Đào tạo về Ban hành chương trình các môn lý luận chính trị trình độ đại học, cao đẳng dùng cho sinh viên khối không chuyên ngành Mác - Lênin, Tư tưởng Hồ Chí Minh.</w:t>
      </w:r>
    </w:p>
    <w:p w14:paraId="34D5DF1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8. Bộ Giáo dục và Đào tạo (2012), Thông tư số 11/2012/TT-BGDĐT, ngày 07/3/2012 của Bộ Giáo dục và Đào tạo ban hành chương trình môn học Giáo dục chính trị dùng trong đào tạo trình độ trung cấp chuyên nghiệp.</w:t>
      </w:r>
    </w:p>
    <w:p w14:paraId="0BDBA13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9. Bộ Giáo dục và Đào tạo (2017), Giáo trình Đường lối cách mạng của Đảng cộng sản Việt Nam, Nhà xuất bản Chính trị quốc gia Sự thật, Hà Nội.</w:t>
      </w:r>
    </w:p>
    <w:p w14:paraId="03C46F2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10. Bộ Giáo dục và Đào tạo (2017), Giáo trình Tư tưởng Hồ Chí Minh, Nhà xuất bản Chính trị quốc gia Sự thật, Hà Nội.</w:t>
      </w:r>
    </w:p>
    <w:p w14:paraId="21E82F0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11. Bộ Giáo dục và Đào tạo (2018), Giáo trình Những nguyên lý cơ bản của chủ nghĩa Mác - Lênin, Nhà xuất bản Chính trị quốc gia Sự thật, Hà Nội.</w:t>
      </w:r>
    </w:p>
    <w:p w14:paraId="636060C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12. Đảng Cộng sản Việt Nam, Văn kiện Đại hội Đại biểu toàn quốc lần thứ XII của Đảng.</w:t>
      </w:r>
    </w:p>
    <w:p w14:paraId="036C9DB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13. Đảng Cộng sản Việt Nam (2017), Điều lệ Đảng Cộng sản Việt Nam, Nhà xuất bản Chính trị quốc gia sự thật, Hà Nội.</w:t>
      </w:r>
    </w:p>
    <w:p w14:paraId="78EB218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14. Học viện Chính trị Quốc gia Hồ Chí Minh (2017), Giáo trình Trung cấp Lý luận - Hành chính: Những vấn đề cơ bản về quản lý nhà nước, Nhà xuất bản Lý luận chính trị, Hà Nội.</w:t>
      </w:r>
    </w:p>
    <w:p w14:paraId="6F727D7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15. Học viện Chính trị Quốc gia Hồ Chí Minh (2017), Giáo trình Trung cấp Lý luận - Hành chính: Những vấn đề cơ bản của Chủ nghĩa Mác - Lênin, tư tưởng Hồ Chí Minh, Nhà xuất bản Lý luận chính trị, Hà Nội.</w:t>
      </w:r>
    </w:p>
    <w:p w14:paraId="1644A32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16. Học viện Chính trị Quốc gia Hồ Chí Minh (2017), Giáo trình Trung cấp Lý luận- Hành chính: Đường lối chính sách của Đảng, Nhà nước Việt Nam về các lĩnh vực của đời sống xã hội, Nhà xuất bản Lý luận chính trị, Hà Nội.</w:t>
      </w:r>
    </w:p>
    <w:p w14:paraId="62334C4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17. Học viện Chính trị Quốc gia Hồ Chí Minh (2017), Giáo trình Trung cấp Lý luận - Hành chính: Nghiệp vụ công tác đảng ở cơ sở, Nhà xuất bản Lý luận chính trị, Hà Nội.</w:t>
      </w:r>
    </w:p>
    <w:p w14:paraId="650151F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18. Học viện Chính trị Quốc gia Hồ Chí Minh (2017), Giáo trình Trung cấp Lý luận - Hành chính: Những vấn đề cơ bản về Đảng Cộng sản và lịch sử Đảng Cộng sản Việt Nam, Nhà xuất bản Lý luận chính trị, Hà Nội;</w:t>
      </w:r>
    </w:p>
    <w:p w14:paraId="7EB1A62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19. Hội đồng Lý luận Trung ương (2017), Phê phán các quan điểm sai trái, bảo vệ nền tảng tư tưởng, cương lĩnh, đường lối của Đảng Cộng sản Việt Nam, nhà xuất bản Chính trị quốc gia Sự thật.</w:t>
      </w:r>
    </w:p>
    <w:p w14:paraId="0040F07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20. Quốc hội (2013), Hiến pháp nước Cộng hòa xã hội chủ nghĩa Việt Nam, 2013. Các tài liệu liên quan khác./.</w:t>
      </w:r>
    </w:p>
    <w:p w14:paraId="56555F64" w14:textId="77777777" w:rsidR="002A4F86" w:rsidRPr="002D286B" w:rsidRDefault="002A4F86" w:rsidP="00C91F7E">
      <w:pPr>
        <w:spacing w:after="0" w:line="312" w:lineRule="auto"/>
        <w:rPr>
          <w:rFonts w:eastAsia="Times New Roman" w:cs="Times New Roman"/>
          <w:i/>
          <w:sz w:val="28"/>
          <w:szCs w:val="28"/>
        </w:rPr>
      </w:pPr>
      <w:r w:rsidRPr="002D286B">
        <w:rPr>
          <w:rFonts w:eastAsia="Times New Roman" w:cs="Times New Roman"/>
          <w:i/>
          <w:sz w:val="28"/>
          <w:szCs w:val="28"/>
        </w:rPr>
        <w:br w:type="page"/>
      </w:r>
    </w:p>
    <w:p w14:paraId="24396396" w14:textId="77777777" w:rsidR="002A4F86" w:rsidRPr="002D286B" w:rsidRDefault="002A4F86" w:rsidP="00C91F7E">
      <w:pPr>
        <w:shd w:val="clear" w:color="auto" w:fill="FFFFFF"/>
        <w:spacing w:after="0" w:line="312" w:lineRule="auto"/>
        <w:jc w:val="center"/>
        <w:rPr>
          <w:rFonts w:eastAsia="Times New Roman" w:cs="Times New Roman"/>
          <w:b/>
          <w:sz w:val="28"/>
          <w:szCs w:val="28"/>
          <w:lang w:val="nl-NL"/>
        </w:rPr>
      </w:pPr>
      <w:r w:rsidRPr="002D286B">
        <w:rPr>
          <w:rFonts w:eastAsia="Times New Roman" w:cs="Times New Roman"/>
          <w:i/>
          <w:sz w:val="28"/>
          <w:szCs w:val="28"/>
        </w:rPr>
        <w:lastRenderedPageBreak/>
        <w:t xml:space="preserve"> </w:t>
      </w:r>
      <w:r w:rsidRPr="002D286B">
        <w:rPr>
          <w:rFonts w:eastAsia="Times New Roman" w:cs="Times New Roman"/>
          <w:b/>
          <w:sz w:val="28"/>
          <w:szCs w:val="28"/>
          <w:lang w:val="nl-NL"/>
        </w:rPr>
        <w:t xml:space="preserve">CHƯƠNG TRÌNH MÔN HỌC </w:t>
      </w:r>
    </w:p>
    <w:p w14:paraId="48AE34B4" w14:textId="77777777" w:rsidR="002A4F86" w:rsidRPr="002D286B" w:rsidRDefault="002A4F86" w:rsidP="00C91F7E">
      <w:pPr>
        <w:shd w:val="clear" w:color="auto" w:fill="FFFFFF"/>
        <w:spacing w:after="0" w:line="312" w:lineRule="auto"/>
        <w:jc w:val="center"/>
        <w:rPr>
          <w:rFonts w:eastAsia="Times New Roman" w:cs="Times New Roman"/>
          <w:i/>
          <w:sz w:val="28"/>
          <w:szCs w:val="28"/>
          <w:lang w:val="nl-NL"/>
        </w:rPr>
      </w:pPr>
      <w:r w:rsidRPr="002D286B">
        <w:rPr>
          <w:rFonts w:eastAsia="Times New Roman" w:cs="Times New Roman"/>
          <w:i/>
          <w:sz w:val="28"/>
          <w:szCs w:val="28"/>
        </w:rPr>
        <w:t xml:space="preserve">(Kèm theo TT số: 13 /2018/TT-BLĐTBXH </w:t>
      </w:r>
      <w:proofErr w:type="gramStart"/>
      <w:r w:rsidRPr="002D286B">
        <w:rPr>
          <w:rFonts w:eastAsia="Times New Roman" w:cs="Times New Roman"/>
          <w:i/>
          <w:iCs/>
          <w:sz w:val="28"/>
          <w:szCs w:val="28"/>
        </w:rPr>
        <w:t>ngày  26</w:t>
      </w:r>
      <w:proofErr w:type="gramEnd"/>
      <w:r w:rsidRPr="002D286B">
        <w:rPr>
          <w:rFonts w:eastAsia="Times New Roman" w:cs="Times New Roman"/>
          <w:i/>
          <w:iCs/>
          <w:sz w:val="28"/>
          <w:szCs w:val="28"/>
        </w:rPr>
        <w:t xml:space="preserve"> tháng 9 năm 2018 </w:t>
      </w:r>
      <w:r w:rsidRPr="002D286B">
        <w:rPr>
          <w:rFonts w:eastAsia="Times New Roman" w:cs="Times New Roman"/>
          <w:i/>
          <w:sz w:val="28"/>
          <w:szCs w:val="28"/>
        </w:rPr>
        <w:t>Ban hành chương trình môn học Pháp luật thuộc khối các môn học chung trong chương trình đào tạo trình độ trung cấp, trình độ cao đẳng)</w:t>
      </w:r>
    </w:p>
    <w:p w14:paraId="5E28B49B" w14:textId="77777777" w:rsidR="002A4F86" w:rsidRPr="009B320C" w:rsidRDefault="002A4F86" w:rsidP="00C91F7E">
      <w:pPr>
        <w:shd w:val="clear" w:color="auto" w:fill="FFFFFF"/>
        <w:tabs>
          <w:tab w:val="left" w:pos="709"/>
        </w:tabs>
        <w:spacing w:after="0" w:line="312" w:lineRule="auto"/>
        <w:ind w:firstLine="720"/>
        <w:jc w:val="both"/>
        <w:rPr>
          <w:b/>
          <w:sz w:val="28"/>
          <w:szCs w:val="28"/>
        </w:rPr>
      </w:pPr>
      <w:r w:rsidRPr="009B320C">
        <w:rPr>
          <w:b/>
          <w:sz w:val="28"/>
          <w:szCs w:val="28"/>
        </w:rPr>
        <w:t xml:space="preserve">Tên </w:t>
      </w:r>
      <w:r w:rsidRPr="009B320C">
        <w:rPr>
          <w:rFonts w:eastAsia="Times New Roman" w:cs="Times New Roman"/>
          <w:b/>
          <w:bCs/>
          <w:sz w:val="28"/>
          <w:szCs w:val="28"/>
          <w:lang w:val="nl-NL"/>
        </w:rPr>
        <w:t>môn</w:t>
      </w:r>
      <w:r w:rsidRPr="009B320C">
        <w:rPr>
          <w:b/>
          <w:sz w:val="28"/>
          <w:szCs w:val="28"/>
        </w:rPr>
        <w:t xml:space="preserve"> học: Pháp luật</w:t>
      </w:r>
    </w:p>
    <w:p w14:paraId="5AA588A1"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Mã môn học: MH 02</w:t>
      </w:r>
    </w:p>
    <w:p w14:paraId="1B777F07"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b/>
          <w:bCs/>
          <w:sz w:val="28"/>
          <w:szCs w:val="28"/>
          <w:lang w:val="nl-NL"/>
        </w:rPr>
        <w:t xml:space="preserve">Thời gian thực hiện môn học: </w:t>
      </w:r>
      <w:r w:rsidRPr="002D286B">
        <w:rPr>
          <w:rFonts w:eastAsia="Times New Roman" w:cs="Times New Roman"/>
          <w:sz w:val="28"/>
          <w:szCs w:val="28"/>
          <w:lang w:val="nl-NL"/>
        </w:rPr>
        <w:t>15 giờ (lý thuyết: 9 giờ; thảo luận, bài tập: 5 giờ; kiểm tra: 1 giờ)</w:t>
      </w:r>
    </w:p>
    <w:p w14:paraId="5250F0A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r w:rsidRPr="002D286B">
        <w:rPr>
          <w:rFonts w:eastAsia="Times New Roman" w:cs="Times New Roman"/>
          <w:b/>
          <w:bCs/>
          <w:sz w:val="28"/>
          <w:szCs w:val="28"/>
          <w:lang w:val="nl-NL"/>
        </w:rPr>
        <w:t>I. Vị trí, tính chất của môn học</w:t>
      </w:r>
    </w:p>
    <w:p w14:paraId="062D30F4" w14:textId="77777777" w:rsidR="002A4F86" w:rsidRPr="002D286B" w:rsidRDefault="002A4F86" w:rsidP="00C91F7E">
      <w:pPr>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1. Vị trí</w:t>
      </w:r>
    </w:p>
    <w:p w14:paraId="0EBBC4E7"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xml:space="preserve">Môn học Pháp luật là môn học bắt buộc thuộc khối các môn học chung trong chương trình đào tạo trình độ trung cấp. </w:t>
      </w:r>
    </w:p>
    <w:p w14:paraId="547D979A" w14:textId="77777777" w:rsidR="002A4F86" w:rsidRPr="002D286B" w:rsidRDefault="002A4F86" w:rsidP="00C91F7E">
      <w:pPr>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2. Tính chất</w:t>
      </w:r>
    </w:p>
    <w:p w14:paraId="712DC5EF" w14:textId="77777777" w:rsidR="002A4F86" w:rsidRPr="002D286B" w:rsidRDefault="002A4F86" w:rsidP="00C91F7E">
      <w:pPr>
        <w:spacing w:after="0" w:line="312" w:lineRule="auto"/>
        <w:ind w:firstLine="720"/>
        <w:jc w:val="both"/>
        <w:rPr>
          <w:rFonts w:eastAsia="Times New Roman" w:cs="Times New Roman"/>
          <w:spacing w:val="-4"/>
          <w:sz w:val="28"/>
          <w:szCs w:val="28"/>
          <w:lang w:val="nl-NL"/>
        </w:rPr>
      </w:pPr>
      <w:r w:rsidRPr="002D286B">
        <w:rPr>
          <w:rFonts w:eastAsia="Times New Roman" w:cs="Times New Roman"/>
          <w:spacing w:val="-4"/>
          <w:sz w:val="28"/>
          <w:szCs w:val="28"/>
          <w:lang w:val="sv-SE"/>
        </w:rPr>
        <w:t xml:space="preserve">Chương trình môn học </w:t>
      </w:r>
      <w:r w:rsidRPr="002D286B">
        <w:rPr>
          <w:rFonts w:eastAsia="Times New Roman" w:cs="Times New Roman"/>
          <w:bCs/>
          <w:spacing w:val="-4"/>
          <w:sz w:val="28"/>
          <w:szCs w:val="28"/>
          <w:lang w:val="nl-NL"/>
        </w:rPr>
        <w:t xml:space="preserve">bao gồm </w:t>
      </w:r>
      <w:r w:rsidRPr="002D286B">
        <w:rPr>
          <w:rFonts w:eastAsia="Times New Roman" w:cs="Times New Roman"/>
          <w:spacing w:val="-4"/>
          <w:sz w:val="28"/>
          <w:szCs w:val="28"/>
          <w:lang w:val="sv-SE"/>
        </w:rPr>
        <w:t xml:space="preserve">một số nội dung về nhà nước và pháp luật; </w:t>
      </w:r>
      <w:r w:rsidRPr="002D286B">
        <w:rPr>
          <w:rFonts w:eastAsia="Times New Roman" w:cs="Times New Roman"/>
          <w:bCs/>
          <w:spacing w:val="-4"/>
          <w:sz w:val="28"/>
          <w:szCs w:val="28"/>
          <w:lang w:val="nl-NL"/>
        </w:rPr>
        <w:t xml:space="preserve">giúp người học có nhận thức đúng và thực hiện tốt các quy định của pháp luật. </w:t>
      </w:r>
    </w:p>
    <w:p w14:paraId="040F5D9C"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r w:rsidRPr="002D286B">
        <w:rPr>
          <w:rFonts w:eastAsia="Times New Roman" w:cs="Times New Roman"/>
          <w:b/>
          <w:bCs/>
          <w:sz w:val="28"/>
          <w:szCs w:val="28"/>
          <w:lang w:val="nl-NL"/>
        </w:rPr>
        <w:t>II. Mục tiêu môn học</w:t>
      </w:r>
    </w:p>
    <w:p w14:paraId="5C86DFD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Sau khi học xong môn học này, người học đạt được:</w:t>
      </w:r>
    </w:p>
    <w:p w14:paraId="3D4647D2"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1. Về kiến thức</w:t>
      </w:r>
    </w:p>
    <w:p w14:paraId="4C3E21C6"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Trình bày được một số nội dung cơ bản về Nhà nước Cộng hòa xã hội chủ nghĩa Việt Nam và hệ thống pháp luật của Việt Nam;</w:t>
      </w:r>
    </w:p>
    <w:p w14:paraId="06A284A5"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Trình bày được một số nội dung cơ bản về Hiến pháp nước Cộng hòa xã hội chủ nghĩa Việt Nam; pháp luật lao động; phòng, chống tham nhũng và bảo vệ quyền lợi người tiêu dùng.</w:t>
      </w:r>
    </w:p>
    <w:p w14:paraId="23C76E02" w14:textId="77777777" w:rsidR="002A4F86" w:rsidRPr="002D286B" w:rsidRDefault="002A4F86" w:rsidP="00C91F7E">
      <w:pPr>
        <w:keepNext/>
        <w:shd w:val="clear" w:color="auto" w:fill="FFFFFF"/>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 xml:space="preserve">2. Về kỹ năng </w:t>
      </w:r>
    </w:p>
    <w:p w14:paraId="34D401D1"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xml:space="preserve">- </w:t>
      </w:r>
      <w:bookmarkStart w:id="8" w:name="_Hlk510877418"/>
      <w:r w:rsidRPr="002D286B">
        <w:rPr>
          <w:rFonts w:eastAsia="Times New Roman" w:cs="Times New Roman"/>
          <w:sz w:val="28"/>
          <w:szCs w:val="28"/>
          <w:lang w:val="nl-NL"/>
        </w:rPr>
        <w:t xml:space="preserve">Nhận biết được cấu trúc, chức năng của các cơ quan trong bộ máy nhà nước </w:t>
      </w:r>
      <w:bookmarkEnd w:id="8"/>
      <w:r w:rsidRPr="002D286B">
        <w:rPr>
          <w:rFonts w:eastAsia="Times New Roman" w:cs="Times New Roman"/>
          <w:sz w:val="28"/>
          <w:szCs w:val="28"/>
          <w:lang w:val="nl-NL"/>
        </w:rPr>
        <w:t>và các tổ chức chính trị, chính trị - xã hội ở Việt Nam; các thành tố của hệ thống pháp luật và các loại văn bản quy phạm pháp luật của Việt Nam;</w:t>
      </w:r>
    </w:p>
    <w:p w14:paraId="44568684"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bookmarkStart w:id="9" w:name="_Hlk520104105"/>
      <w:r w:rsidRPr="002D286B">
        <w:rPr>
          <w:rFonts w:eastAsia="Times New Roman" w:cs="Times New Roman"/>
          <w:sz w:val="28"/>
          <w:szCs w:val="28"/>
          <w:lang w:val="nl-NL"/>
        </w:rPr>
        <w:t xml:space="preserve">- </w:t>
      </w:r>
      <w:bookmarkStart w:id="10" w:name="_Hlk510878973"/>
      <w:r w:rsidRPr="002D286B">
        <w:rPr>
          <w:rFonts w:eastAsia="Times New Roman" w:cs="Times New Roman"/>
          <w:sz w:val="28"/>
          <w:szCs w:val="28"/>
          <w:lang w:val="nl-NL"/>
        </w:rPr>
        <w:t xml:space="preserve">Phân biệt được khái niệm, đối tượng, phương pháp điều chỉnh và vận dụng được các kiến thức được học về pháp luật lao động; phòng, chống tham nhũng; bảo vệ quyền lợi người tiêu dùng vào việc xử lý các vấn đề liên quan trong các hoạt động hàng ngày. </w:t>
      </w:r>
      <w:bookmarkEnd w:id="9"/>
      <w:bookmarkEnd w:id="10"/>
    </w:p>
    <w:p w14:paraId="46735CC1"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3. Về năng lực tự chủ và trách nhiệm</w:t>
      </w:r>
    </w:p>
    <w:p w14:paraId="52BA3A0B"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bookmarkStart w:id="11" w:name="_Hlk529791572"/>
      <w:r w:rsidRPr="002D286B">
        <w:rPr>
          <w:rFonts w:eastAsia="Times New Roman" w:cs="Times New Roman"/>
          <w:sz w:val="28"/>
          <w:szCs w:val="28"/>
          <w:lang w:val="nl-NL"/>
        </w:rPr>
        <w:t xml:space="preserve">Tôn trọng, sống và làm việc theo Hiến pháp và pháp luật; tự chủ được các hành vi của mình trong các mối quan hệ liên quan đến các nội dung đã được học, </w:t>
      </w:r>
      <w:r w:rsidRPr="002D286B">
        <w:rPr>
          <w:rFonts w:eastAsia="Times New Roman" w:cs="Times New Roman"/>
          <w:sz w:val="28"/>
          <w:szCs w:val="28"/>
          <w:lang w:val="nl-NL"/>
        </w:rPr>
        <w:lastRenderedPageBreak/>
        <w:t>phù hợp với quy định của pháp luật và các quy tắc ứng xử chung của cộng đồng và của xã hội.</w:t>
      </w:r>
    </w:p>
    <w:bookmarkEnd w:id="11"/>
    <w:p w14:paraId="4D51A15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nl-NL"/>
        </w:rPr>
      </w:pPr>
      <w:r w:rsidRPr="002D286B">
        <w:rPr>
          <w:rFonts w:eastAsia="Times New Roman" w:cs="Times New Roman"/>
          <w:b/>
          <w:bCs/>
          <w:sz w:val="28"/>
          <w:szCs w:val="28"/>
          <w:lang w:val="nl-NL"/>
        </w:rPr>
        <w:t>III. Nội dung môn học</w:t>
      </w:r>
    </w:p>
    <w:p w14:paraId="4FA795A5"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 xml:space="preserve">1. Nội dung </w:t>
      </w:r>
      <w:r w:rsidRPr="002D286B">
        <w:rPr>
          <w:rFonts w:eastAsia="Times New Roman" w:cs="Times New Roman"/>
          <w:b/>
          <w:bCs/>
          <w:sz w:val="28"/>
          <w:szCs w:val="28"/>
          <w:lang w:val="nl-NL"/>
        </w:rPr>
        <w:t>tổng</w:t>
      </w:r>
      <w:r w:rsidRPr="002D286B">
        <w:rPr>
          <w:rFonts w:eastAsia="Times New Roman" w:cs="Times New Roman"/>
          <w:b/>
          <w:sz w:val="28"/>
          <w:szCs w:val="28"/>
          <w:lang w:val="nl-NL"/>
        </w:rPr>
        <w:t xml:space="preserve"> quát và phân bổ thời gian</w:t>
      </w:r>
    </w:p>
    <w:tbl>
      <w:tblPr>
        <w:tblW w:w="9140" w:type="dxa"/>
        <w:tblInd w:w="93" w:type="dxa"/>
        <w:tblLook w:val="04A0" w:firstRow="1" w:lastRow="0" w:firstColumn="1" w:lastColumn="0" w:noHBand="0" w:noVBand="1"/>
      </w:tblPr>
      <w:tblGrid>
        <w:gridCol w:w="960"/>
        <w:gridCol w:w="3700"/>
        <w:gridCol w:w="960"/>
        <w:gridCol w:w="1260"/>
        <w:gridCol w:w="1300"/>
        <w:gridCol w:w="960"/>
      </w:tblGrid>
      <w:tr w:rsidR="002A4F86" w:rsidRPr="002D286B" w14:paraId="592019B3" w14:textId="77777777" w:rsidTr="00086071">
        <w:trPr>
          <w:trHeight w:val="600"/>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24AB43"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TT</w:t>
            </w:r>
          </w:p>
        </w:tc>
        <w:tc>
          <w:tcPr>
            <w:tcW w:w="37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CB1EC0"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Tên chương/ bài</w:t>
            </w:r>
          </w:p>
        </w:tc>
        <w:tc>
          <w:tcPr>
            <w:tcW w:w="4480" w:type="dxa"/>
            <w:gridSpan w:val="4"/>
            <w:tcBorders>
              <w:top w:val="single" w:sz="4" w:space="0" w:color="auto"/>
              <w:left w:val="nil"/>
              <w:bottom w:val="single" w:sz="4" w:space="0" w:color="auto"/>
              <w:right w:val="single" w:sz="4" w:space="0" w:color="auto"/>
            </w:tcBorders>
            <w:shd w:val="clear" w:color="auto" w:fill="auto"/>
            <w:vAlign w:val="center"/>
            <w:hideMark/>
          </w:tcPr>
          <w:p w14:paraId="23679DDE"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Thời gian (giờ)</w:t>
            </w:r>
          </w:p>
        </w:tc>
      </w:tr>
      <w:tr w:rsidR="002A4F86" w:rsidRPr="002D286B" w14:paraId="6604738C" w14:textId="77777777" w:rsidTr="00086071">
        <w:trPr>
          <w:trHeight w:val="683"/>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F86CFE1" w14:textId="77777777" w:rsidR="002A4F86" w:rsidRPr="002D286B" w:rsidRDefault="002A4F86" w:rsidP="00C91F7E">
            <w:pPr>
              <w:spacing w:after="0" w:line="312" w:lineRule="auto"/>
              <w:rPr>
                <w:rFonts w:eastAsia="Times New Roman" w:cs="Times New Roman"/>
                <w:b/>
                <w:bCs/>
                <w:sz w:val="28"/>
                <w:szCs w:val="28"/>
              </w:rPr>
            </w:pPr>
          </w:p>
        </w:tc>
        <w:tc>
          <w:tcPr>
            <w:tcW w:w="3700" w:type="dxa"/>
            <w:vMerge/>
            <w:tcBorders>
              <w:top w:val="single" w:sz="4" w:space="0" w:color="auto"/>
              <w:left w:val="single" w:sz="4" w:space="0" w:color="auto"/>
              <w:bottom w:val="single" w:sz="4" w:space="0" w:color="auto"/>
              <w:right w:val="single" w:sz="4" w:space="0" w:color="auto"/>
            </w:tcBorders>
            <w:vAlign w:val="center"/>
            <w:hideMark/>
          </w:tcPr>
          <w:p w14:paraId="31E1BB23" w14:textId="77777777" w:rsidR="002A4F86" w:rsidRPr="002D286B" w:rsidRDefault="002A4F86" w:rsidP="00C91F7E">
            <w:pPr>
              <w:spacing w:after="0" w:line="312" w:lineRule="auto"/>
              <w:rPr>
                <w:rFonts w:eastAsia="Times New Roman" w:cs="Times New Roman"/>
                <w:b/>
                <w:bCs/>
                <w:sz w:val="28"/>
                <w:szCs w:val="28"/>
              </w:rPr>
            </w:pP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3BD503BC"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Tổng số</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75FD0ADA"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Lý thuyết</w:t>
            </w:r>
          </w:p>
        </w:tc>
        <w:tc>
          <w:tcPr>
            <w:tcW w:w="1300" w:type="dxa"/>
            <w:vMerge w:val="restart"/>
            <w:tcBorders>
              <w:top w:val="nil"/>
              <w:left w:val="single" w:sz="4" w:space="0" w:color="auto"/>
              <w:bottom w:val="single" w:sz="4" w:space="0" w:color="auto"/>
              <w:right w:val="single" w:sz="4" w:space="0" w:color="auto"/>
            </w:tcBorders>
            <w:shd w:val="clear" w:color="auto" w:fill="auto"/>
            <w:vAlign w:val="center"/>
            <w:hideMark/>
          </w:tcPr>
          <w:p w14:paraId="079638F2"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Thảo luận/ bài tập</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hideMark/>
          </w:tcPr>
          <w:p w14:paraId="2913572F"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Kiểm tra</w:t>
            </w:r>
          </w:p>
        </w:tc>
      </w:tr>
      <w:tr w:rsidR="002A4F86" w:rsidRPr="002D286B" w14:paraId="29AD6D4A" w14:textId="77777777" w:rsidTr="00086071">
        <w:trPr>
          <w:trHeight w:val="683"/>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3D1BB04" w14:textId="77777777" w:rsidR="002A4F86" w:rsidRPr="002D286B" w:rsidRDefault="002A4F86" w:rsidP="00C91F7E">
            <w:pPr>
              <w:spacing w:after="0" w:line="312" w:lineRule="auto"/>
              <w:rPr>
                <w:rFonts w:eastAsia="Times New Roman" w:cs="Times New Roman"/>
                <w:b/>
                <w:bCs/>
                <w:sz w:val="28"/>
                <w:szCs w:val="28"/>
              </w:rPr>
            </w:pPr>
          </w:p>
        </w:tc>
        <w:tc>
          <w:tcPr>
            <w:tcW w:w="3700" w:type="dxa"/>
            <w:vMerge/>
            <w:tcBorders>
              <w:top w:val="single" w:sz="4" w:space="0" w:color="auto"/>
              <w:left w:val="single" w:sz="4" w:space="0" w:color="auto"/>
              <w:bottom w:val="single" w:sz="4" w:space="0" w:color="auto"/>
              <w:right w:val="single" w:sz="4" w:space="0" w:color="auto"/>
            </w:tcBorders>
            <w:vAlign w:val="center"/>
            <w:hideMark/>
          </w:tcPr>
          <w:p w14:paraId="30007DA4" w14:textId="77777777" w:rsidR="002A4F86" w:rsidRPr="002D286B" w:rsidRDefault="002A4F86" w:rsidP="00C91F7E">
            <w:pPr>
              <w:spacing w:after="0" w:line="312" w:lineRule="auto"/>
              <w:rPr>
                <w:rFonts w:eastAsia="Times New Roman" w:cs="Times New Roman"/>
                <w:b/>
                <w:bCs/>
                <w:sz w:val="28"/>
                <w:szCs w:val="28"/>
              </w:rPr>
            </w:pPr>
          </w:p>
        </w:tc>
        <w:tc>
          <w:tcPr>
            <w:tcW w:w="960" w:type="dxa"/>
            <w:vMerge/>
            <w:tcBorders>
              <w:top w:val="nil"/>
              <w:left w:val="single" w:sz="4" w:space="0" w:color="auto"/>
              <w:bottom w:val="single" w:sz="4" w:space="0" w:color="auto"/>
              <w:right w:val="single" w:sz="4" w:space="0" w:color="auto"/>
            </w:tcBorders>
            <w:vAlign w:val="center"/>
            <w:hideMark/>
          </w:tcPr>
          <w:p w14:paraId="1DE0D9B7" w14:textId="77777777" w:rsidR="002A4F86" w:rsidRPr="002D286B" w:rsidRDefault="002A4F86" w:rsidP="00C91F7E">
            <w:pPr>
              <w:spacing w:after="0" w:line="312" w:lineRule="auto"/>
              <w:rPr>
                <w:rFonts w:eastAsia="Times New Roman" w:cs="Times New Roman"/>
                <w:b/>
                <w:bCs/>
                <w:sz w:val="28"/>
                <w:szCs w:val="28"/>
              </w:rPr>
            </w:pPr>
          </w:p>
        </w:tc>
        <w:tc>
          <w:tcPr>
            <w:tcW w:w="1260" w:type="dxa"/>
            <w:vMerge/>
            <w:tcBorders>
              <w:top w:val="nil"/>
              <w:left w:val="single" w:sz="4" w:space="0" w:color="auto"/>
              <w:bottom w:val="single" w:sz="4" w:space="0" w:color="auto"/>
              <w:right w:val="single" w:sz="4" w:space="0" w:color="auto"/>
            </w:tcBorders>
            <w:vAlign w:val="center"/>
            <w:hideMark/>
          </w:tcPr>
          <w:p w14:paraId="560D12DA" w14:textId="77777777" w:rsidR="002A4F86" w:rsidRPr="002D286B" w:rsidRDefault="002A4F86" w:rsidP="00C91F7E">
            <w:pPr>
              <w:spacing w:after="0" w:line="312" w:lineRule="auto"/>
              <w:rPr>
                <w:rFonts w:eastAsia="Times New Roman" w:cs="Times New Roman"/>
                <w:b/>
                <w:bCs/>
                <w:sz w:val="28"/>
                <w:szCs w:val="28"/>
              </w:rPr>
            </w:pPr>
          </w:p>
        </w:tc>
        <w:tc>
          <w:tcPr>
            <w:tcW w:w="1300" w:type="dxa"/>
            <w:vMerge/>
            <w:tcBorders>
              <w:top w:val="nil"/>
              <w:left w:val="single" w:sz="4" w:space="0" w:color="auto"/>
              <w:bottom w:val="single" w:sz="4" w:space="0" w:color="auto"/>
              <w:right w:val="single" w:sz="4" w:space="0" w:color="auto"/>
            </w:tcBorders>
            <w:vAlign w:val="center"/>
            <w:hideMark/>
          </w:tcPr>
          <w:p w14:paraId="4E991913" w14:textId="77777777" w:rsidR="002A4F86" w:rsidRPr="002D286B" w:rsidRDefault="002A4F86" w:rsidP="00C91F7E">
            <w:pPr>
              <w:spacing w:after="0" w:line="312" w:lineRule="auto"/>
              <w:rPr>
                <w:rFonts w:eastAsia="Times New Roman" w:cs="Times New Roman"/>
                <w:b/>
                <w:bCs/>
                <w:sz w:val="28"/>
                <w:szCs w:val="28"/>
              </w:rPr>
            </w:pPr>
          </w:p>
        </w:tc>
        <w:tc>
          <w:tcPr>
            <w:tcW w:w="960" w:type="dxa"/>
            <w:vMerge/>
            <w:tcBorders>
              <w:top w:val="nil"/>
              <w:left w:val="single" w:sz="4" w:space="0" w:color="auto"/>
              <w:bottom w:val="single" w:sz="4" w:space="0" w:color="auto"/>
              <w:right w:val="single" w:sz="4" w:space="0" w:color="auto"/>
            </w:tcBorders>
            <w:vAlign w:val="center"/>
            <w:hideMark/>
          </w:tcPr>
          <w:p w14:paraId="6263CC9C" w14:textId="77777777" w:rsidR="002A4F86" w:rsidRPr="002D286B" w:rsidRDefault="002A4F86" w:rsidP="00C91F7E">
            <w:pPr>
              <w:spacing w:after="0" w:line="312" w:lineRule="auto"/>
              <w:rPr>
                <w:rFonts w:eastAsia="Times New Roman" w:cs="Times New Roman"/>
                <w:b/>
                <w:bCs/>
                <w:sz w:val="28"/>
                <w:szCs w:val="28"/>
              </w:rPr>
            </w:pPr>
          </w:p>
        </w:tc>
      </w:tr>
      <w:tr w:rsidR="002A4F86" w:rsidRPr="002D286B" w14:paraId="2898E325" w14:textId="77777777" w:rsidTr="00086071">
        <w:trPr>
          <w:trHeight w:val="975"/>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7D4689F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3700" w:type="dxa"/>
            <w:tcBorders>
              <w:top w:val="nil"/>
              <w:left w:val="nil"/>
              <w:bottom w:val="dotted" w:sz="4" w:space="0" w:color="auto"/>
              <w:right w:val="single" w:sz="4" w:space="0" w:color="auto"/>
            </w:tcBorders>
            <w:shd w:val="clear" w:color="auto" w:fill="auto"/>
            <w:vAlign w:val="center"/>
            <w:hideMark/>
          </w:tcPr>
          <w:p w14:paraId="1626EF7E"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1: Một số vấn đề chung về nhà nước và pháp luật</w:t>
            </w:r>
          </w:p>
        </w:tc>
        <w:tc>
          <w:tcPr>
            <w:tcW w:w="960" w:type="dxa"/>
            <w:tcBorders>
              <w:top w:val="nil"/>
              <w:left w:val="nil"/>
              <w:bottom w:val="dotted" w:sz="4" w:space="0" w:color="auto"/>
              <w:right w:val="single" w:sz="4" w:space="0" w:color="auto"/>
            </w:tcBorders>
            <w:shd w:val="clear" w:color="auto" w:fill="auto"/>
            <w:vAlign w:val="center"/>
            <w:hideMark/>
          </w:tcPr>
          <w:p w14:paraId="6EBE81D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1260" w:type="dxa"/>
            <w:tcBorders>
              <w:top w:val="nil"/>
              <w:left w:val="nil"/>
              <w:bottom w:val="dotted" w:sz="4" w:space="0" w:color="auto"/>
              <w:right w:val="single" w:sz="4" w:space="0" w:color="auto"/>
            </w:tcBorders>
            <w:shd w:val="clear" w:color="auto" w:fill="auto"/>
            <w:vAlign w:val="center"/>
            <w:hideMark/>
          </w:tcPr>
          <w:p w14:paraId="1D8944B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300" w:type="dxa"/>
            <w:tcBorders>
              <w:top w:val="nil"/>
              <w:left w:val="nil"/>
              <w:bottom w:val="dotted" w:sz="4" w:space="0" w:color="auto"/>
              <w:right w:val="single" w:sz="4" w:space="0" w:color="auto"/>
            </w:tcBorders>
            <w:shd w:val="clear" w:color="auto" w:fill="auto"/>
            <w:vAlign w:val="center"/>
            <w:hideMark/>
          </w:tcPr>
          <w:p w14:paraId="361D1DB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960" w:type="dxa"/>
            <w:tcBorders>
              <w:top w:val="nil"/>
              <w:left w:val="nil"/>
              <w:bottom w:val="dotted" w:sz="4" w:space="0" w:color="auto"/>
              <w:right w:val="single" w:sz="4" w:space="0" w:color="auto"/>
            </w:tcBorders>
            <w:shd w:val="clear" w:color="auto" w:fill="auto"/>
            <w:vAlign w:val="center"/>
            <w:hideMark/>
          </w:tcPr>
          <w:p w14:paraId="160A6A33"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 </w:t>
            </w:r>
          </w:p>
        </w:tc>
      </w:tr>
      <w:tr w:rsidR="002A4F86" w:rsidRPr="002D286B" w14:paraId="48B8C71B" w14:textId="77777777" w:rsidTr="00086071">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0C4EDA4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3700" w:type="dxa"/>
            <w:tcBorders>
              <w:top w:val="nil"/>
              <w:left w:val="nil"/>
              <w:bottom w:val="dotted" w:sz="4" w:space="0" w:color="auto"/>
              <w:right w:val="single" w:sz="4" w:space="0" w:color="auto"/>
            </w:tcBorders>
            <w:shd w:val="clear" w:color="auto" w:fill="auto"/>
            <w:vAlign w:val="center"/>
            <w:hideMark/>
          </w:tcPr>
          <w:p w14:paraId="4817EB52"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2: Hiến pháp</w:t>
            </w:r>
          </w:p>
        </w:tc>
        <w:tc>
          <w:tcPr>
            <w:tcW w:w="960" w:type="dxa"/>
            <w:tcBorders>
              <w:top w:val="nil"/>
              <w:left w:val="nil"/>
              <w:bottom w:val="dotted" w:sz="4" w:space="0" w:color="auto"/>
              <w:right w:val="single" w:sz="4" w:space="0" w:color="auto"/>
            </w:tcBorders>
            <w:shd w:val="clear" w:color="auto" w:fill="auto"/>
            <w:vAlign w:val="center"/>
            <w:hideMark/>
          </w:tcPr>
          <w:p w14:paraId="58AB7E5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1260" w:type="dxa"/>
            <w:tcBorders>
              <w:top w:val="nil"/>
              <w:left w:val="nil"/>
              <w:bottom w:val="dotted" w:sz="4" w:space="0" w:color="auto"/>
              <w:right w:val="single" w:sz="4" w:space="0" w:color="auto"/>
            </w:tcBorders>
            <w:shd w:val="clear" w:color="auto" w:fill="auto"/>
            <w:vAlign w:val="center"/>
            <w:hideMark/>
          </w:tcPr>
          <w:p w14:paraId="461B538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300" w:type="dxa"/>
            <w:tcBorders>
              <w:top w:val="nil"/>
              <w:left w:val="nil"/>
              <w:bottom w:val="dotted" w:sz="4" w:space="0" w:color="auto"/>
              <w:right w:val="single" w:sz="4" w:space="0" w:color="auto"/>
            </w:tcBorders>
            <w:shd w:val="clear" w:color="auto" w:fill="auto"/>
            <w:vAlign w:val="center"/>
            <w:hideMark/>
          </w:tcPr>
          <w:p w14:paraId="2160668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960" w:type="dxa"/>
            <w:tcBorders>
              <w:top w:val="nil"/>
              <w:left w:val="nil"/>
              <w:bottom w:val="dotted" w:sz="4" w:space="0" w:color="auto"/>
              <w:right w:val="single" w:sz="4" w:space="0" w:color="auto"/>
            </w:tcBorders>
            <w:shd w:val="clear" w:color="auto" w:fill="auto"/>
            <w:vAlign w:val="center"/>
            <w:hideMark/>
          </w:tcPr>
          <w:p w14:paraId="0A49B53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10FBF6A2" w14:textId="77777777" w:rsidTr="00086071">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73BB3A6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3700" w:type="dxa"/>
            <w:tcBorders>
              <w:top w:val="nil"/>
              <w:left w:val="nil"/>
              <w:bottom w:val="dotted" w:sz="4" w:space="0" w:color="auto"/>
              <w:right w:val="single" w:sz="4" w:space="0" w:color="auto"/>
            </w:tcBorders>
            <w:shd w:val="clear" w:color="auto" w:fill="auto"/>
            <w:vAlign w:val="center"/>
            <w:hideMark/>
          </w:tcPr>
          <w:p w14:paraId="70BBD129"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Bài 3: Pháp luật lao động</w:t>
            </w:r>
          </w:p>
        </w:tc>
        <w:tc>
          <w:tcPr>
            <w:tcW w:w="960" w:type="dxa"/>
            <w:tcBorders>
              <w:top w:val="nil"/>
              <w:left w:val="nil"/>
              <w:bottom w:val="dotted" w:sz="4" w:space="0" w:color="auto"/>
              <w:right w:val="single" w:sz="4" w:space="0" w:color="auto"/>
            </w:tcBorders>
            <w:shd w:val="clear" w:color="auto" w:fill="auto"/>
            <w:vAlign w:val="center"/>
            <w:hideMark/>
          </w:tcPr>
          <w:p w14:paraId="705412F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7</w:t>
            </w:r>
          </w:p>
        </w:tc>
        <w:tc>
          <w:tcPr>
            <w:tcW w:w="1260" w:type="dxa"/>
            <w:tcBorders>
              <w:top w:val="nil"/>
              <w:left w:val="nil"/>
              <w:bottom w:val="dotted" w:sz="4" w:space="0" w:color="auto"/>
              <w:right w:val="single" w:sz="4" w:space="0" w:color="auto"/>
            </w:tcBorders>
            <w:shd w:val="clear" w:color="auto" w:fill="auto"/>
            <w:vAlign w:val="center"/>
            <w:hideMark/>
          </w:tcPr>
          <w:p w14:paraId="6469994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1300" w:type="dxa"/>
            <w:tcBorders>
              <w:top w:val="nil"/>
              <w:left w:val="nil"/>
              <w:bottom w:val="dotted" w:sz="4" w:space="0" w:color="auto"/>
              <w:right w:val="single" w:sz="4" w:space="0" w:color="auto"/>
            </w:tcBorders>
            <w:shd w:val="clear" w:color="auto" w:fill="auto"/>
            <w:vAlign w:val="center"/>
            <w:hideMark/>
          </w:tcPr>
          <w:p w14:paraId="422A0E2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960" w:type="dxa"/>
            <w:tcBorders>
              <w:top w:val="nil"/>
              <w:left w:val="nil"/>
              <w:bottom w:val="dotted" w:sz="4" w:space="0" w:color="auto"/>
              <w:right w:val="single" w:sz="4" w:space="0" w:color="auto"/>
            </w:tcBorders>
            <w:shd w:val="clear" w:color="auto" w:fill="auto"/>
            <w:vAlign w:val="center"/>
            <w:hideMark/>
          </w:tcPr>
          <w:p w14:paraId="626D2A4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68ABB153" w14:textId="77777777" w:rsidTr="00086071">
        <w:trPr>
          <w:trHeight w:val="945"/>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2D315C9A"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3700" w:type="dxa"/>
            <w:tcBorders>
              <w:top w:val="nil"/>
              <w:left w:val="nil"/>
              <w:bottom w:val="dotted" w:sz="4" w:space="0" w:color="auto"/>
              <w:right w:val="single" w:sz="4" w:space="0" w:color="auto"/>
            </w:tcBorders>
            <w:shd w:val="clear" w:color="auto" w:fill="auto"/>
            <w:vAlign w:val="center"/>
            <w:hideMark/>
          </w:tcPr>
          <w:p w14:paraId="59BA38D1"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Bài 4: Pháp luật phòng, chống tham nhũng</w:t>
            </w:r>
          </w:p>
        </w:tc>
        <w:tc>
          <w:tcPr>
            <w:tcW w:w="960" w:type="dxa"/>
            <w:tcBorders>
              <w:top w:val="nil"/>
              <w:left w:val="nil"/>
              <w:bottom w:val="dotted" w:sz="4" w:space="0" w:color="auto"/>
              <w:right w:val="single" w:sz="4" w:space="0" w:color="auto"/>
            </w:tcBorders>
            <w:shd w:val="clear" w:color="auto" w:fill="auto"/>
            <w:vAlign w:val="center"/>
            <w:hideMark/>
          </w:tcPr>
          <w:p w14:paraId="58227E9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xml:space="preserve">2 </w:t>
            </w:r>
          </w:p>
        </w:tc>
        <w:tc>
          <w:tcPr>
            <w:tcW w:w="1260" w:type="dxa"/>
            <w:tcBorders>
              <w:top w:val="nil"/>
              <w:left w:val="nil"/>
              <w:bottom w:val="dotted" w:sz="4" w:space="0" w:color="auto"/>
              <w:right w:val="single" w:sz="4" w:space="0" w:color="auto"/>
            </w:tcBorders>
            <w:shd w:val="clear" w:color="auto" w:fill="auto"/>
            <w:vAlign w:val="center"/>
            <w:hideMark/>
          </w:tcPr>
          <w:p w14:paraId="3E5F70C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300" w:type="dxa"/>
            <w:tcBorders>
              <w:top w:val="nil"/>
              <w:left w:val="nil"/>
              <w:bottom w:val="dotted" w:sz="4" w:space="0" w:color="auto"/>
              <w:right w:val="single" w:sz="4" w:space="0" w:color="auto"/>
            </w:tcBorders>
            <w:shd w:val="clear" w:color="auto" w:fill="auto"/>
            <w:vAlign w:val="center"/>
            <w:hideMark/>
          </w:tcPr>
          <w:p w14:paraId="6E772B4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960" w:type="dxa"/>
            <w:tcBorders>
              <w:top w:val="nil"/>
              <w:left w:val="nil"/>
              <w:bottom w:val="dotted" w:sz="4" w:space="0" w:color="auto"/>
              <w:right w:val="single" w:sz="4" w:space="0" w:color="auto"/>
            </w:tcBorders>
            <w:shd w:val="clear" w:color="auto" w:fill="auto"/>
            <w:vAlign w:val="center"/>
            <w:hideMark/>
          </w:tcPr>
          <w:p w14:paraId="6CC5506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18BA4CD0" w14:textId="77777777" w:rsidTr="00086071">
        <w:trPr>
          <w:trHeight w:val="81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1DBEB8D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3700" w:type="dxa"/>
            <w:tcBorders>
              <w:top w:val="nil"/>
              <w:left w:val="nil"/>
              <w:bottom w:val="dotted" w:sz="4" w:space="0" w:color="auto"/>
              <w:right w:val="single" w:sz="4" w:space="0" w:color="auto"/>
            </w:tcBorders>
            <w:shd w:val="clear" w:color="auto" w:fill="auto"/>
            <w:vAlign w:val="center"/>
            <w:hideMark/>
          </w:tcPr>
          <w:p w14:paraId="38C6A57E"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Bài 5: Pháp luật bảo vệ quyền lợi người tiêu dùng</w:t>
            </w:r>
          </w:p>
        </w:tc>
        <w:tc>
          <w:tcPr>
            <w:tcW w:w="960" w:type="dxa"/>
            <w:tcBorders>
              <w:top w:val="nil"/>
              <w:left w:val="nil"/>
              <w:bottom w:val="dotted" w:sz="4" w:space="0" w:color="auto"/>
              <w:right w:val="single" w:sz="4" w:space="0" w:color="auto"/>
            </w:tcBorders>
            <w:shd w:val="clear" w:color="auto" w:fill="auto"/>
            <w:vAlign w:val="center"/>
            <w:hideMark/>
          </w:tcPr>
          <w:p w14:paraId="37C796E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260" w:type="dxa"/>
            <w:tcBorders>
              <w:top w:val="nil"/>
              <w:left w:val="nil"/>
              <w:bottom w:val="dotted" w:sz="4" w:space="0" w:color="auto"/>
              <w:right w:val="single" w:sz="4" w:space="0" w:color="auto"/>
            </w:tcBorders>
            <w:shd w:val="clear" w:color="auto" w:fill="auto"/>
            <w:vAlign w:val="center"/>
            <w:hideMark/>
          </w:tcPr>
          <w:p w14:paraId="7EF43A3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300" w:type="dxa"/>
            <w:tcBorders>
              <w:top w:val="nil"/>
              <w:left w:val="nil"/>
              <w:bottom w:val="dotted" w:sz="4" w:space="0" w:color="auto"/>
              <w:right w:val="single" w:sz="4" w:space="0" w:color="auto"/>
            </w:tcBorders>
            <w:shd w:val="clear" w:color="auto" w:fill="auto"/>
            <w:vAlign w:val="center"/>
            <w:hideMark/>
          </w:tcPr>
          <w:p w14:paraId="7A6A08D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0</w:t>
            </w:r>
          </w:p>
        </w:tc>
        <w:tc>
          <w:tcPr>
            <w:tcW w:w="960" w:type="dxa"/>
            <w:tcBorders>
              <w:top w:val="nil"/>
              <w:left w:val="nil"/>
              <w:bottom w:val="dotted" w:sz="4" w:space="0" w:color="auto"/>
              <w:right w:val="single" w:sz="4" w:space="0" w:color="auto"/>
            </w:tcBorders>
            <w:shd w:val="clear" w:color="auto" w:fill="auto"/>
            <w:vAlign w:val="center"/>
            <w:hideMark/>
          </w:tcPr>
          <w:p w14:paraId="50E267F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2BAC5E1F" w14:textId="77777777" w:rsidTr="00086071">
        <w:trPr>
          <w:trHeight w:val="600"/>
        </w:trPr>
        <w:tc>
          <w:tcPr>
            <w:tcW w:w="960" w:type="dxa"/>
            <w:tcBorders>
              <w:top w:val="nil"/>
              <w:left w:val="single" w:sz="4" w:space="0" w:color="auto"/>
              <w:bottom w:val="dotted" w:sz="4" w:space="0" w:color="auto"/>
              <w:right w:val="single" w:sz="4" w:space="0" w:color="auto"/>
            </w:tcBorders>
            <w:shd w:val="clear" w:color="auto" w:fill="auto"/>
            <w:vAlign w:val="center"/>
            <w:hideMark/>
          </w:tcPr>
          <w:p w14:paraId="3E218D3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3700" w:type="dxa"/>
            <w:tcBorders>
              <w:top w:val="nil"/>
              <w:left w:val="nil"/>
              <w:bottom w:val="dotted" w:sz="4" w:space="0" w:color="auto"/>
              <w:right w:val="single" w:sz="4" w:space="0" w:color="auto"/>
            </w:tcBorders>
            <w:shd w:val="clear" w:color="auto" w:fill="auto"/>
            <w:vAlign w:val="center"/>
            <w:hideMark/>
          </w:tcPr>
          <w:p w14:paraId="283480E1"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Kiểm tra</w:t>
            </w:r>
          </w:p>
        </w:tc>
        <w:tc>
          <w:tcPr>
            <w:tcW w:w="960" w:type="dxa"/>
            <w:tcBorders>
              <w:top w:val="nil"/>
              <w:left w:val="nil"/>
              <w:bottom w:val="dotted" w:sz="4" w:space="0" w:color="auto"/>
              <w:right w:val="single" w:sz="4" w:space="0" w:color="auto"/>
            </w:tcBorders>
            <w:shd w:val="clear" w:color="auto" w:fill="auto"/>
            <w:vAlign w:val="center"/>
            <w:hideMark/>
          </w:tcPr>
          <w:p w14:paraId="01410D2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260" w:type="dxa"/>
            <w:tcBorders>
              <w:top w:val="nil"/>
              <w:left w:val="nil"/>
              <w:bottom w:val="dotted" w:sz="4" w:space="0" w:color="auto"/>
              <w:right w:val="single" w:sz="4" w:space="0" w:color="auto"/>
            </w:tcBorders>
            <w:shd w:val="clear" w:color="auto" w:fill="auto"/>
            <w:vAlign w:val="center"/>
            <w:hideMark/>
          </w:tcPr>
          <w:p w14:paraId="37A2941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c>
          <w:tcPr>
            <w:tcW w:w="1300" w:type="dxa"/>
            <w:tcBorders>
              <w:top w:val="nil"/>
              <w:left w:val="nil"/>
              <w:bottom w:val="dotted" w:sz="4" w:space="0" w:color="auto"/>
              <w:right w:val="single" w:sz="4" w:space="0" w:color="auto"/>
            </w:tcBorders>
            <w:shd w:val="clear" w:color="auto" w:fill="auto"/>
            <w:vAlign w:val="center"/>
            <w:hideMark/>
          </w:tcPr>
          <w:p w14:paraId="7317368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c>
          <w:tcPr>
            <w:tcW w:w="960" w:type="dxa"/>
            <w:tcBorders>
              <w:top w:val="nil"/>
              <w:left w:val="nil"/>
              <w:bottom w:val="dotted" w:sz="4" w:space="0" w:color="auto"/>
              <w:right w:val="single" w:sz="4" w:space="0" w:color="auto"/>
            </w:tcBorders>
            <w:shd w:val="clear" w:color="auto" w:fill="auto"/>
            <w:vAlign w:val="center"/>
            <w:hideMark/>
          </w:tcPr>
          <w:p w14:paraId="5C93C2F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r>
      <w:tr w:rsidR="002A4F86" w:rsidRPr="002D286B" w14:paraId="60934CEF" w14:textId="77777777" w:rsidTr="00086071">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EA3888E"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 </w:t>
            </w:r>
          </w:p>
        </w:tc>
        <w:tc>
          <w:tcPr>
            <w:tcW w:w="3700" w:type="dxa"/>
            <w:tcBorders>
              <w:top w:val="nil"/>
              <w:left w:val="nil"/>
              <w:bottom w:val="single" w:sz="4" w:space="0" w:color="auto"/>
              <w:right w:val="single" w:sz="4" w:space="0" w:color="auto"/>
            </w:tcBorders>
            <w:shd w:val="clear" w:color="auto" w:fill="auto"/>
            <w:vAlign w:val="center"/>
            <w:hideMark/>
          </w:tcPr>
          <w:p w14:paraId="32BA7964" w14:textId="77777777" w:rsidR="002A4F86" w:rsidRPr="002D286B" w:rsidRDefault="002A4F86" w:rsidP="00C91F7E">
            <w:pPr>
              <w:spacing w:after="0" w:line="312" w:lineRule="auto"/>
              <w:rPr>
                <w:rFonts w:eastAsia="Times New Roman" w:cs="Times New Roman"/>
                <w:b/>
                <w:bCs/>
                <w:sz w:val="28"/>
                <w:szCs w:val="28"/>
              </w:rPr>
            </w:pPr>
            <w:r w:rsidRPr="002D286B">
              <w:rPr>
                <w:rFonts w:eastAsia="Times New Roman" w:cs="Times New Roman"/>
                <w:b/>
                <w:bCs/>
                <w:sz w:val="28"/>
                <w:szCs w:val="28"/>
              </w:rPr>
              <w:t>Cộng</w:t>
            </w:r>
          </w:p>
        </w:tc>
        <w:tc>
          <w:tcPr>
            <w:tcW w:w="960" w:type="dxa"/>
            <w:tcBorders>
              <w:top w:val="nil"/>
              <w:left w:val="nil"/>
              <w:bottom w:val="single" w:sz="4" w:space="0" w:color="auto"/>
              <w:right w:val="single" w:sz="4" w:space="0" w:color="auto"/>
            </w:tcBorders>
            <w:shd w:val="clear" w:color="auto" w:fill="auto"/>
            <w:vAlign w:val="center"/>
            <w:hideMark/>
          </w:tcPr>
          <w:p w14:paraId="36CFC7F2"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15</w:t>
            </w:r>
          </w:p>
        </w:tc>
        <w:tc>
          <w:tcPr>
            <w:tcW w:w="1260" w:type="dxa"/>
            <w:tcBorders>
              <w:top w:val="nil"/>
              <w:left w:val="nil"/>
              <w:bottom w:val="single" w:sz="4" w:space="0" w:color="auto"/>
              <w:right w:val="single" w:sz="4" w:space="0" w:color="auto"/>
            </w:tcBorders>
            <w:shd w:val="clear" w:color="auto" w:fill="auto"/>
            <w:vAlign w:val="center"/>
            <w:hideMark/>
          </w:tcPr>
          <w:p w14:paraId="5C3667DA"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9</w:t>
            </w:r>
          </w:p>
        </w:tc>
        <w:tc>
          <w:tcPr>
            <w:tcW w:w="1300" w:type="dxa"/>
            <w:tcBorders>
              <w:top w:val="nil"/>
              <w:left w:val="nil"/>
              <w:bottom w:val="single" w:sz="4" w:space="0" w:color="auto"/>
              <w:right w:val="single" w:sz="4" w:space="0" w:color="auto"/>
            </w:tcBorders>
            <w:shd w:val="clear" w:color="auto" w:fill="auto"/>
            <w:vAlign w:val="center"/>
            <w:hideMark/>
          </w:tcPr>
          <w:p w14:paraId="2E3B0757"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5</w:t>
            </w:r>
          </w:p>
        </w:tc>
        <w:tc>
          <w:tcPr>
            <w:tcW w:w="960" w:type="dxa"/>
            <w:tcBorders>
              <w:top w:val="nil"/>
              <w:left w:val="nil"/>
              <w:bottom w:val="single" w:sz="4" w:space="0" w:color="auto"/>
              <w:right w:val="single" w:sz="4" w:space="0" w:color="auto"/>
            </w:tcBorders>
            <w:shd w:val="clear" w:color="auto" w:fill="auto"/>
            <w:vAlign w:val="center"/>
            <w:hideMark/>
          </w:tcPr>
          <w:p w14:paraId="299552B9"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1</w:t>
            </w:r>
          </w:p>
        </w:tc>
      </w:tr>
    </w:tbl>
    <w:p w14:paraId="0DFB62D7" w14:textId="77777777" w:rsidR="002A4F86" w:rsidRPr="002D286B" w:rsidRDefault="002A4F86" w:rsidP="00C91F7E">
      <w:pPr>
        <w:shd w:val="clear" w:color="auto" w:fill="FFFFFF"/>
        <w:spacing w:after="0" w:line="312" w:lineRule="auto"/>
        <w:jc w:val="both"/>
        <w:rPr>
          <w:rFonts w:eastAsia="Times New Roman" w:cs="Times New Roman"/>
          <w:b/>
          <w:sz w:val="28"/>
          <w:szCs w:val="28"/>
        </w:rPr>
      </w:pPr>
    </w:p>
    <w:p w14:paraId="000B88CF"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 chi tiết:</w:t>
      </w:r>
    </w:p>
    <w:p w14:paraId="558C113D"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1:</w:t>
      </w:r>
      <w:bookmarkStart w:id="12" w:name="_Hlk510877483"/>
    </w:p>
    <w:p w14:paraId="797E3929"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MỘT SỐ VẤN ĐỀ CHUNG VỀ NHÀ NƯỚC VÀ PHÁP LUẬT</w:t>
      </w:r>
    </w:p>
    <w:p w14:paraId="7A63C5DD" w14:textId="77777777" w:rsidR="002A4F86" w:rsidRPr="002D286B" w:rsidRDefault="002A4F86" w:rsidP="00C91F7E">
      <w:pPr>
        <w:tabs>
          <w:tab w:val="left" w:pos="7088"/>
        </w:tabs>
        <w:spacing w:after="0" w:line="312" w:lineRule="auto"/>
        <w:ind w:firstLine="720"/>
        <w:jc w:val="center"/>
        <w:rPr>
          <w:rFonts w:eastAsia="Times New Roman" w:cs="Times New Roman"/>
          <w:i/>
          <w:sz w:val="28"/>
          <w:szCs w:val="28"/>
        </w:rPr>
      </w:pPr>
      <w:r w:rsidRPr="002D286B">
        <w:rPr>
          <w:rFonts w:eastAsia="Times New Roman" w:cs="Times New Roman"/>
          <w:b/>
          <w:sz w:val="28"/>
          <w:szCs w:val="28"/>
        </w:rPr>
        <w:t xml:space="preserve">                                                                              </w:t>
      </w:r>
      <w:r w:rsidRPr="002D286B">
        <w:rPr>
          <w:rFonts w:eastAsia="Times New Roman" w:cs="Times New Roman"/>
          <w:i/>
          <w:sz w:val="28"/>
          <w:szCs w:val="28"/>
        </w:rPr>
        <w:t>Thời gian: 2 giờ</w:t>
      </w:r>
    </w:p>
    <w:bookmarkEnd w:id="12"/>
    <w:p w14:paraId="60AAA5BF" w14:textId="77777777" w:rsidR="002A4F86" w:rsidRPr="002D286B" w:rsidRDefault="002A4F86" w:rsidP="00C91F7E">
      <w:pPr>
        <w:spacing w:after="0" w:line="312" w:lineRule="auto"/>
        <w:ind w:firstLine="720"/>
        <w:rPr>
          <w:rFonts w:eastAsia="Times New Roman" w:cs="Times New Roman"/>
          <w:b/>
          <w:sz w:val="28"/>
          <w:szCs w:val="28"/>
        </w:rPr>
      </w:pPr>
      <w:r w:rsidRPr="002D286B">
        <w:rPr>
          <w:rFonts w:eastAsia="Times New Roman" w:cs="Times New Roman"/>
          <w:b/>
          <w:iCs/>
          <w:sz w:val="28"/>
          <w:szCs w:val="28"/>
        </w:rPr>
        <w:t>1. Mục tiêu</w:t>
      </w:r>
    </w:p>
    <w:p w14:paraId="0DA570F9"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bookmarkStart w:id="13" w:name="_Hlk520105318"/>
      <w:r w:rsidRPr="002D286B">
        <w:rPr>
          <w:rFonts w:eastAsia="Times New Roman" w:cs="Times New Roman"/>
          <w:sz w:val="28"/>
          <w:szCs w:val="28"/>
        </w:rPr>
        <w:t>- Nhận biết được bản chất, chức năng, nguyên tắc tổ chức và hoạt động của các cơ quan trong bộ máy Nhà nước Cộng hòa xã hội chủ nghĩa Việt Nam;</w:t>
      </w:r>
    </w:p>
    <w:bookmarkEnd w:id="13"/>
    <w:p w14:paraId="1EEBB91B"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biết được các thành tố của hệ thống pháp luật và hệ thống văn bản quy phạm pháp luật Việt Nam.</w:t>
      </w:r>
    </w:p>
    <w:p w14:paraId="54290092"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4407D0F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Nhà nước Cộng hòa xã hội chủ nghĩa Việt Nam</w:t>
      </w:r>
    </w:p>
    <w:p w14:paraId="7AE91541" w14:textId="77777777" w:rsidR="002A4F86" w:rsidRPr="002D286B" w:rsidRDefault="002A4F86" w:rsidP="00C91F7E">
      <w:pPr>
        <w:spacing w:after="0" w:line="312" w:lineRule="auto"/>
        <w:ind w:firstLine="720"/>
        <w:jc w:val="both"/>
        <w:rPr>
          <w:rFonts w:eastAsia="Times New Roman" w:cs="Times New Roman"/>
          <w:spacing w:val="-8"/>
          <w:sz w:val="28"/>
          <w:szCs w:val="28"/>
        </w:rPr>
      </w:pPr>
      <w:r w:rsidRPr="002D286B">
        <w:rPr>
          <w:rFonts w:eastAsia="Times New Roman" w:cs="Times New Roman"/>
          <w:spacing w:val="-8"/>
          <w:sz w:val="28"/>
          <w:szCs w:val="28"/>
        </w:rPr>
        <w:t>2.1.1. Bản chất, chức năng của Nhà nước Cộng hòa xã hội chủ nghĩa Việt Nam</w:t>
      </w:r>
    </w:p>
    <w:p w14:paraId="5AE16A4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2.1.2. Nguyên tắc tổ chức và hoạt động của bộ máy Nhà nước Cộng hòa xã hội chủ nghĩa Việt Nam.</w:t>
      </w:r>
    </w:p>
    <w:p w14:paraId="14B715D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2.1.3. Bộ máy Nhà nước Cộng hòa xã hội chủ nghĩa Việt Nam</w:t>
      </w:r>
    </w:p>
    <w:p w14:paraId="4ECC953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Hệ thống pháp luật Việt Nam</w:t>
      </w:r>
    </w:p>
    <w:p w14:paraId="19864CB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Các thành tố của hệ thống pháp luật</w:t>
      </w:r>
    </w:p>
    <w:p w14:paraId="503985C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2.2.1.1. Quy phạm pháp luật</w:t>
      </w:r>
    </w:p>
    <w:p w14:paraId="49CE352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2.2.1.2. Chế định pháp luật</w:t>
      </w:r>
    </w:p>
    <w:p w14:paraId="06DAF24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2.2.1.3. Ngành luật</w:t>
      </w:r>
    </w:p>
    <w:p w14:paraId="188DCCC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Các ngành luật trong hệ thống pháp luật Việt Nam</w:t>
      </w:r>
    </w:p>
    <w:p w14:paraId="12F614F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Hệ thống văn bản quy phạm pháp luật</w:t>
      </w:r>
    </w:p>
    <w:p w14:paraId="058DED7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2.2.3.1. Khái niệm văn bản quy phạm pháp luật</w:t>
      </w:r>
    </w:p>
    <w:p w14:paraId="30DBC38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2.2.3.2. Hệ thống văn bản quy phạm pháp luật của Việt Nam hiện nay</w:t>
      </w:r>
    </w:p>
    <w:p w14:paraId="79E7D419"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p>
    <w:p w14:paraId="4DC0B1AD"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2:</w:t>
      </w:r>
    </w:p>
    <w:p w14:paraId="746D1794"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HIẾN PHÁP</w:t>
      </w:r>
    </w:p>
    <w:p w14:paraId="182E91E3"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i/>
          <w:sz w:val="28"/>
          <w:szCs w:val="28"/>
        </w:rPr>
        <w:tab/>
        <w:t>Thời gian: 2 giờ</w:t>
      </w:r>
    </w:p>
    <w:p w14:paraId="4D9F7486"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iCs/>
          <w:sz w:val="28"/>
          <w:szCs w:val="28"/>
        </w:rPr>
        <w:t>1. Mục tiêu</w:t>
      </w:r>
    </w:p>
    <w:p w14:paraId="7946285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khái niệm, vị trí của hiến pháp và một số nội dung cơ bản của Hiến pháp nước Cộng hòa xã hội chủ nghĩa Việt Nam;</w:t>
      </w:r>
    </w:p>
    <w:p w14:paraId="1385C45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thức được trách nhiệm của các tổ chức, cá nhân trong việc thi hành và bảo vệ Hiến pháp.</w:t>
      </w:r>
    </w:p>
    <w:p w14:paraId="0DCAA690"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iCs/>
          <w:sz w:val="28"/>
          <w:szCs w:val="28"/>
        </w:rPr>
        <w:t>2. Nội dung</w:t>
      </w:r>
    </w:p>
    <w:p w14:paraId="32648B1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Hiến pháp trong hệ thống pháp luật Việt Nam</w:t>
      </w:r>
    </w:p>
    <w:p w14:paraId="56382A8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2.1.1. Khái niệm hiến pháp </w:t>
      </w:r>
    </w:p>
    <w:p w14:paraId="43C5241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Vị trí của hiến pháp trong hệ thống pháp luật Việt Nam</w:t>
      </w:r>
    </w:p>
    <w:p w14:paraId="7D072B8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Một số nội dung cơ bản của Hiến pháp nước Cộng hòa xã hội chủ nghĩa Việt Nam năm 2013</w:t>
      </w:r>
    </w:p>
    <w:p w14:paraId="171E90D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Chế độ chính trị</w:t>
      </w:r>
    </w:p>
    <w:p w14:paraId="0AA7996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2.2.2. Quyền con người, quyền và nghĩa vụ cơ bản của công dân </w:t>
      </w:r>
    </w:p>
    <w:p w14:paraId="5AB472E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Kinh tế, xã hội, văn hóa, giáo dục, khoa học, công nghệ và môi trường</w:t>
      </w:r>
    </w:p>
    <w:p w14:paraId="57A834F9" w14:textId="77777777" w:rsidR="002A4F86" w:rsidRPr="002D286B" w:rsidRDefault="002A4F86" w:rsidP="00C91F7E">
      <w:pPr>
        <w:spacing w:after="0" w:line="312" w:lineRule="auto"/>
        <w:ind w:firstLine="720"/>
        <w:jc w:val="both"/>
        <w:rPr>
          <w:rFonts w:eastAsia="Times New Roman" w:cs="Times New Roman"/>
          <w:sz w:val="28"/>
          <w:szCs w:val="28"/>
        </w:rPr>
      </w:pPr>
    </w:p>
    <w:p w14:paraId="6B050B5F"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Bài 3:</w:t>
      </w:r>
    </w:p>
    <w:p w14:paraId="3B923053"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PHÁP LUẬT LAO ĐỘNG</w:t>
      </w:r>
    </w:p>
    <w:p w14:paraId="7254C0E2"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i/>
          <w:sz w:val="28"/>
          <w:szCs w:val="28"/>
        </w:rPr>
        <w:tab/>
        <w:t>Thời gian: 7 giờ</w:t>
      </w:r>
    </w:p>
    <w:p w14:paraId="38788B0C" w14:textId="77777777" w:rsidR="002A4F86" w:rsidRPr="002D286B" w:rsidRDefault="002A4F86" w:rsidP="00C91F7E">
      <w:pPr>
        <w:spacing w:after="0" w:line="312" w:lineRule="auto"/>
        <w:ind w:firstLine="720"/>
        <w:jc w:val="both"/>
        <w:rPr>
          <w:rFonts w:eastAsia="Times New Roman" w:cs="Times New Roman"/>
          <w:b/>
          <w:iCs/>
          <w:sz w:val="28"/>
          <w:szCs w:val="28"/>
        </w:rPr>
      </w:pPr>
      <w:r w:rsidRPr="002D286B">
        <w:rPr>
          <w:rFonts w:eastAsia="Times New Roman" w:cs="Times New Roman"/>
          <w:b/>
          <w:iCs/>
          <w:sz w:val="28"/>
          <w:szCs w:val="28"/>
        </w:rPr>
        <w:t>1. Mục tiêu</w:t>
      </w:r>
    </w:p>
    <w:p w14:paraId="037B2966"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 xml:space="preserve">- Trình bày được một số nội dung cơ bản về Luật lao động. </w:t>
      </w:r>
    </w:p>
    <w:p w14:paraId="26EFDFF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Nhận biết được quyền, nghĩa vụ của người lao động, người sử dụng lao động và một số vấn đề cơ bản khác trong pháp luật lao động. </w:t>
      </w:r>
    </w:p>
    <w:p w14:paraId="5B6F92CB" w14:textId="77777777" w:rsidR="002A4F86" w:rsidRPr="002D286B" w:rsidRDefault="002A4F86" w:rsidP="00C91F7E">
      <w:pPr>
        <w:spacing w:after="0" w:line="312" w:lineRule="auto"/>
        <w:ind w:firstLine="720"/>
        <w:jc w:val="both"/>
        <w:rPr>
          <w:rFonts w:eastAsia="Times New Roman" w:cs="Times New Roman"/>
          <w:b/>
          <w:iCs/>
          <w:sz w:val="28"/>
          <w:szCs w:val="28"/>
        </w:rPr>
      </w:pPr>
      <w:r w:rsidRPr="002D286B">
        <w:rPr>
          <w:rFonts w:eastAsia="Times New Roman" w:cs="Times New Roman"/>
          <w:b/>
          <w:iCs/>
          <w:sz w:val="28"/>
          <w:szCs w:val="28"/>
        </w:rPr>
        <w:t>2. Nội dung</w:t>
      </w:r>
    </w:p>
    <w:p w14:paraId="625F58F3" w14:textId="77777777" w:rsidR="002A4F86" w:rsidRPr="002D286B" w:rsidRDefault="002A4F86" w:rsidP="00C91F7E">
      <w:pPr>
        <w:tabs>
          <w:tab w:val="left" w:pos="5970"/>
        </w:tabs>
        <w:spacing w:after="0" w:line="312" w:lineRule="auto"/>
        <w:ind w:firstLine="720"/>
        <w:jc w:val="both"/>
        <w:rPr>
          <w:rFonts w:eastAsia="Times New Roman" w:cs="Times New Roman"/>
          <w:sz w:val="28"/>
          <w:szCs w:val="28"/>
        </w:rPr>
      </w:pPr>
      <w:bookmarkStart w:id="14" w:name="_Hlk529878942"/>
      <w:r w:rsidRPr="002D286B">
        <w:rPr>
          <w:rFonts w:eastAsia="Times New Roman" w:cs="Times New Roman"/>
          <w:sz w:val="28"/>
          <w:szCs w:val="28"/>
        </w:rPr>
        <w:t xml:space="preserve">2.1. Khái niệm, đối tượng và phương pháp điều chỉnh của Luật lao động </w:t>
      </w:r>
    </w:p>
    <w:p w14:paraId="7EE44EFF" w14:textId="77777777" w:rsidR="002A4F86" w:rsidRPr="002D286B" w:rsidRDefault="002A4F86" w:rsidP="00C91F7E">
      <w:pPr>
        <w:tabs>
          <w:tab w:val="left" w:pos="597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 Các nguyên tắc cơ bản của Luật lao động</w:t>
      </w:r>
    </w:p>
    <w:p w14:paraId="17B77BF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 Một số nội dung của Bộ luật lao động</w:t>
      </w:r>
    </w:p>
    <w:p w14:paraId="751C230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Quyền và nghĩa vụ của người lao động</w:t>
      </w:r>
    </w:p>
    <w:p w14:paraId="53788B0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Quyền và nghĩa vụ của người sử dụng lao động</w:t>
      </w:r>
    </w:p>
    <w:p w14:paraId="527A4A1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2.3.3. Hợp đồng lao động</w:t>
      </w:r>
    </w:p>
    <w:p w14:paraId="3879E15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2.3.4. Tiền lương </w:t>
      </w:r>
    </w:p>
    <w:p w14:paraId="36C6F09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2.3.5. Bảo hiểm xã hội</w:t>
      </w:r>
    </w:p>
    <w:p w14:paraId="0909BCB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2.3.6. Thời gian làm việc, thời gian nghỉ ngơi</w:t>
      </w:r>
    </w:p>
    <w:p w14:paraId="5599476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2.3.7. Kỷ luật lao động</w:t>
      </w:r>
    </w:p>
    <w:p w14:paraId="7454A6C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2.3.8. Tranh chấp lao động</w:t>
      </w:r>
    </w:p>
    <w:p w14:paraId="6E8F569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2.3.9. Công đoàn</w:t>
      </w:r>
    </w:p>
    <w:p w14:paraId="0BF9DC84" w14:textId="77777777" w:rsidR="002A4F86" w:rsidRPr="002D286B" w:rsidRDefault="002A4F86" w:rsidP="00C91F7E">
      <w:pPr>
        <w:spacing w:after="0" w:line="312" w:lineRule="auto"/>
        <w:ind w:firstLine="720"/>
        <w:jc w:val="both"/>
        <w:rPr>
          <w:rFonts w:eastAsia="Times New Roman" w:cs="Times New Roman"/>
          <w:sz w:val="28"/>
          <w:szCs w:val="28"/>
        </w:rPr>
      </w:pPr>
    </w:p>
    <w:bookmarkEnd w:id="14"/>
    <w:p w14:paraId="0B8D5899"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Bài 4:</w:t>
      </w:r>
    </w:p>
    <w:p w14:paraId="488C923D"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PHÁP LUẬT PHÒNG, CHỐNG THAM NHŨNG</w:t>
      </w:r>
    </w:p>
    <w:p w14:paraId="53D311E4"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ab/>
      </w:r>
      <w:r w:rsidRPr="002D286B">
        <w:rPr>
          <w:rFonts w:eastAsia="Times New Roman" w:cs="Times New Roman"/>
          <w:i/>
          <w:sz w:val="28"/>
          <w:szCs w:val="28"/>
        </w:rPr>
        <w:t>Thời gian: 2 giờ</w:t>
      </w:r>
    </w:p>
    <w:p w14:paraId="63622899" w14:textId="77777777" w:rsidR="002A4F86" w:rsidRPr="002D286B" w:rsidRDefault="002A4F86" w:rsidP="00C91F7E">
      <w:pPr>
        <w:spacing w:after="0" w:line="312" w:lineRule="auto"/>
        <w:ind w:firstLine="720"/>
        <w:jc w:val="both"/>
        <w:rPr>
          <w:rFonts w:eastAsia="Times New Roman" w:cs="Times New Roman"/>
          <w:b/>
          <w:iCs/>
          <w:sz w:val="28"/>
          <w:szCs w:val="28"/>
        </w:rPr>
      </w:pPr>
      <w:r w:rsidRPr="002D286B">
        <w:rPr>
          <w:rFonts w:eastAsia="Times New Roman" w:cs="Times New Roman"/>
          <w:b/>
          <w:iCs/>
          <w:sz w:val="28"/>
          <w:szCs w:val="28"/>
        </w:rPr>
        <w:t>1. Mục tiêu</w:t>
      </w:r>
    </w:p>
    <w:p w14:paraId="47BC6E71"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bookmarkStart w:id="15" w:name="_Hlk520446930"/>
      <w:r w:rsidRPr="002D286B">
        <w:rPr>
          <w:rFonts w:eastAsia="Times New Roman" w:cs="Times New Roman"/>
          <w:sz w:val="28"/>
          <w:szCs w:val="28"/>
        </w:rPr>
        <w:t>- Trình bày được một số nội dung cơ bản về phòng, chống tham nhũng và các điểm chính của Luật Phòng, chống tham nhũng;</w:t>
      </w:r>
    </w:p>
    <w:bookmarkEnd w:id="15"/>
    <w:p w14:paraId="22E5BE5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thức đúng quyền, nghĩa vụ và trách nhiệm của công dân trong công tác phòng, chống tham nhũng.</w:t>
      </w:r>
    </w:p>
    <w:p w14:paraId="62C4E367" w14:textId="77777777" w:rsidR="002A4F86" w:rsidRPr="002D286B" w:rsidRDefault="002A4F86" w:rsidP="00C91F7E">
      <w:pPr>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 Nội dung</w:t>
      </w:r>
    </w:p>
    <w:p w14:paraId="3654DCA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Khái niệm tham nhũng</w:t>
      </w:r>
    </w:p>
    <w:p w14:paraId="70A1E4A2"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2.2. Nguyên nhân, hậu quả của tham nhũng</w:t>
      </w:r>
    </w:p>
    <w:p w14:paraId="0DCCFF42"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2.3. Ý nghĩa, tầm quan trọng của công tác phòng, chống tham nhũng</w:t>
      </w:r>
    </w:p>
    <w:p w14:paraId="0C6949BE"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2.4. Trách nhiệm của công dân trong việc phòng, chống tham nhũng</w:t>
      </w:r>
    </w:p>
    <w:p w14:paraId="3E3EAB6E"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2.5. Giới thiệu Luật Phòng, chống tham nhũng</w:t>
      </w:r>
    </w:p>
    <w:p w14:paraId="054377A7" w14:textId="77777777" w:rsidR="002A4F86" w:rsidRPr="002D286B" w:rsidRDefault="002A4F86" w:rsidP="00C91F7E">
      <w:pPr>
        <w:spacing w:after="0" w:line="312" w:lineRule="auto"/>
        <w:ind w:firstLine="720"/>
        <w:rPr>
          <w:rFonts w:eastAsia="Times New Roman" w:cs="Times New Roman"/>
          <w:sz w:val="28"/>
          <w:szCs w:val="28"/>
        </w:rPr>
      </w:pPr>
    </w:p>
    <w:p w14:paraId="0851E93C"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5:</w:t>
      </w:r>
    </w:p>
    <w:p w14:paraId="496D52AD"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PHÁP LUẬT BẢO VỆ QUYỀN LỢI NGƯỜI TIÊU DÙNG</w:t>
      </w:r>
    </w:p>
    <w:p w14:paraId="02099350"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i/>
          <w:sz w:val="28"/>
          <w:szCs w:val="28"/>
        </w:rPr>
        <w:tab/>
        <w:t>Thời gian: 1 giờ</w:t>
      </w:r>
    </w:p>
    <w:p w14:paraId="44651D15"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p>
    <w:p w14:paraId="7619913C" w14:textId="77777777" w:rsidR="002A4F86" w:rsidRPr="002D286B" w:rsidRDefault="002A4F86" w:rsidP="00C91F7E">
      <w:pPr>
        <w:spacing w:after="0" w:line="312" w:lineRule="auto"/>
        <w:ind w:firstLine="720"/>
        <w:jc w:val="both"/>
        <w:rPr>
          <w:rFonts w:eastAsia="Times New Roman" w:cs="Times New Roman"/>
          <w:b/>
          <w:iCs/>
          <w:sz w:val="28"/>
          <w:szCs w:val="28"/>
        </w:rPr>
      </w:pPr>
      <w:r w:rsidRPr="002D286B">
        <w:rPr>
          <w:rFonts w:eastAsia="Times New Roman" w:cs="Times New Roman"/>
          <w:b/>
          <w:iCs/>
          <w:sz w:val="28"/>
          <w:szCs w:val="28"/>
        </w:rPr>
        <w:t>1. Mục tiêu</w:t>
      </w:r>
    </w:p>
    <w:p w14:paraId="4DE59D2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được quyền và nghĩa vụ của người tiêu dùng;</w:t>
      </w:r>
    </w:p>
    <w:p w14:paraId="7CCA28B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Nhận thức được trách nhiệm của tổ chức, cá nhân đối với người tiêu dùng và bảo vệ quyền lợi người tiêu dùng. </w:t>
      </w:r>
    </w:p>
    <w:p w14:paraId="728A09D7" w14:textId="77777777" w:rsidR="002A4F86" w:rsidRPr="002D286B" w:rsidRDefault="002A4F86" w:rsidP="00C91F7E">
      <w:pPr>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 Nội dung</w:t>
      </w:r>
    </w:p>
    <w:p w14:paraId="34A87105"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 Quyền và nghĩa vụ của người tiêu dùng</w:t>
      </w:r>
    </w:p>
    <w:p w14:paraId="3D04A6A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2.2. Trách nhiệm của tổ chức, cá nhân đối với người tiêu dùng và bảo vệ quyền lợi người tiêu dùng</w:t>
      </w:r>
    </w:p>
    <w:p w14:paraId="767A4CB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p>
    <w:p w14:paraId="4CDD6EC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IV. Điều kiện thực hiện môn học:</w:t>
      </w:r>
    </w:p>
    <w:p w14:paraId="65EFBCF4"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 Phòng học chuyên môn hóa/nhà xưởng: Phòng học. </w:t>
      </w:r>
    </w:p>
    <w:p w14:paraId="3930D5BA"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 Trang thiết bị máy móc: Máy tính, máy chiếu Projector.</w:t>
      </w:r>
    </w:p>
    <w:p w14:paraId="2184086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3. Học liệu, dụng cụ, nguyên vật liệu: Phim, tranh ảnh minh họa các tình huống pháp luật, tài liệu phát tay cho học sinh, tài liệu tham khảo.</w:t>
      </w:r>
    </w:p>
    <w:p w14:paraId="61441ED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4. Các điều kiện khác: </w:t>
      </w:r>
    </w:p>
    <w:p w14:paraId="0D60888F" w14:textId="77777777" w:rsidR="002A4F86" w:rsidRPr="002D286B" w:rsidRDefault="002A4F86" w:rsidP="00C91F7E">
      <w:pPr>
        <w:tabs>
          <w:tab w:val="right" w:pos="9072"/>
        </w:tabs>
        <w:spacing w:after="0" w:line="312" w:lineRule="auto"/>
        <w:ind w:firstLine="720"/>
        <w:jc w:val="both"/>
        <w:rPr>
          <w:rFonts w:eastAsia="Times New Roman" w:cs="Times New Roman"/>
          <w:bCs/>
          <w:iCs/>
          <w:sz w:val="28"/>
          <w:szCs w:val="28"/>
          <w:lang w:val="sv-SE"/>
        </w:rPr>
      </w:pPr>
      <w:r w:rsidRPr="002D286B">
        <w:rPr>
          <w:rFonts w:eastAsia="Times New Roman" w:cs="Times New Roman"/>
          <w:bCs/>
          <w:iCs/>
          <w:sz w:val="28"/>
          <w:szCs w:val="28"/>
          <w:lang w:val="sv-SE"/>
        </w:rPr>
        <w:t>Khuyến khích các cơ sở giáo dục nghề nghiệp, cơ sở giáo dục đại học có đăng ký hoạt động giáo dục nghề nghiệp trang bị phòng học và các điều kiện khác để có thể tổ chức giảng dạy môn học hoặc một số nội dung của môn học theo hình thức trực tuyến.</w:t>
      </w:r>
    </w:p>
    <w:p w14:paraId="4B6396FD" w14:textId="77777777" w:rsidR="002A4F86" w:rsidRPr="002D286B" w:rsidRDefault="002A4F86" w:rsidP="00C91F7E">
      <w:pPr>
        <w:spacing w:after="0" w:line="312" w:lineRule="auto"/>
        <w:ind w:firstLine="720"/>
        <w:jc w:val="both"/>
        <w:rPr>
          <w:rFonts w:eastAsia="Times New Roman" w:cs="Times New Roman"/>
          <w:b/>
          <w:sz w:val="28"/>
          <w:szCs w:val="28"/>
          <w:lang w:val="sv-SE"/>
        </w:rPr>
      </w:pPr>
      <w:bookmarkStart w:id="16" w:name="_Hlk529284941"/>
      <w:r w:rsidRPr="002D286B">
        <w:rPr>
          <w:rFonts w:eastAsia="Times New Roman" w:cs="Times New Roman"/>
          <w:b/>
          <w:sz w:val="28"/>
          <w:szCs w:val="28"/>
          <w:lang w:val="sv-SE"/>
        </w:rPr>
        <w:t>V. Phương pháp đánh giá</w:t>
      </w:r>
    </w:p>
    <w:p w14:paraId="46A434DD" w14:textId="77777777" w:rsidR="002A4F86" w:rsidRPr="002D286B" w:rsidRDefault="002A4F86" w:rsidP="00C91F7E">
      <w:pPr>
        <w:spacing w:after="0" w:line="312" w:lineRule="auto"/>
        <w:ind w:firstLine="720"/>
        <w:jc w:val="both"/>
        <w:rPr>
          <w:rFonts w:eastAsia="Times New Roman" w:cs="Times New Roman"/>
          <w:sz w:val="28"/>
          <w:szCs w:val="28"/>
          <w:lang w:val="sv-SE"/>
        </w:rPr>
      </w:pPr>
      <w:bookmarkStart w:id="17" w:name="_Hlk523214864"/>
      <w:bookmarkStart w:id="18" w:name="_Hlk529285057"/>
      <w:bookmarkEnd w:id="16"/>
      <w:r w:rsidRPr="002D286B">
        <w:rPr>
          <w:rFonts w:eastAsia="Times New Roman" w:cs="Times New Roman"/>
          <w:sz w:val="28"/>
          <w:szCs w:val="28"/>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248CCAAB" w14:textId="77777777" w:rsidR="002A4F86" w:rsidRPr="002D286B" w:rsidRDefault="002A4F86" w:rsidP="00C91F7E">
      <w:pPr>
        <w:spacing w:after="0" w:line="312" w:lineRule="auto"/>
        <w:jc w:val="both"/>
        <w:rPr>
          <w:rFonts w:eastAsia="Times New Roman" w:cs="Times New Roman"/>
          <w:sz w:val="28"/>
          <w:szCs w:val="28"/>
          <w:lang w:val="sv-SE"/>
        </w:rPr>
      </w:pPr>
      <w:r w:rsidRPr="002D286B">
        <w:rPr>
          <w:rFonts w:eastAsia="Times New Roman" w:cs="Times New Roman"/>
          <w:b/>
          <w:bCs/>
          <w:sz w:val="28"/>
          <w:szCs w:val="28"/>
          <w:lang w:val="sv-SE"/>
        </w:rPr>
        <w:t>VI. Hướng dẫn thực hiện môn học</w:t>
      </w:r>
    </w:p>
    <w:p w14:paraId="4847C76E"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1. Phạm vi áp dụng môn học</w:t>
      </w:r>
    </w:p>
    <w:p w14:paraId="04BAA17A"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Môn học Pháp luật là một trong các môn học bắt buộc thuộc khối các môn học chung trong chương trình đào tạo trình độ trung cấp theo quy định của Bộ Lao động - Thương binh và Xã hội để giảng dạy.</w:t>
      </w:r>
    </w:p>
    <w:p w14:paraId="06D188FC"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Người học là đối tượng tuyển sinh hệ tốt nghiệp trung học cơ sở bắt buộc học toàn bộ chương trình môn học này.</w:t>
      </w:r>
    </w:p>
    <w:p w14:paraId="2F80DFD9"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2. Miễn trừ, bảo lưu kết quả học tập môn học</w:t>
      </w:r>
    </w:p>
    <w:p w14:paraId="7E18596D" w14:textId="77777777" w:rsidR="002A4F86" w:rsidRPr="002D286B" w:rsidRDefault="002A4F86" w:rsidP="00C91F7E">
      <w:pPr>
        <w:shd w:val="clear" w:color="auto" w:fill="FFFFFF"/>
        <w:tabs>
          <w:tab w:val="left" w:pos="851"/>
        </w:tabs>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lastRenderedPageBreak/>
        <w:t>Việc miễn trừ, bảo lưu kết quả học tập môn học được thực hiện theo Thông tư số 09/2017/TT-BLĐTBXH.</w:t>
      </w:r>
    </w:p>
    <w:p w14:paraId="072BA363"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3. Hướng dẫn về phương pháp giảng dạy, học tập môn học</w:t>
      </w:r>
    </w:p>
    <w:p w14:paraId="3027B8F3"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7EEF0DA7"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Đối với người học: Thực hiện nội dung chương trình theo hướng dẫn của giáo viên.</w:t>
      </w:r>
    </w:p>
    <w:p w14:paraId="33EBB588"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xml:space="preserve">- Khuyến khích việc tự học và tham khảo các tài liệu liên quan </w:t>
      </w:r>
    </w:p>
    <w:p w14:paraId="749FF19A"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Bên cạnh việc học 15 giờ trên lớp, giáo viên nên xây dựng nội dung và mục tiêu tự học thêm giờ cho người học thông qua hệ thống bài tập nhằm giúp người học đạt năng lực theo quy định sau khi tốt nghiệp trình độ trung cấp.</w:t>
      </w:r>
      <w:bookmarkEnd w:id="17"/>
      <w:bookmarkEnd w:id="18"/>
    </w:p>
    <w:p w14:paraId="3704A0EC" w14:textId="77777777" w:rsidR="002A4F86" w:rsidRPr="002D286B" w:rsidRDefault="002A4F86" w:rsidP="00C91F7E">
      <w:pPr>
        <w:spacing w:after="0" w:line="312" w:lineRule="auto"/>
        <w:ind w:firstLine="720"/>
        <w:jc w:val="both"/>
        <w:rPr>
          <w:rFonts w:eastAsia="Times New Roman" w:cs="Times New Roman"/>
          <w:b/>
          <w:sz w:val="28"/>
          <w:szCs w:val="28"/>
          <w:lang w:val="sv-SE"/>
        </w:rPr>
      </w:pPr>
      <w:r w:rsidRPr="002D286B">
        <w:rPr>
          <w:rFonts w:eastAsia="Times New Roman" w:cs="Times New Roman"/>
          <w:sz w:val="28"/>
          <w:szCs w:val="28"/>
          <w:lang w:val="sv-SE"/>
        </w:rPr>
        <w:t>4.</w:t>
      </w:r>
      <w:r w:rsidRPr="002D286B">
        <w:rPr>
          <w:rFonts w:eastAsia="Times New Roman" w:cs="Times New Roman"/>
          <w:b/>
          <w:sz w:val="28"/>
          <w:szCs w:val="28"/>
          <w:lang w:val="sv-SE"/>
        </w:rPr>
        <w:t>Tài liệu tham khảo</w:t>
      </w:r>
    </w:p>
    <w:p w14:paraId="479E60DD" w14:textId="77777777" w:rsidR="002A4F86" w:rsidRPr="002D286B" w:rsidRDefault="002A4F86" w:rsidP="00C91F7E">
      <w:pPr>
        <w:shd w:val="clear" w:color="auto" w:fill="FFFFFF"/>
        <w:spacing w:after="0" w:line="312" w:lineRule="auto"/>
        <w:ind w:firstLine="720"/>
        <w:jc w:val="both"/>
        <w:rPr>
          <w:rFonts w:eastAsia="Times New Roman" w:cs="Times New Roman"/>
          <w:iCs/>
          <w:sz w:val="28"/>
          <w:szCs w:val="28"/>
          <w:lang w:val="sv-SE"/>
        </w:rPr>
      </w:pPr>
      <w:bookmarkStart w:id="19" w:name="_Hlk521333925"/>
      <w:r w:rsidRPr="002D286B">
        <w:rPr>
          <w:rFonts w:eastAsia="Times New Roman" w:cs="Times New Roman"/>
          <w:sz w:val="28"/>
          <w:szCs w:val="28"/>
          <w:lang w:val="sv-SE"/>
        </w:rPr>
        <w:t xml:space="preserve">1. </w:t>
      </w:r>
      <w:r w:rsidRPr="002D286B">
        <w:rPr>
          <w:rFonts w:eastAsia="Times New Roman" w:cs="Times New Roman"/>
          <w:iCs/>
          <w:sz w:val="28"/>
          <w:szCs w:val="28"/>
          <w:lang w:val="sv-SE"/>
        </w:rPr>
        <w:t>Hiến pháp nước Cộng hòa xã hội chủ nghĩa Việt Nam, 2013.</w:t>
      </w:r>
    </w:p>
    <w:bookmarkEnd w:id="19"/>
    <w:p w14:paraId="21F6E40A" w14:textId="77777777" w:rsidR="002A4F86" w:rsidRPr="002D286B" w:rsidRDefault="002A4F86" w:rsidP="00C91F7E">
      <w:pPr>
        <w:spacing w:after="0" w:line="312" w:lineRule="auto"/>
        <w:ind w:firstLine="720"/>
        <w:jc w:val="both"/>
        <w:rPr>
          <w:rFonts w:eastAsia="Times New Roman" w:cs="Times New Roman"/>
          <w:iCs/>
          <w:sz w:val="28"/>
          <w:szCs w:val="28"/>
          <w:lang w:val="sv-SE"/>
        </w:rPr>
      </w:pPr>
      <w:r w:rsidRPr="002D286B">
        <w:rPr>
          <w:rFonts w:eastAsia="Times New Roman" w:cs="Times New Roman"/>
          <w:sz w:val="28"/>
          <w:szCs w:val="28"/>
          <w:lang w:val="sv-SE"/>
        </w:rPr>
        <w:t xml:space="preserve">2. </w:t>
      </w:r>
      <w:r w:rsidRPr="002D286B">
        <w:rPr>
          <w:rFonts w:eastAsia="Times New Roman" w:cs="Times New Roman"/>
          <w:iCs/>
          <w:sz w:val="28"/>
          <w:szCs w:val="28"/>
          <w:lang w:val="sv-SE"/>
        </w:rPr>
        <w:t>Bộ Luật lao động, 2012.</w:t>
      </w:r>
    </w:p>
    <w:p w14:paraId="179720BD"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3. Luật Bảo vệ quyền lợi người tiêu dùng, 2010.</w:t>
      </w:r>
    </w:p>
    <w:p w14:paraId="1BCFA29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4. Luật Phòng, chống tham nhũng, 2005.</w:t>
      </w:r>
    </w:p>
    <w:p w14:paraId="079E447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5. Quyết định số 1309/QĐ-TTg ngày 05/9/2017 của Thủ tướng Chính </w:t>
      </w:r>
      <w:proofErr w:type="gramStart"/>
      <w:r w:rsidRPr="002D286B">
        <w:rPr>
          <w:rFonts w:eastAsia="Times New Roman" w:cs="Times New Roman"/>
          <w:sz w:val="28"/>
          <w:szCs w:val="28"/>
        </w:rPr>
        <w:t>phủ  Phê</w:t>
      </w:r>
      <w:proofErr w:type="gramEnd"/>
      <w:r w:rsidRPr="002D286B">
        <w:rPr>
          <w:rFonts w:eastAsia="Times New Roman" w:cs="Times New Roman"/>
          <w:sz w:val="28"/>
          <w:szCs w:val="28"/>
        </w:rPr>
        <w:t xml:space="preserve"> duyệt Đề án đưa nội dung quyền con người vào chương trình giáo dục trong hệ thống giáo dục quốc dân.</w:t>
      </w:r>
    </w:p>
    <w:p w14:paraId="5DB5647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6. Quyết định số 1997/QĐ-TTg ngày 18/10/2016 của Thủ tướng Chính phủ phê duyệt Chương trình phát triển các hoạt động bảo vệ quyền lợi người tiêu dùng giai đoạn 2016 – 2020.</w:t>
      </w:r>
    </w:p>
    <w:p w14:paraId="12DD18C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7. Chỉ thị số 10/CT- TTg ngày 12/06/2013 của Thủ tướng Chính phủ về việc đưa nội dung phòng, chống tham nhũng vào giảng dạy tại các cơ sở giáo dục, đào tạo từ năm học 2013-2014.</w:t>
      </w:r>
    </w:p>
    <w:p w14:paraId="470B7BE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8. Thông tư số 08/2014/TT-BLĐTBXH ngày 22/04/2014 của Bộ trưởng Bộ Lao động – Thương binh và Xã hội ban hành chương trình, giáo trình môn học Pháp luật dùng trong đào tạo trung cấp nghề, trình độ cao đẳng nghề.</w:t>
      </w:r>
    </w:p>
    <w:p w14:paraId="1E9E2EC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9. </w:t>
      </w:r>
      <w:bookmarkStart w:id="20" w:name="_Hlk520447918"/>
      <w:r w:rsidRPr="002D286B">
        <w:rPr>
          <w:rFonts w:eastAsia="Times New Roman" w:cs="Times New Roman"/>
          <w:sz w:val="28"/>
          <w:szCs w:val="28"/>
        </w:rPr>
        <w:t xml:space="preserve">Bộ Giáo dục và Đào tạo: Giáo trình Pháp luật đại cương, Nhà Xuất bản Đại học Sư phạm, 2017. </w:t>
      </w:r>
    </w:p>
    <w:p w14:paraId="35766A6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10. Bộ Giáo dục và Đào tạo: Tài liệu giảng dạy về phòng, chống tham nhũng dùng cho các trường đại học, cao đẳng không chuyên về luật (Phê duyệt kèm theo Quyết định số 3468/QĐ-BGDĐT ngày 06 tháng 9 năm 2014 của Bộ trưởng Bộ Giáo dục và Đào tạo, năm 2014).</w:t>
      </w:r>
    </w:p>
    <w:p w14:paraId="1ADCDBE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 xml:space="preserve">11. Đại học Quốc gia thành phố Hồ Chí Minh </w:t>
      </w:r>
      <w:proofErr w:type="gramStart"/>
      <w:r w:rsidRPr="002D286B">
        <w:rPr>
          <w:rFonts w:eastAsia="Times New Roman" w:cs="Times New Roman"/>
          <w:sz w:val="28"/>
          <w:szCs w:val="28"/>
        </w:rPr>
        <w:t>-  Trường</w:t>
      </w:r>
      <w:proofErr w:type="gramEnd"/>
      <w:r w:rsidRPr="002D286B">
        <w:rPr>
          <w:rFonts w:eastAsia="Times New Roman" w:cs="Times New Roman"/>
          <w:sz w:val="28"/>
          <w:szCs w:val="28"/>
        </w:rPr>
        <w:t xml:space="preserve"> Đại học Kinh tế - Luật: Giáo trình Luật Lao động, năm 2016.</w:t>
      </w:r>
    </w:p>
    <w:bookmarkEnd w:id="20"/>
    <w:p w14:paraId="25EC97F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12. Trường Đại học Luật Hà Nội: </w:t>
      </w:r>
      <w:r w:rsidRPr="002D286B">
        <w:rPr>
          <w:rFonts w:eastAsia="Times New Roman" w:cs="Times New Roman"/>
          <w:iCs/>
          <w:sz w:val="28"/>
          <w:szCs w:val="28"/>
        </w:rPr>
        <w:t>Giáo trình Lý luận chung về Nhà nước và Pháp luật</w:t>
      </w:r>
      <w:r w:rsidRPr="002D286B">
        <w:rPr>
          <w:rFonts w:eastAsia="Times New Roman" w:cs="Times New Roman"/>
          <w:sz w:val="28"/>
          <w:szCs w:val="28"/>
        </w:rPr>
        <w:t>, Nhà Xuất bản Tư pháp, năm 2018.</w:t>
      </w:r>
    </w:p>
    <w:p w14:paraId="008DB16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13. Trường Đại học Luật Hà Nội: </w:t>
      </w:r>
      <w:r w:rsidRPr="002D286B">
        <w:rPr>
          <w:rFonts w:eastAsia="Times New Roman" w:cs="Times New Roman"/>
          <w:iCs/>
          <w:sz w:val="28"/>
          <w:szCs w:val="28"/>
        </w:rPr>
        <w:t>Giáo trình Luật Hiến pháp Việt Nam</w:t>
      </w:r>
      <w:r w:rsidRPr="002D286B">
        <w:rPr>
          <w:rFonts w:eastAsia="Times New Roman" w:cs="Times New Roman"/>
          <w:sz w:val="28"/>
          <w:szCs w:val="28"/>
        </w:rPr>
        <w:t>, Nhà Xuất bản Công an nhân dân, năm 2017.</w:t>
      </w:r>
    </w:p>
    <w:p w14:paraId="56DC50E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14. Trường Đại học Luật Hà Nội: </w:t>
      </w:r>
      <w:r w:rsidRPr="002D286B">
        <w:rPr>
          <w:rFonts w:eastAsia="Times New Roman" w:cs="Times New Roman"/>
          <w:iCs/>
          <w:sz w:val="28"/>
          <w:szCs w:val="28"/>
        </w:rPr>
        <w:t>Giáo trình Luật Lao động Việt Nam</w:t>
      </w:r>
      <w:r w:rsidRPr="002D286B">
        <w:rPr>
          <w:rFonts w:eastAsia="Times New Roman" w:cs="Times New Roman"/>
          <w:sz w:val="28"/>
          <w:szCs w:val="28"/>
        </w:rPr>
        <w:t>, Nhà Xuất bản Công an nhân dân, năm 2018.</w:t>
      </w:r>
    </w:p>
    <w:p w14:paraId="5D18917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15. Trường Đại học Luật Hà Nội: </w:t>
      </w:r>
      <w:r w:rsidRPr="002D286B">
        <w:rPr>
          <w:rFonts w:eastAsia="Times New Roman" w:cs="Times New Roman"/>
          <w:iCs/>
          <w:sz w:val="28"/>
          <w:szCs w:val="28"/>
        </w:rPr>
        <w:t>Giáo trình Xây dựng văn bản pháp luật</w:t>
      </w:r>
      <w:r w:rsidRPr="002D286B">
        <w:rPr>
          <w:rFonts w:eastAsia="Times New Roman" w:cs="Times New Roman"/>
          <w:sz w:val="28"/>
          <w:szCs w:val="28"/>
        </w:rPr>
        <w:t>, Nhà Xuất bản Tư pháp, năm 2016.</w:t>
      </w:r>
    </w:p>
    <w:p w14:paraId="1292A9CE" w14:textId="77777777" w:rsidR="002A4F86" w:rsidRPr="002D286B" w:rsidRDefault="002A4F86" w:rsidP="00C91F7E">
      <w:pPr>
        <w:spacing w:after="0" w:line="312" w:lineRule="auto"/>
        <w:ind w:firstLine="720"/>
        <w:jc w:val="both"/>
        <w:rPr>
          <w:rFonts w:eastAsia="Calibri" w:cs="Times New Roman"/>
          <w:sz w:val="28"/>
          <w:szCs w:val="28"/>
        </w:rPr>
      </w:pPr>
      <w:r w:rsidRPr="002D286B">
        <w:rPr>
          <w:rFonts w:eastAsia="Calibri" w:cs="Times New Roman"/>
          <w:sz w:val="28"/>
          <w:szCs w:val="28"/>
        </w:rPr>
        <w:t>16. Trường Đại học Luật TP. Hồ Chí Minh: Giáo trình Luật Hiến pháp Việt Nam, năm 2017.</w:t>
      </w:r>
    </w:p>
    <w:p w14:paraId="1F88F032" w14:textId="77777777" w:rsidR="002A4F86" w:rsidRPr="002D286B" w:rsidRDefault="002A4F86" w:rsidP="00C91F7E">
      <w:pPr>
        <w:spacing w:after="0" w:line="312" w:lineRule="auto"/>
        <w:ind w:firstLine="720"/>
        <w:jc w:val="both"/>
        <w:rPr>
          <w:rFonts w:eastAsia="Calibri" w:cs="Times New Roman"/>
          <w:sz w:val="28"/>
          <w:szCs w:val="28"/>
        </w:rPr>
      </w:pPr>
      <w:r w:rsidRPr="002D286B">
        <w:rPr>
          <w:rFonts w:eastAsia="Calibri" w:cs="Times New Roman"/>
          <w:sz w:val="28"/>
          <w:szCs w:val="28"/>
        </w:rPr>
        <w:t>17. Trường Đại học Luật TP. Hồ Chí Minh: Giáo trình Pháp luật về hợp đồng và bồi thường thiệt hại ngoài hợp đồng, năm 2017./.</w:t>
      </w:r>
    </w:p>
    <w:p w14:paraId="63737605" w14:textId="77777777" w:rsidR="002A4F86" w:rsidRPr="002D286B" w:rsidRDefault="002A4F86" w:rsidP="00C91F7E">
      <w:pPr>
        <w:shd w:val="clear" w:color="auto" w:fill="FFFFFF"/>
        <w:spacing w:after="0" w:line="312" w:lineRule="auto"/>
        <w:ind w:firstLine="720"/>
        <w:jc w:val="both"/>
        <w:rPr>
          <w:rFonts w:eastAsia="Times New Roman" w:cs="Times New Roman"/>
          <w:iCs/>
          <w:sz w:val="28"/>
          <w:szCs w:val="28"/>
        </w:rPr>
      </w:pPr>
    </w:p>
    <w:p w14:paraId="5F837F12"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br w:type="page"/>
      </w:r>
    </w:p>
    <w:p w14:paraId="52AECCE6" w14:textId="77777777" w:rsidR="002A4F86" w:rsidRPr="002D286B" w:rsidRDefault="002A4F86" w:rsidP="00C91F7E">
      <w:pPr>
        <w:spacing w:after="0" w:line="312" w:lineRule="auto"/>
        <w:jc w:val="center"/>
        <w:rPr>
          <w:rFonts w:eastAsia="Times New Roman" w:cs="Times New Roman"/>
          <w:b/>
          <w:spacing w:val="-4"/>
          <w:sz w:val="28"/>
          <w:szCs w:val="28"/>
        </w:rPr>
      </w:pPr>
      <w:r w:rsidRPr="002D286B">
        <w:rPr>
          <w:rFonts w:eastAsia="Times New Roman" w:cs="Times New Roman"/>
          <w:b/>
          <w:spacing w:val="-4"/>
          <w:sz w:val="28"/>
          <w:szCs w:val="28"/>
        </w:rPr>
        <w:lastRenderedPageBreak/>
        <w:t>CHƯƠNG TRÌNH MÔN HỌC</w:t>
      </w:r>
    </w:p>
    <w:p w14:paraId="16F77AF5" w14:textId="77777777" w:rsidR="002A4F86" w:rsidRPr="002D286B" w:rsidRDefault="002A4F86" w:rsidP="00C91F7E">
      <w:pPr>
        <w:spacing w:after="0" w:line="312" w:lineRule="auto"/>
        <w:ind w:right="-357"/>
        <w:jc w:val="center"/>
        <w:rPr>
          <w:rFonts w:eastAsia="Times New Roman" w:cs="Times New Roman"/>
          <w:b/>
          <w:i/>
          <w:spacing w:val="-4"/>
          <w:sz w:val="28"/>
          <w:szCs w:val="28"/>
        </w:rPr>
      </w:pPr>
      <w:r w:rsidRPr="002D286B">
        <w:rPr>
          <w:rFonts w:eastAsia="Times New Roman" w:cs="Times New Roman"/>
          <w:b/>
          <w:i/>
          <w:sz w:val="28"/>
          <w:szCs w:val="28"/>
          <w:lang w:val="nl-NL"/>
        </w:rPr>
        <w:t>(Kèm theo TT s</w:t>
      </w:r>
      <w:r w:rsidRPr="002D286B">
        <w:rPr>
          <w:rFonts w:eastAsia="Times New Roman" w:cs="Times New Roman"/>
          <w:i/>
          <w:sz w:val="28"/>
          <w:szCs w:val="28"/>
        </w:rPr>
        <w:t xml:space="preserve">ố: 12/2018/TT-BLĐTBXH </w:t>
      </w:r>
      <w:r w:rsidRPr="002D286B">
        <w:rPr>
          <w:rFonts w:eastAsia="Times New Roman" w:cs="Times New Roman"/>
          <w:i/>
          <w:iCs/>
          <w:sz w:val="28"/>
          <w:szCs w:val="28"/>
        </w:rPr>
        <w:t>ngày 26 tháng 9 năm 2018 Ban hành chương trình môn học Giáo dục thể chất thuộc khối các môn học chung trong chương trình đào tạo trình độ trung cấp, trình độ cao đẳng)</w:t>
      </w:r>
    </w:p>
    <w:p w14:paraId="2F34D5F5" w14:textId="77777777" w:rsidR="002A4F86" w:rsidRPr="00776EE2" w:rsidRDefault="002A4F86" w:rsidP="00C91F7E">
      <w:pPr>
        <w:shd w:val="clear" w:color="auto" w:fill="FFFFFF"/>
        <w:tabs>
          <w:tab w:val="left" w:pos="709"/>
        </w:tabs>
        <w:spacing w:after="0" w:line="312" w:lineRule="auto"/>
        <w:jc w:val="both"/>
        <w:rPr>
          <w:b/>
          <w:sz w:val="28"/>
          <w:szCs w:val="28"/>
        </w:rPr>
      </w:pPr>
      <w:r w:rsidRPr="00776EE2">
        <w:rPr>
          <w:b/>
          <w:sz w:val="28"/>
          <w:szCs w:val="28"/>
        </w:rPr>
        <w:t xml:space="preserve">Tên môn học: Giáo dục thể chất </w:t>
      </w:r>
    </w:p>
    <w:p w14:paraId="1900E063" w14:textId="77777777" w:rsidR="002A4F86" w:rsidRPr="002D286B" w:rsidRDefault="002A4F86" w:rsidP="00C91F7E">
      <w:pPr>
        <w:shd w:val="clear" w:color="auto" w:fill="FFFFFF"/>
        <w:tabs>
          <w:tab w:val="left" w:pos="709"/>
        </w:tabs>
        <w:spacing w:after="0" w:line="312" w:lineRule="auto"/>
        <w:jc w:val="both"/>
        <w:rPr>
          <w:rFonts w:eastAsia="Times New Roman" w:cs="Times New Roman"/>
          <w:b/>
          <w:bCs/>
          <w:sz w:val="28"/>
          <w:szCs w:val="28"/>
          <w:lang w:val="nl-NL"/>
        </w:rPr>
      </w:pPr>
      <w:r w:rsidRPr="002D286B">
        <w:rPr>
          <w:rFonts w:eastAsia="Times New Roman" w:cs="Times New Roman"/>
          <w:b/>
          <w:bCs/>
          <w:sz w:val="28"/>
          <w:szCs w:val="28"/>
          <w:lang w:val="nl-NL"/>
        </w:rPr>
        <w:t>Mã môn học: MH 03</w:t>
      </w:r>
    </w:p>
    <w:p w14:paraId="51ACFB46" w14:textId="77777777" w:rsidR="002A4F86" w:rsidRPr="002D286B" w:rsidRDefault="002A4F86" w:rsidP="00C91F7E">
      <w:pPr>
        <w:spacing w:after="0" w:line="312" w:lineRule="auto"/>
        <w:rPr>
          <w:rFonts w:eastAsia="Times New Roman" w:cs="Times New Roman"/>
          <w:sz w:val="28"/>
          <w:szCs w:val="28"/>
          <w:lang w:val="it-IT"/>
        </w:rPr>
      </w:pPr>
      <w:r w:rsidRPr="002D286B">
        <w:rPr>
          <w:rFonts w:eastAsia="Times New Roman" w:cs="Times New Roman"/>
          <w:b/>
          <w:sz w:val="28"/>
          <w:szCs w:val="28"/>
          <w:lang w:val="it-IT"/>
        </w:rPr>
        <w:t xml:space="preserve">Thời gian </w:t>
      </w:r>
      <w:r w:rsidRPr="002D286B">
        <w:rPr>
          <w:rFonts w:eastAsia="Times New Roman" w:cs="Times New Roman"/>
          <w:b/>
          <w:sz w:val="28"/>
          <w:szCs w:val="28"/>
          <w:lang w:val="sv-SE"/>
        </w:rPr>
        <w:t>thực</w:t>
      </w:r>
      <w:r w:rsidRPr="002D286B">
        <w:rPr>
          <w:rFonts w:eastAsia="Times New Roman" w:cs="Times New Roman"/>
          <w:b/>
          <w:sz w:val="28"/>
          <w:szCs w:val="28"/>
          <w:lang w:val="it-IT"/>
        </w:rPr>
        <w:t xml:space="preserve"> hiện</w:t>
      </w:r>
      <w:r w:rsidRPr="002D286B">
        <w:rPr>
          <w:rFonts w:eastAsia="Times New Roman" w:cs="Times New Roman"/>
          <w:sz w:val="28"/>
          <w:szCs w:val="28"/>
          <w:lang w:val="it-IT"/>
        </w:rPr>
        <w:t>: 30 giờ (lý thuyết: 04 giờ; thực hành: 24 giờ; kiểm tra: 02 giờ)</w:t>
      </w:r>
    </w:p>
    <w:p w14:paraId="743086F1" w14:textId="77777777" w:rsidR="002A4F86" w:rsidRPr="002D286B" w:rsidRDefault="002A4F86" w:rsidP="00C91F7E">
      <w:pPr>
        <w:spacing w:after="0" w:line="312" w:lineRule="auto"/>
        <w:jc w:val="both"/>
        <w:rPr>
          <w:rFonts w:eastAsia="Times New Roman" w:cs="Times New Roman"/>
          <w:b/>
          <w:sz w:val="28"/>
          <w:szCs w:val="28"/>
          <w:lang w:val="sv-SE"/>
        </w:rPr>
      </w:pPr>
      <w:r w:rsidRPr="002D286B">
        <w:rPr>
          <w:rFonts w:eastAsia="Times New Roman" w:cs="Times New Roman"/>
          <w:b/>
          <w:sz w:val="28"/>
          <w:szCs w:val="28"/>
          <w:lang w:val="sv-SE"/>
        </w:rPr>
        <w:t>I. Vị trí, tính chất của môn học</w:t>
      </w:r>
    </w:p>
    <w:p w14:paraId="04B5B594" w14:textId="77777777" w:rsidR="002A4F86" w:rsidRPr="002D286B" w:rsidRDefault="002A4F86" w:rsidP="00C91F7E">
      <w:pPr>
        <w:tabs>
          <w:tab w:val="left" w:pos="709"/>
        </w:tabs>
        <w:spacing w:after="0" w:line="312" w:lineRule="auto"/>
        <w:jc w:val="both"/>
        <w:rPr>
          <w:rFonts w:eastAsia="Times New Roman" w:cs="Times New Roman"/>
          <w:b/>
          <w:bCs/>
          <w:sz w:val="28"/>
          <w:szCs w:val="28"/>
          <w:lang w:val="sv-SE"/>
        </w:rPr>
      </w:pPr>
      <w:r w:rsidRPr="002D286B">
        <w:rPr>
          <w:rFonts w:eastAsia="Times New Roman" w:cs="Times New Roman"/>
          <w:b/>
          <w:bCs/>
          <w:sz w:val="28"/>
          <w:szCs w:val="28"/>
          <w:lang w:val="sv-SE"/>
        </w:rPr>
        <w:t>1. Vị trí</w:t>
      </w:r>
    </w:p>
    <w:p w14:paraId="4A03A324"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ab/>
        <w:t xml:space="preserve">Môn học Giáo dục thể chất là môn học điều kiện, bắt buộc thuộc khối các môn học chung trong chương trình đào tạo trình độ trung cấp.  </w:t>
      </w:r>
    </w:p>
    <w:p w14:paraId="089674A6" w14:textId="77777777" w:rsidR="002A4F86" w:rsidRPr="002D286B" w:rsidRDefault="002A4F86" w:rsidP="00C91F7E">
      <w:pPr>
        <w:tabs>
          <w:tab w:val="left" w:pos="709"/>
        </w:tabs>
        <w:spacing w:after="0" w:line="312" w:lineRule="auto"/>
        <w:jc w:val="both"/>
        <w:rPr>
          <w:rFonts w:eastAsia="Times New Roman" w:cs="Times New Roman"/>
          <w:b/>
          <w:bCs/>
          <w:sz w:val="28"/>
          <w:szCs w:val="28"/>
          <w:lang w:val="sv-SE"/>
        </w:rPr>
      </w:pPr>
      <w:r w:rsidRPr="002D286B">
        <w:rPr>
          <w:rFonts w:eastAsia="Times New Roman" w:cs="Times New Roman"/>
          <w:b/>
          <w:bCs/>
          <w:sz w:val="28"/>
          <w:szCs w:val="28"/>
          <w:lang w:val="sv-SE"/>
        </w:rPr>
        <w:t>2. Tính chất</w:t>
      </w:r>
    </w:p>
    <w:p w14:paraId="0F05AC3F"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p w14:paraId="67AD993E" w14:textId="77777777" w:rsidR="002A4F86" w:rsidRPr="002D286B" w:rsidRDefault="002A4F86" w:rsidP="00C91F7E">
      <w:pPr>
        <w:tabs>
          <w:tab w:val="left" w:pos="709"/>
        </w:tabs>
        <w:spacing w:after="0" w:line="312" w:lineRule="auto"/>
        <w:jc w:val="both"/>
        <w:rPr>
          <w:rFonts w:eastAsia="Times New Roman" w:cs="Times New Roman"/>
          <w:b/>
          <w:sz w:val="28"/>
          <w:szCs w:val="28"/>
          <w:lang w:val="sv-SE"/>
        </w:rPr>
      </w:pPr>
      <w:r w:rsidRPr="002D286B">
        <w:rPr>
          <w:rFonts w:eastAsia="Times New Roman" w:cs="Times New Roman"/>
          <w:b/>
          <w:sz w:val="28"/>
          <w:szCs w:val="28"/>
          <w:lang w:val="sv-SE"/>
        </w:rPr>
        <w:t>II. Mục tiêu môn học</w:t>
      </w:r>
    </w:p>
    <w:p w14:paraId="09DCCDBF" w14:textId="77777777" w:rsidR="002A4F86" w:rsidRPr="002D286B" w:rsidRDefault="002A4F86" w:rsidP="00C91F7E">
      <w:pPr>
        <w:tabs>
          <w:tab w:val="left" w:pos="567"/>
        </w:tabs>
        <w:spacing w:after="0" w:line="312" w:lineRule="auto"/>
        <w:jc w:val="both"/>
        <w:rPr>
          <w:rFonts w:eastAsia="Times New Roman" w:cs="Times New Roman"/>
          <w:bCs/>
          <w:sz w:val="28"/>
          <w:szCs w:val="28"/>
          <w:lang w:val="sv-SE"/>
        </w:rPr>
      </w:pPr>
      <w:r w:rsidRPr="002D286B">
        <w:rPr>
          <w:rFonts w:eastAsia="Times New Roman" w:cs="Times New Roman"/>
          <w:bCs/>
          <w:sz w:val="28"/>
          <w:szCs w:val="28"/>
          <w:lang w:val="sv-SE"/>
        </w:rPr>
        <w:tab/>
        <w:t>Sau khi học xong môn học này, người học đạt được:</w:t>
      </w:r>
    </w:p>
    <w:p w14:paraId="76CDD347" w14:textId="77777777" w:rsidR="002A4F86" w:rsidRPr="002D286B" w:rsidRDefault="002A4F86" w:rsidP="00C91F7E">
      <w:pPr>
        <w:tabs>
          <w:tab w:val="left" w:pos="567"/>
        </w:tabs>
        <w:spacing w:after="0" w:line="312" w:lineRule="auto"/>
        <w:jc w:val="both"/>
        <w:rPr>
          <w:rFonts w:eastAsia="Times New Roman" w:cs="Times New Roman"/>
          <w:b/>
          <w:sz w:val="28"/>
          <w:szCs w:val="28"/>
          <w:lang w:val="sv-SE"/>
        </w:rPr>
      </w:pPr>
      <w:r w:rsidRPr="002D286B">
        <w:rPr>
          <w:rFonts w:eastAsia="Times New Roman" w:cs="Times New Roman"/>
          <w:b/>
          <w:bCs/>
          <w:sz w:val="28"/>
          <w:szCs w:val="28"/>
          <w:lang w:val="sv-SE"/>
        </w:rPr>
        <w:t xml:space="preserve">1. Về kiến thức </w:t>
      </w:r>
    </w:p>
    <w:p w14:paraId="512F4227"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bookmarkStart w:id="21" w:name="_Hlk529364198"/>
      <w:r w:rsidRPr="002D286B">
        <w:rPr>
          <w:rFonts w:eastAsia="Times New Roman" w:cs="Times New Roman"/>
          <w:sz w:val="28"/>
          <w:szCs w:val="28"/>
          <w:lang w:val="sv-SE"/>
        </w:rPr>
        <w:tab/>
        <w:t>Trình bày được tác dụng, các kỹ thuật chính và một số quy định của luật môn thể dục thể thao được học để rèn luyện sức khỏe, phát triển thể lực chung.</w:t>
      </w:r>
    </w:p>
    <w:bookmarkEnd w:id="21"/>
    <w:p w14:paraId="1D09B9A5" w14:textId="77777777" w:rsidR="002A4F86" w:rsidRPr="002D286B" w:rsidRDefault="002A4F86" w:rsidP="00C91F7E">
      <w:pPr>
        <w:tabs>
          <w:tab w:val="left" w:pos="567"/>
        </w:tabs>
        <w:spacing w:after="0" w:line="312" w:lineRule="auto"/>
        <w:jc w:val="both"/>
        <w:rPr>
          <w:rFonts w:eastAsia="Times New Roman" w:cs="Times New Roman"/>
          <w:b/>
          <w:sz w:val="28"/>
          <w:szCs w:val="28"/>
          <w:lang w:val="sv-SE"/>
        </w:rPr>
      </w:pPr>
      <w:r w:rsidRPr="002D286B">
        <w:rPr>
          <w:rFonts w:eastAsia="Times New Roman" w:cs="Times New Roman"/>
          <w:b/>
          <w:bCs/>
          <w:sz w:val="28"/>
          <w:szCs w:val="28"/>
          <w:lang w:val="sv-SE"/>
        </w:rPr>
        <w:t xml:space="preserve">2. Về kỹ năng </w:t>
      </w:r>
    </w:p>
    <w:p w14:paraId="1923C2DD"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bookmarkStart w:id="22" w:name="_Hlk529277431"/>
      <w:r w:rsidRPr="002D286B">
        <w:rPr>
          <w:rFonts w:eastAsia="Times New Roman" w:cs="Times New Roman"/>
          <w:sz w:val="28"/>
          <w:szCs w:val="28"/>
          <w:lang w:val="sv-SE"/>
        </w:rPr>
        <w:tab/>
        <w:t>Tự tập luyện, rèn luyện đúng các yêu cầu về kỹ thuật, quy định của môn thể dục thể thao được học.</w:t>
      </w:r>
    </w:p>
    <w:bookmarkEnd w:id="22"/>
    <w:p w14:paraId="0BF75C8C" w14:textId="77777777" w:rsidR="002A4F86" w:rsidRPr="002D286B" w:rsidRDefault="002A4F86" w:rsidP="00C91F7E">
      <w:pPr>
        <w:tabs>
          <w:tab w:val="left" w:pos="709"/>
        </w:tabs>
        <w:spacing w:after="0" w:line="312" w:lineRule="auto"/>
        <w:jc w:val="both"/>
        <w:rPr>
          <w:rFonts w:eastAsia="Times New Roman" w:cs="Times New Roman"/>
          <w:b/>
          <w:bCs/>
          <w:sz w:val="28"/>
          <w:szCs w:val="28"/>
          <w:lang w:val="sv-SE"/>
        </w:rPr>
      </w:pPr>
      <w:r w:rsidRPr="002D286B">
        <w:rPr>
          <w:rFonts w:eastAsia="Times New Roman" w:cs="Times New Roman"/>
          <w:b/>
          <w:bCs/>
          <w:sz w:val="28"/>
          <w:szCs w:val="28"/>
          <w:lang w:val="sv-SE"/>
        </w:rPr>
        <w:t>3. Về năng lực tự chủ và trách nhiệm</w:t>
      </w:r>
    </w:p>
    <w:p w14:paraId="2BA62C8B"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bookmarkStart w:id="23" w:name="_Hlk520047298"/>
      <w:r w:rsidRPr="002D286B">
        <w:rPr>
          <w:rFonts w:eastAsia="Times New Roman" w:cs="Times New Roman"/>
          <w:sz w:val="28"/>
          <w:szCs w:val="28"/>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23"/>
    <w:p w14:paraId="2107A77D" w14:textId="77777777" w:rsidR="002A4F86" w:rsidRPr="002D286B" w:rsidRDefault="002A4F86" w:rsidP="00C91F7E">
      <w:pPr>
        <w:spacing w:after="0" w:line="312" w:lineRule="auto"/>
        <w:jc w:val="both"/>
        <w:rPr>
          <w:rFonts w:eastAsia="Times New Roman" w:cs="Times New Roman"/>
          <w:b/>
          <w:sz w:val="28"/>
          <w:szCs w:val="28"/>
          <w:lang w:val="sv-SE"/>
        </w:rPr>
      </w:pPr>
      <w:r w:rsidRPr="002D286B">
        <w:rPr>
          <w:rFonts w:eastAsia="Times New Roman" w:cs="Times New Roman"/>
          <w:b/>
          <w:sz w:val="28"/>
          <w:szCs w:val="28"/>
          <w:lang w:val="sv-SE"/>
        </w:rPr>
        <w:t>III. Nội dung môn học</w:t>
      </w:r>
    </w:p>
    <w:p w14:paraId="3DB13BD4" w14:textId="77777777" w:rsidR="002A4F86" w:rsidRPr="002D286B" w:rsidRDefault="002A4F86" w:rsidP="00E64D0A">
      <w:pPr>
        <w:numPr>
          <w:ilvl w:val="0"/>
          <w:numId w:val="93"/>
        </w:numPr>
        <w:spacing w:after="0" w:line="312" w:lineRule="auto"/>
        <w:jc w:val="both"/>
        <w:rPr>
          <w:rFonts w:eastAsia="Times New Roman" w:cs="Times New Roman"/>
          <w:b/>
          <w:iCs/>
          <w:sz w:val="28"/>
          <w:szCs w:val="28"/>
          <w:lang w:val="sv-SE"/>
        </w:rPr>
      </w:pPr>
      <w:r w:rsidRPr="002D286B">
        <w:rPr>
          <w:rFonts w:eastAsia="Times New Roman" w:cs="Times New Roman"/>
          <w:b/>
          <w:iCs/>
          <w:sz w:val="28"/>
          <w:szCs w:val="28"/>
          <w:lang w:val="sv-SE"/>
        </w:rPr>
        <w:t xml:space="preserve">Nội </w:t>
      </w:r>
      <w:r w:rsidRPr="002D286B">
        <w:rPr>
          <w:rFonts w:eastAsia="Times New Roman" w:cs="Times New Roman"/>
          <w:b/>
          <w:sz w:val="28"/>
          <w:szCs w:val="28"/>
          <w:lang w:val="sv-SE"/>
        </w:rPr>
        <w:t>dung</w:t>
      </w:r>
      <w:r w:rsidRPr="002D286B">
        <w:rPr>
          <w:rFonts w:eastAsia="Times New Roman" w:cs="Times New Roman"/>
          <w:b/>
          <w:iCs/>
          <w:sz w:val="28"/>
          <w:szCs w:val="28"/>
          <w:lang w:val="sv-SE"/>
        </w:rPr>
        <w:t xml:space="preserve"> </w:t>
      </w:r>
      <w:r w:rsidRPr="002D286B">
        <w:rPr>
          <w:rFonts w:eastAsia="Times New Roman" w:cs="Times New Roman"/>
          <w:b/>
          <w:bCs/>
          <w:sz w:val="28"/>
          <w:szCs w:val="28"/>
          <w:lang w:val="sv-SE"/>
        </w:rPr>
        <w:t>tổng</w:t>
      </w:r>
      <w:r w:rsidRPr="002D286B">
        <w:rPr>
          <w:rFonts w:eastAsia="Times New Roman" w:cs="Times New Roman"/>
          <w:b/>
          <w:iCs/>
          <w:sz w:val="28"/>
          <w:szCs w:val="28"/>
          <w:lang w:val="sv-SE"/>
        </w:rPr>
        <w:t xml:space="preserve"> </w:t>
      </w:r>
      <w:r w:rsidRPr="002D286B">
        <w:rPr>
          <w:rFonts w:eastAsia="Times New Roman" w:cs="Times New Roman"/>
          <w:b/>
          <w:sz w:val="28"/>
          <w:szCs w:val="28"/>
          <w:lang w:val="sv-SE"/>
        </w:rPr>
        <w:t>quát</w:t>
      </w:r>
      <w:r w:rsidRPr="002D286B">
        <w:rPr>
          <w:rFonts w:eastAsia="Times New Roman" w:cs="Times New Roman"/>
          <w:b/>
          <w:iCs/>
          <w:sz w:val="28"/>
          <w:szCs w:val="28"/>
          <w:lang w:val="sv-SE"/>
        </w:rPr>
        <w:t xml:space="preserve"> và phân bổ thời gian</w:t>
      </w:r>
    </w:p>
    <w:tbl>
      <w:tblPr>
        <w:tblW w:w="91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940"/>
        <w:gridCol w:w="1106"/>
        <w:gridCol w:w="1106"/>
        <w:gridCol w:w="1106"/>
        <w:gridCol w:w="1089"/>
      </w:tblGrid>
      <w:tr w:rsidR="002A4F86" w:rsidRPr="002D286B" w14:paraId="6FD1E02D" w14:textId="77777777" w:rsidTr="00086071">
        <w:trPr>
          <w:tblHeader/>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5351108D"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TT</w:t>
            </w:r>
          </w:p>
        </w:tc>
        <w:tc>
          <w:tcPr>
            <w:tcW w:w="3940" w:type="dxa"/>
            <w:vMerge w:val="restart"/>
            <w:tcBorders>
              <w:top w:val="single" w:sz="4" w:space="0" w:color="auto"/>
              <w:left w:val="single" w:sz="4" w:space="0" w:color="auto"/>
              <w:bottom w:val="single" w:sz="4" w:space="0" w:color="auto"/>
              <w:right w:val="single" w:sz="4" w:space="0" w:color="auto"/>
            </w:tcBorders>
            <w:vAlign w:val="center"/>
          </w:tcPr>
          <w:p w14:paraId="67F4D793"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Chương/ bài</w:t>
            </w:r>
          </w:p>
        </w:tc>
        <w:tc>
          <w:tcPr>
            <w:tcW w:w="4407" w:type="dxa"/>
            <w:gridSpan w:val="4"/>
            <w:tcBorders>
              <w:top w:val="single" w:sz="4" w:space="0" w:color="auto"/>
              <w:left w:val="single" w:sz="4" w:space="0" w:color="auto"/>
              <w:bottom w:val="single" w:sz="4" w:space="0" w:color="auto"/>
              <w:right w:val="single" w:sz="4" w:space="0" w:color="auto"/>
            </w:tcBorders>
            <w:vAlign w:val="center"/>
          </w:tcPr>
          <w:p w14:paraId="36FF00E3"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Thời gian (giờ)</w:t>
            </w:r>
          </w:p>
        </w:tc>
      </w:tr>
      <w:tr w:rsidR="002A4F86" w:rsidRPr="002D286B" w14:paraId="0BAFA1DE" w14:textId="77777777" w:rsidTr="00086071">
        <w:trPr>
          <w:tblHeader/>
        </w:trPr>
        <w:tc>
          <w:tcPr>
            <w:tcW w:w="851" w:type="dxa"/>
            <w:vMerge/>
            <w:tcBorders>
              <w:top w:val="single" w:sz="4" w:space="0" w:color="auto"/>
              <w:left w:val="single" w:sz="4" w:space="0" w:color="auto"/>
              <w:bottom w:val="single" w:sz="4" w:space="0" w:color="auto"/>
              <w:right w:val="single" w:sz="4" w:space="0" w:color="auto"/>
            </w:tcBorders>
            <w:vAlign w:val="center"/>
          </w:tcPr>
          <w:p w14:paraId="619204C6" w14:textId="77777777" w:rsidR="002A4F86" w:rsidRPr="002D286B" w:rsidRDefault="002A4F86" w:rsidP="00C91F7E">
            <w:pPr>
              <w:spacing w:after="0" w:line="312" w:lineRule="auto"/>
              <w:jc w:val="center"/>
              <w:rPr>
                <w:rFonts w:eastAsia="Times New Roman" w:cs="Times New Roman"/>
                <w:b/>
                <w:bCs/>
                <w:sz w:val="28"/>
                <w:szCs w:val="28"/>
              </w:rPr>
            </w:pPr>
          </w:p>
        </w:tc>
        <w:tc>
          <w:tcPr>
            <w:tcW w:w="3940" w:type="dxa"/>
            <w:vMerge/>
            <w:tcBorders>
              <w:top w:val="single" w:sz="4" w:space="0" w:color="auto"/>
              <w:left w:val="single" w:sz="4" w:space="0" w:color="auto"/>
              <w:bottom w:val="single" w:sz="4" w:space="0" w:color="auto"/>
              <w:right w:val="single" w:sz="4" w:space="0" w:color="auto"/>
            </w:tcBorders>
            <w:vAlign w:val="center"/>
          </w:tcPr>
          <w:p w14:paraId="39CE0575" w14:textId="77777777" w:rsidR="002A4F86" w:rsidRPr="002D286B" w:rsidRDefault="002A4F86" w:rsidP="00C91F7E">
            <w:pPr>
              <w:spacing w:after="0" w:line="312" w:lineRule="auto"/>
              <w:jc w:val="center"/>
              <w:rPr>
                <w:rFonts w:eastAsia="Times New Roman" w:cs="Times New Roman"/>
                <w:b/>
                <w:bCs/>
                <w:sz w:val="28"/>
                <w:szCs w:val="28"/>
              </w:rPr>
            </w:pPr>
          </w:p>
        </w:tc>
        <w:tc>
          <w:tcPr>
            <w:tcW w:w="1106" w:type="dxa"/>
            <w:tcBorders>
              <w:top w:val="single" w:sz="4" w:space="0" w:color="auto"/>
              <w:left w:val="single" w:sz="4" w:space="0" w:color="auto"/>
              <w:bottom w:val="single" w:sz="4" w:space="0" w:color="auto"/>
              <w:right w:val="single" w:sz="4" w:space="0" w:color="auto"/>
            </w:tcBorders>
            <w:vAlign w:val="center"/>
          </w:tcPr>
          <w:p w14:paraId="2FB43811"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Tổng số</w:t>
            </w:r>
          </w:p>
        </w:tc>
        <w:tc>
          <w:tcPr>
            <w:tcW w:w="1106" w:type="dxa"/>
            <w:tcBorders>
              <w:top w:val="single" w:sz="4" w:space="0" w:color="auto"/>
              <w:left w:val="single" w:sz="4" w:space="0" w:color="auto"/>
              <w:bottom w:val="single" w:sz="4" w:space="0" w:color="auto"/>
              <w:right w:val="single" w:sz="4" w:space="0" w:color="auto"/>
            </w:tcBorders>
            <w:vAlign w:val="center"/>
          </w:tcPr>
          <w:p w14:paraId="2FD7A07F"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Lý thuyết</w:t>
            </w:r>
          </w:p>
        </w:tc>
        <w:tc>
          <w:tcPr>
            <w:tcW w:w="1106" w:type="dxa"/>
            <w:tcBorders>
              <w:top w:val="single" w:sz="4" w:space="0" w:color="auto"/>
              <w:left w:val="single" w:sz="4" w:space="0" w:color="auto"/>
              <w:bottom w:val="single" w:sz="4" w:space="0" w:color="auto"/>
              <w:right w:val="single" w:sz="4" w:space="0" w:color="auto"/>
            </w:tcBorders>
            <w:vAlign w:val="center"/>
          </w:tcPr>
          <w:p w14:paraId="7E34E413"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Thực hành</w:t>
            </w:r>
          </w:p>
        </w:tc>
        <w:tc>
          <w:tcPr>
            <w:tcW w:w="1089" w:type="dxa"/>
            <w:tcBorders>
              <w:top w:val="single" w:sz="4" w:space="0" w:color="auto"/>
              <w:left w:val="single" w:sz="4" w:space="0" w:color="auto"/>
              <w:bottom w:val="single" w:sz="4" w:space="0" w:color="auto"/>
              <w:right w:val="single" w:sz="4" w:space="0" w:color="auto"/>
            </w:tcBorders>
            <w:vAlign w:val="center"/>
          </w:tcPr>
          <w:p w14:paraId="4E1EB918"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Kiểm tra</w:t>
            </w:r>
          </w:p>
        </w:tc>
      </w:tr>
      <w:tr w:rsidR="002A4F86" w:rsidRPr="002D286B" w14:paraId="708799D0" w14:textId="77777777" w:rsidTr="00086071">
        <w:trPr>
          <w:trHeight w:val="431"/>
        </w:trPr>
        <w:tc>
          <w:tcPr>
            <w:tcW w:w="851" w:type="dxa"/>
            <w:tcBorders>
              <w:top w:val="single" w:sz="4" w:space="0" w:color="auto"/>
              <w:left w:val="single" w:sz="4" w:space="0" w:color="auto"/>
              <w:bottom w:val="dotted" w:sz="4" w:space="0" w:color="auto"/>
              <w:right w:val="single" w:sz="4" w:space="0" w:color="auto"/>
            </w:tcBorders>
            <w:vAlign w:val="center"/>
          </w:tcPr>
          <w:p w14:paraId="6BE17473" w14:textId="77777777" w:rsidR="002A4F86" w:rsidRPr="002D286B" w:rsidRDefault="002A4F86" w:rsidP="00C91F7E">
            <w:pPr>
              <w:spacing w:after="0" w:line="312" w:lineRule="auto"/>
              <w:jc w:val="center"/>
              <w:rPr>
                <w:rFonts w:eastAsia="Times New Roman" w:cs="Times New Roman"/>
                <w:b/>
                <w:sz w:val="28"/>
                <w:szCs w:val="28"/>
              </w:rPr>
            </w:pPr>
            <w:r w:rsidRPr="002D286B">
              <w:rPr>
                <w:rFonts w:eastAsia="Times New Roman" w:cs="Times New Roman"/>
                <w:b/>
                <w:sz w:val="28"/>
                <w:szCs w:val="28"/>
              </w:rPr>
              <w:t>I</w:t>
            </w:r>
          </w:p>
        </w:tc>
        <w:tc>
          <w:tcPr>
            <w:tcW w:w="3940" w:type="dxa"/>
            <w:tcBorders>
              <w:top w:val="single" w:sz="4" w:space="0" w:color="auto"/>
              <w:left w:val="single" w:sz="4" w:space="0" w:color="auto"/>
              <w:bottom w:val="dotted" w:sz="4" w:space="0" w:color="auto"/>
              <w:right w:val="single" w:sz="4" w:space="0" w:color="auto"/>
            </w:tcBorders>
          </w:tcPr>
          <w:p w14:paraId="433D3F76" w14:textId="77777777" w:rsidR="002A4F86" w:rsidRPr="002D286B" w:rsidRDefault="002A4F86" w:rsidP="00C91F7E">
            <w:pPr>
              <w:spacing w:after="0" w:line="312" w:lineRule="auto"/>
              <w:jc w:val="both"/>
              <w:rPr>
                <w:rFonts w:eastAsia="Times New Roman" w:cs="Times New Roman"/>
                <w:b/>
                <w:sz w:val="28"/>
                <w:szCs w:val="28"/>
              </w:rPr>
            </w:pPr>
            <w:r w:rsidRPr="002D286B">
              <w:rPr>
                <w:rFonts w:eastAsia="Times New Roman" w:cs="Times New Roman"/>
                <w:b/>
                <w:sz w:val="28"/>
                <w:szCs w:val="28"/>
              </w:rPr>
              <w:t>BÀI MỞ ĐẦU</w:t>
            </w:r>
          </w:p>
        </w:tc>
        <w:tc>
          <w:tcPr>
            <w:tcW w:w="1106" w:type="dxa"/>
            <w:tcBorders>
              <w:top w:val="single" w:sz="4" w:space="0" w:color="auto"/>
              <w:left w:val="single" w:sz="4" w:space="0" w:color="auto"/>
              <w:bottom w:val="dotted" w:sz="4" w:space="0" w:color="auto"/>
              <w:right w:val="single" w:sz="4" w:space="0" w:color="auto"/>
            </w:tcBorders>
            <w:vAlign w:val="center"/>
          </w:tcPr>
          <w:p w14:paraId="1FB86A0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106" w:type="dxa"/>
            <w:tcBorders>
              <w:top w:val="single" w:sz="4" w:space="0" w:color="auto"/>
              <w:left w:val="single" w:sz="4" w:space="0" w:color="auto"/>
              <w:bottom w:val="dotted" w:sz="4" w:space="0" w:color="auto"/>
              <w:right w:val="single" w:sz="4" w:space="0" w:color="auto"/>
            </w:tcBorders>
            <w:vAlign w:val="center"/>
          </w:tcPr>
          <w:p w14:paraId="00C9934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106" w:type="dxa"/>
            <w:tcBorders>
              <w:top w:val="single" w:sz="4" w:space="0" w:color="auto"/>
              <w:left w:val="single" w:sz="4" w:space="0" w:color="auto"/>
              <w:bottom w:val="dotted" w:sz="4" w:space="0" w:color="auto"/>
              <w:right w:val="single" w:sz="4" w:space="0" w:color="auto"/>
            </w:tcBorders>
            <w:vAlign w:val="center"/>
          </w:tcPr>
          <w:p w14:paraId="5023A564" w14:textId="77777777" w:rsidR="002A4F86" w:rsidRPr="002D286B" w:rsidRDefault="002A4F86" w:rsidP="00C91F7E">
            <w:pPr>
              <w:spacing w:after="0" w:line="312" w:lineRule="auto"/>
              <w:jc w:val="center"/>
              <w:rPr>
                <w:rFonts w:eastAsia="Times New Roman" w:cs="Times New Roman"/>
                <w:sz w:val="28"/>
                <w:szCs w:val="28"/>
              </w:rPr>
            </w:pPr>
          </w:p>
        </w:tc>
        <w:tc>
          <w:tcPr>
            <w:tcW w:w="1089" w:type="dxa"/>
            <w:tcBorders>
              <w:top w:val="single" w:sz="4" w:space="0" w:color="auto"/>
              <w:left w:val="single" w:sz="4" w:space="0" w:color="auto"/>
              <w:bottom w:val="dotted" w:sz="4" w:space="0" w:color="auto"/>
              <w:right w:val="single" w:sz="4" w:space="0" w:color="auto"/>
            </w:tcBorders>
          </w:tcPr>
          <w:p w14:paraId="028CD9AE" w14:textId="77777777" w:rsidR="002A4F86" w:rsidRPr="002D286B" w:rsidRDefault="002A4F86" w:rsidP="00C91F7E">
            <w:pPr>
              <w:spacing w:after="0" w:line="312" w:lineRule="auto"/>
              <w:jc w:val="both"/>
              <w:rPr>
                <w:rFonts w:eastAsia="Times New Roman" w:cs="Times New Roman"/>
                <w:sz w:val="28"/>
                <w:szCs w:val="28"/>
              </w:rPr>
            </w:pPr>
          </w:p>
        </w:tc>
      </w:tr>
      <w:tr w:rsidR="002A4F86" w:rsidRPr="002D286B" w14:paraId="74359C0A" w14:textId="77777777" w:rsidTr="00086071">
        <w:tc>
          <w:tcPr>
            <w:tcW w:w="851" w:type="dxa"/>
            <w:tcBorders>
              <w:top w:val="dotted" w:sz="4" w:space="0" w:color="auto"/>
              <w:left w:val="single" w:sz="4" w:space="0" w:color="auto"/>
              <w:bottom w:val="dotted" w:sz="4" w:space="0" w:color="auto"/>
              <w:right w:val="single" w:sz="4" w:space="0" w:color="auto"/>
            </w:tcBorders>
            <w:vAlign w:val="center"/>
          </w:tcPr>
          <w:p w14:paraId="1D24A3D9" w14:textId="77777777" w:rsidR="002A4F86" w:rsidRPr="002D286B" w:rsidRDefault="002A4F86" w:rsidP="00C91F7E">
            <w:pPr>
              <w:spacing w:after="0" w:line="312" w:lineRule="auto"/>
              <w:jc w:val="center"/>
              <w:rPr>
                <w:rFonts w:eastAsia="Times New Roman" w:cs="Times New Roman"/>
                <w:b/>
                <w:sz w:val="28"/>
                <w:szCs w:val="28"/>
              </w:rPr>
            </w:pPr>
            <w:r w:rsidRPr="002D286B">
              <w:rPr>
                <w:rFonts w:eastAsia="Times New Roman" w:cs="Times New Roman"/>
                <w:b/>
                <w:sz w:val="28"/>
                <w:szCs w:val="28"/>
              </w:rPr>
              <w:lastRenderedPageBreak/>
              <w:t>II</w:t>
            </w:r>
          </w:p>
        </w:tc>
        <w:tc>
          <w:tcPr>
            <w:tcW w:w="3940" w:type="dxa"/>
            <w:tcBorders>
              <w:top w:val="dotted" w:sz="4" w:space="0" w:color="auto"/>
              <w:left w:val="single" w:sz="4" w:space="0" w:color="auto"/>
              <w:bottom w:val="dotted" w:sz="4" w:space="0" w:color="auto"/>
              <w:right w:val="single" w:sz="4" w:space="0" w:color="auto"/>
            </w:tcBorders>
          </w:tcPr>
          <w:p w14:paraId="21AE79CD" w14:textId="77777777" w:rsidR="002A4F86" w:rsidRPr="002D286B" w:rsidRDefault="002A4F86" w:rsidP="00C91F7E">
            <w:pPr>
              <w:spacing w:after="0" w:line="312" w:lineRule="auto"/>
              <w:jc w:val="both"/>
              <w:rPr>
                <w:rFonts w:eastAsia="Times New Roman" w:cs="Times New Roman"/>
                <w:b/>
                <w:sz w:val="28"/>
                <w:szCs w:val="28"/>
              </w:rPr>
            </w:pPr>
            <w:r w:rsidRPr="002D286B">
              <w:rPr>
                <w:rFonts w:eastAsia="Times New Roman" w:cs="Times New Roman"/>
                <w:b/>
                <w:sz w:val="28"/>
                <w:szCs w:val="28"/>
              </w:rPr>
              <w:t>Chương I: GIÁO DỤC THỂ CHẤT CHUNG</w:t>
            </w:r>
          </w:p>
        </w:tc>
        <w:tc>
          <w:tcPr>
            <w:tcW w:w="1106" w:type="dxa"/>
            <w:tcBorders>
              <w:top w:val="dotted" w:sz="4" w:space="0" w:color="auto"/>
              <w:left w:val="single" w:sz="4" w:space="0" w:color="auto"/>
              <w:bottom w:val="dotted" w:sz="4" w:space="0" w:color="auto"/>
              <w:right w:val="single" w:sz="4" w:space="0" w:color="auto"/>
            </w:tcBorders>
            <w:vAlign w:val="center"/>
          </w:tcPr>
          <w:p w14:paraId="3D836944" w14:textId="77777777" w:rsidR="002A4F86" w:rsidRPr="002D286B" w:rsidRDefault="002A4F86" w:rsidP="00C91F7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vAlign w:val="center"/>
          </w:tcPr>
          <w:p w14:paraId="756A2D97" w14:textId="77777777" w:rsidR="002A4F86" w:rsidRPr="002D286B" w:rsidRDefault="002A4F86" w:rsidP="00C91F7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vAlign w:val="center"/>
          </w:tcPr>
          <w:p w14:paraId="0563FC89" w14:textId="77777777" w:rsidR="002A4F86" w:rsidRPr="002D286B" w:rsidRDefault="002A4F86" w:rsidP="00C91F7E">
            <w:pPr>
              <w:spacing w:after="0" w:line="312" w:lineRule="auto"/>
              <w:jc w:val="center"/>
              <w:rPr>
                <w:rFonts w:eastAsia="Times New Roman" w:cs="Times New Roman"/>
                <w:sz w:val="28"/>
                <w:szCs w:val="28"/>
              </w:rPr>
            </w:pPr>
          </w:p>
        </w:tc>
        <w:tc>
          <w:tcPr>
            <w:tcW w:w="1089" w:type="dxa"/>
            <w:tcBorders>
              <w:top w:val="dotted" w:sz="4" w:space="0" w:color="auto"/>
              <w:left w:val="single" w:sz="4" w:space="0" w:color="auto"/>
              <w:bottom w:val="dotted" w:sz="4" w:space="0" w:color="auto"/>
              <w:right w:val="single" w:sz="4" w:space="0" w:color="auto"/>
            </w:tcBorders>
          </w:tcPr>
          <w:p w14:paraId="67DBBEDA" w14:textId="77777777" w:rsidR="002A4F86" w:rsidRPr="002D286B" w:rsidRDefault="002A4F86" w:rsidP="00C91F7E">
            <w:pPr>
              <w:spacing w:after="0" w:line="312" w:lineRule="auto"/>
              <w:jc w:val="both"/>
              <w:rPr>
                <w:rFonts w:eastAsia="Times New Roman" w:cs="Times New Roman"/>
                <w:sz w:val="28"/>
                <w:szCs w:val="28"/>
              </w:rPr>
            </w:pPr>
          </w:p>
        </w:tc>
      </w:tr>
      <w:tr w:rsidR="002A4F86" w:rsidRPr="002D286B" w14:paraId="3508F499" w14:textId="77777777" w:rsidTr="00086071">
        <w:tc>
          <w:tcPr>
            <w:tcW w:w="851" w:type="dxa"/>
            <w:tcBorders>
              <w:top w:val="dotted" w:sz="4" w:space="0" w:color="auto"/>
              <w:left w:val="single" w:sz="4" w:space="0" w:color="auto"/>
              <w:bottom w:val="dotted" w:sz="4" w:space="0" w:color="auto"/>
              <w:right w:val="single" w:sz="4" w:space="0" w:color="auto"/>
            </w:tcBorders>
            <w:vAlign w:val="center"/>
          </w:tcPr>
          <w:p w14:paraId="47B02C9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3940" w:type="dxa"/>
            <w:tcBorders>
              <w:top w:val="dotted" w:sz="4" w:space="0" w:color="auto"/>
              <w:left w:val="single" w:sz="4" w:space="0" w:color="auto"/>
              <w:bottom w:val="dotted" w:sz="4" w:space="0" w:color="auto"/>
              <w:right w:val="single" w:sz="4" w:space="0" w:color="auto"/>
            </w:tcBorders>
          </w:tcPr>
          <w:p w14:paraId="4CAB4132" w14:textId="77777777" w:rsidR="002A4F86" w:rsidRPr="002D286B" w:rsidRDefault="002A4F86" w:rsidP="00C91F7E">
            <w:pPr>
              <w:spacing w:after="0" w:line="312" w:lineRule="auto"/>
              <w:jc w:val="both"/>
              <w:rPr>
                <w:rFonts w:eastAsia="Times New Roman" w:cs="Times New Roman"/>
                <w:sz w:val="28"/>
                <w:szCs w:val="28"/>
                <w:lang w:val="sv-SE"/>
              </w:rPr>
            </w:pPr>
            <w:r w:rsidRPr="002D286B">
              <w:rPr>
                <w:rFonts w:eastAsia="Times New Roman" w:cs="Times New Roman"/>
                <w:sz w:val="28"/>
                <w:szCs w:val="28"/>
              </w:rPr>
              <w:t>Bài 1:</w:t>
            </w:r>
            <w:r w:rsidRPr="002D286B">
              <w:rPr>
                <w:rFonts w:eastAsia="Times New Roman" w:cs="Times New Roman"/>
                <w:sz w:val="28"/>
                <w:szCs w:val="28"/>
                <w:lang w:val="sv-SE"/>
              </w:rPr>
              <w:t xml:space="preserve"> Thể dục cơ bản</w:t>
            </w:r>
          </w:p>
        </w:tc>
        <w:tc>
          <w:tcPr>
            <w:tcW w:w="1106" w:type="dxa"/>
            <w:tcBorders>
              <w:top w:val="dotted" w:sz="4" w:space="0" w:color="auto"/>
              <w:left w:val="single" w:sz="4" w:space="0" w:color="auto"/>
              <w:bottom w:val="dotted" w:sz="4" w:space="0" w:color="auto"/>
              <w:right w:val="single" w:sz="4" w:space="0" w:color="auto"/>
            </w:tcBorders>
            <w:vAlign w:val="center"/>
          </w:tcPr>
          <w:p w14:paraId="60F0F8A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1106" w:type="dxa"/>
            <w:tcBorders>
              <w:top w:val="dotted" w:sz="4" w:space="0" w:color="auto"/>
              <w:left w:val="single" w:sz="4" w:space="0" w:color="auto"/>
              <w:bottom w:val="dotted" w:sz="4" w:space="0" w:color="auto"/>
              <w:right w:val="single" w:sz="4" w:space="0" w:color="auto"/>
            </w:tcBorders>
            <w:vAlign w:val="center"/>
          </w:tcPr>
          <w:p w14:paraId="1780D2B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106" w:type="dxa"/>
            <w:tcBorders>
              <w:top w:val="dotted" w:sz="4" w:space="0" w:color="auto"/>
              <w:left w:val="single" w:sz="4" w:space="0" w:color="auto"/>
              <w:bottom w:val="dotted" w:sz="4" w:space="0" w:color="auto"/>
              <w:right w:val="single" w:sz="4" w:space="0" w:color="auto"/>
            </w:tcBorders>
            <w:vAlign w:val="center"/>
          </w:tcPr>
          <w:p w14:paraId="441FEC4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1089" w:type="dxa"/>
            <w:tcBorders>
              <w:top w:val="dotted" w:sz="4" w:space="0" w:color="auto"/>
              <w:left w:val="single" w:sz="4" w:space="0" w:color="auto"/>
              <w:bottom w:val="dotted" w:sz="4" w:space="0" w:color="auto"/>
              <w:right w:val="single" w:sz="4" w:space="0" w:color="auto"/>
            </w:tcBorders>
          </w:tcPr>
          <w:p w14:paraId="17B9268F" w14:textId="77777777" w:rsidR="002A4F86" w:rsidRPr="002D286B" w:rsidRDefault="002A4F86" w:rsidP="00C91F7E">
            <w:pPr>
              <w:spacing w:after="0" w:line="312" w:lineRule="auto"/>
              <w:jc w:val="both"/>
              <w:rPr>
                <w:rFonts w:eastAsia="Times New Roman" w:cs="Times New Roman"/>
                <w:sz w:val="28"/>
                <w:szCs w:val="28"/>
              </w:rPr>
            </w:pPr>
          </w:p>
        </w:tc>
      </w:tr>
      <w:tr w:rsidR="002A4F86" w:rsidRPr="002D286B" w14:paraId="5C481031" w14:textId="77777777" w:rsidTr="00086071">
        <w:tc>
          <w:tcPr>
            <w:tcW w:w="851" w:type="dxa"/>
            <w:tcBorders>
              <w:top w:val="dotted" w:sz="4" w:space="0" w:color="auto"/>
              <w:left w:val="single" w:sz="4" w:space="0" w:color="auto"/>
              <w:bottom w:val="dotted" w:sz="4" w:space="0" w:color="auto"/>
              <w:right w:val="single" w:sz="4" w:space="0" w:color="auto"/>
            </w:tcBorders>
          </w:tcPr>
          <w:p w14:paraId="339C515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3940" w:type="dxa"/>
            <w:tcBorders>
              <w:top w:val="dotted" w:sz="4" w:space="0" w:color="auto"/>
              <w:left w:val="single" w:sz="4" w:space="0" w:color="auto"/>
              <w:bottom w:val="dotted" w:sz="4" w:space="0" w:color="auto"/>
              <w:right w:val="single" w:sz="4" w:space="0" w:color="auto"/>
            </w:tcBorders>
          </w:tcPr>
          <w:p w14:paraId="0EE98CEA" w14:textId="77777777" w:rsidR="002A4F86" w:rsidRPr="002D286B" w:rsidRDefault="002A4F86" w:rsidP="00C91F7E">
            <w:pPr>
              <w:spacing w:after="0" w:line="312" w:lineRule="auto"/>
              <w:rPr>
                <w:rFonts w:eastAsia="Times New Roman" w:cs="Times New Roman"/>
                <w:sz w:val="28"/>
                <w:szCs w:val="28"/>
                <w:lang w:val="sv-SE"/>
              </w:rPr>
            </w:pPr>
            <w:r w:rsidRPr="002D286B">
              <w:rPr>
                <w:rFonts w:eastAsia="Times New Roman" w:cs="Times New Roman"/>
                <w:sz w:val="28"/>
                <w:szCs w:val="28"/>
              </w:rPr>
              <w:t xml:space="preserve">Bài 2: </w:t>
            </w:r>
            <w:r w:rsidRPr="002D286B">
              <w:rPr>
                <w:rFonts w:eastAsia="Times New Roman" w:cs="Times New Roman"/>
                <w:sz w:val="28"/>
                <w:szCs w:val="28"/>
                <w:lang w:val="sv-SE"/>
              </w:rPr>
              <w:t>Điền kinh</w:t>
            </w:r>
          </w:p>
        </w:tc>
        <w:tc>
          <w:tcPr>
            <w:tcW w:w="1106" w:type="dxa"/>
            <w:tcBorders>
              <w:top w:val="dotted" w:sz="4" w:space="0" w:color="auto"/>
              <w:left w:val="single" w:sz="4" w:space="0" w:color="auto"/>
              <w:bottom w:val="dotted" w:sz="4" w:space="0" w:color="auto"/>
              <w:right w:val="single" w:sz="4" w:space="0" w:color="auto"/>
            </w:tcBorders>
            <w:vAlign w:val="center"/>
          </w:tcPr>
          <w:p w14:paraId="30CFAEB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8</w:t>
            </w:r>
          </w:p>
        </w:tc>
        <w:tc>
          <w:tcPr>
            <w:tcW w:w="1106" w:type="dxa"/>
            <w:tcBorders>
              <w:top w:val="dotted" w:sz="4" w:space="0" w:color="auto"/>
              <w:left w:val="single" w:sz="4" w:space="0" w:color="auto"/>
              <w:bottom w:val="dotted" w:sz="4" w:space="0" w:color="auto"/>
              <w:right w:val="single" w:sz="4" w:space="0" w:color="auto"/>
            </w:tcBorders>
            <w:vAlign w:val="center"/>
          </w:tcPr>
          <w:p w14:paraId="2A6EAE2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106" w:type="dxa"/>
            <w:tcBorders>
              <w:top w:val="dotted" w:sz="4" w:space="0" w:color="auto"/>
              <w:left w:val="single" w:sz="4" w:space="0" w:color="auto"/>
              <w:bottom w:val="dotted" w:sz="4" w:space="0" w:color="auto"/>
              <w:right w:val="single" w:sz="4" w:space="0" w:color="auto"/>
            </w:tcBorders>
            <w:vAlign w:val="center"/>
          </w:tcPr>
          <w:p w14:paraId="731BB17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7</w:t>
            </w:r>
          </w:p>
        </w:tc>
        <w:tc>
          <w:tcPr>
            <w:tcW w:w="1089" w:type="dxa"/>
            <w:tcBorders>
              <w:top w:val="dotted" w:sz="4" w:space="0" w:color="auto"/>
              <w:left w:val="single" w:sz="4" w:space="0" w:color="auto"/>
              <w:bottom w:val="dotted" w:sz="4" w:space="0" w:color="auto"/>
              <w:right w:val="single" w:sz="4" w:space="0" w:color="auto"/>
            </w:tcBorders>
          </w:tcPr>
          <w:p w14:paraId="0873C48D" w14:textId="77777777" w:rsidR="002A4F86" w:rsidRPr="002D286B" w:rsidRDefault="002A4F86" w:rsidP="00C91F7E">
            <w:pPr>
              <w:spacing w:after="0" w:line="312" w:lineRule="auto"/>
              <w:jc w:val="both"/>
              <w:rPr>
                <w:rFonts w:eastAsia="Times New Roman" w:cs="Times New Roman"/>
                <w:sz w:val="28"/>
                <w:szCs w:val="28"/>
              </w:rPr>
            </w:pPr>
          </w:p>
        </w:tc>
      </w:tr>
      <w:tr w:rsidR="002A4F86" w:rsidRPr="002D286B" w14:paraId="7D27AD65" w14:textId="77777777" w:rsidTr="00086071">
        <w:tc>
          <w:tcPr>
            <w:tcW w:w="851" w:type="dxa"/>
            <w:tcBorders>
              <w:top w:val="dotted" w:sz="4" w:space="0" w:color="auto"/>
              <w:left w:val="single" w:sz="4" w:space="0" w:color="auto"/>
              <w:bottom w:val="dotted" w:sz="4" w:space="0" w:color="auto"/>
              <w:right w:val="single" w:sz="4" w:space="0" w:color="auto"/>
            </w:tcBorders>
          </w:tcPr>
          <w:p w14:paraId="53A1FFC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Cs/>
                <w:sz w:val="28"/>
                <w:szCs w:val="28"/>
              </w:rPr>
              <w:t>3</w:t>
            </w:r>
          </w:p>
        </w:tc>
        <w:tc>
          <w:tcPr>
            <w:tcW w:w="3940" w:type="dxa"/>
            <w:tcBorders>
              <w:top w:val="dotted" w:sz="4" w:space="0" w:color="auto"/>
              <w:left w:val="single" w:sz="4" w:space="0" w:color="auto"/>
              <w:bottom w:val="dotted" w:sz="4" w:space="0" w:color="auto"/>
              <w:right w:val="single" w:sz="4" w:space="0" w:color="auto"/>
            </w:tcBorders>
          </w:tcPr>
          <w:p w14:paraId="08DDE57D"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bCs/>
                <w:sz w:val="28"/>
                <w:szCs w:val="28"/>
              </w:rPr>
              <w:t>Kiểm tra giáo dục thể chất chung</w:t>
            </w:r>
          </w:p>
        </w:tc>
        <w:tc>
          <w:tcPr>
            <w:tcW w:w="1106" w:type="dxa"/>
            <w:tcBorders>
              <w:top w:val="dotted" w:sz="4" w:space="0" w:color="auto"/>
              <w:left w:val="single" w:sz="4" w:space="0" w:color="auto"/>
              <w:bottom w:val="dotted" w:sz="4" w:space="0" w:color="auto"/>
              <w:right w:val="single" w:sz="4" w:space="0" w:color="auto"/>
            </w:tcBorders>
            <w:vAlign w:val="center"/>
          </w:tcPr>
          <w:p w14:paraId="43B9935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106" w:type="dxa"/>
            <w:tcBorders>
              <w:top w:val="dotted" w:sz="4" w:space="0" w:color="auto"/>
              <w:left w:val="single" w:sz="4" w:space="0" w:color="auto"/>
              <w:bottom w:val="dotted" w:sz="4" w:space="0" w:color="auto"/>
              <w:right w:val="single" w:sz="4" w:space="0" w:color="auto"/>
            </w:tcBorders>
            <w:vAlign w:val="center"/>
          </w:tcPr>
          <w:p w14:paraId="41578EBC" w14:textId="77777777" w:rsidR="002A4F86" w:rsidRPr="002D286B" w:rsidRDefault="002A4F86" w:rsidP="00C91F7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vAlign w:val="center"/>
          </w:tcPr>
          <w:p w14:paraId="570B995D" w14:textId="77777777" w:rsidR="002A4F86" w:rsidRPr="002D286B" w:rsidRDefault="002A4F86" w:rsidP="00C91F7E">
            <w:pPr>
              <w:spacing w:after="0" w:line="312" w:lineRule="auto"/>
              <w:jc w:val="center"/>
              <w:rPr>
                <w:rFonts w:eastAsia="Times New Roman" w:cs="Times New Roman"/>
                <w:sz w:val="28"/>
                <w:szCs w:val="28"/>
              </w:rPr>
            </w:pPr>
          </w:p>
        </w:tc>
        <w:tc>
          <w:tcPr>
            <w:tcW w:w="1089" w:type="dxa"/>
            <w:tcBorders>
              <w:top w:val="dotted" w:sz="4" w:space="0" w:color="auto"/>
              <w:left w:val="single" w:sz="4" w:space="0" w:color="auto"/>
              <w:bottom w:val="dotted" w:sz="4" w:space="0" w:color="auto"/>
              <w:right w:val="single" w:sz="4" w:space="0" w:color="auto"/>
            </w:tcBorders>
            <w:vAlign w:val="center"/>
          </w:tcPr>
          <w:p w14:paraId="7307612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r>
      <w:tr w:rsidR="002A4F86" w:rsidRPr="002D286B" w14:paraId="4E81E673" w14:textId="77777777" w:rsidTr="00086071">
        <w:tc>
          <w:tcPr>
            <w:tcW w:w="851" w:type="dxa"/>
            <w:tcBorders>
              <w:top w:val="dotted" w:sz="4" w:space="0" w:color="auto"/>
              <w:left w:val="single" w:sz="4" w:space="0" w:color="auto"/>
              <w:bottom w:val="dotted" w:sz="4" w:space="0" w:color="auto"/>
              <w:right w:val="single" w:sz="4" w:space="0" w:color="auto"/>
            </w:tcBorders>
          </w:tcPr>
          <w:p w14:paraId="763408C7"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III</w:t>
            </w:r>
          </w:p>
        </w:tc>
        <w:tc>
          <w:tcPr>
            <w:tcW w:w="3940" w:type="dxa"/>
            <w:tcBorders>
              <w:top w:val="dotted" w:sz="4" w:space="0" w:color="auto"/>
              <w:left w:val="single" w:sz="4" w:space="0" w:color="auto"/>
              <w:bottom w:val="dotted" w:sz="4" w:space="0" w:color="auto"/>
              <w:right w:val="single" w:sz="4" w:space="0" w:color="auto"/>
            </w:tcBorders>
          </w:tcPr>
          <w:p w14:paraId="4541BBB2" w14:textId="77777777" w:rsidR="002A4F86" w:rsidRPr="002D286B" w:rsidRDefault="002A4F86" w:rsidP="00C91F7E">
            <w:pPr>
              <w:spacing w:after="0" w:line="312" w:lineRule="auto"/>
              <w:rPr>
                <w:rFonts w:eastAsia="Times New Roman" w:cs="Times New Roman"/>
                <w:b/>
                <w:bCs/>
                <w:iCs/>
                <w:sz w:val="28"/>
                <w:szCs w:val="28"/>
              </w:rPr>
            </w:pPr>
            <w:r w:rsidRPr="002D286B">
              <w:rPr>
                <w:rFonts w:eastAsia="Times New Roman" w:cs="Times New Roman"/>
                <w:b/>
                <w:bCs/>
                <w:iCs/>
                <w:sz w:val="28"/>
                <w:szCs w:val="28"/>
              </w:rPr>
              <w:t xml:space="preserve">Chương II: CHUYÊN ĐỀ THỂ DỤC THỂ THAO TỰ CHỌN </w:t>
            </w:r>
          </w:p>
        </w:tc>
        <w:tc>
          <w:tcPr>
            <w:tcW w:w="1106" w:type="dxa"/>
            <w:tcBorders>
              <w:top w:val="dotted" w:sz="4" w:space="0" w:color="auto"/>
              <w:left w:val="single" w:sz="4" w:space="0" w:color="auto"/>
              <w:bottom w:val="dotted" w:sz="4" w:space="0" w:color="auto"/>
              <w:right w:val="single" w:sz="4" w:space="0" w:color="auto"/>
            </w:tcBorders>
            <w:vAlign w:val="center"/>
          </w:tcPr>
          <w:p w14:paraId="05CA69D1" w14:textId="77777777" w:rsidR="002A4F86" w:rsidRPr="002D286B" w:rsidRDefault="002A4F86" w:rsidP="00C91F7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vAlign w:val="center"/>
          </w:tcPr>
          <w:p w14:paraId="414A3BB6" w14:textId="77777777" w:rsidR="002A4F86" w:rsidRPr="002D286B" w:rsidRDefault="002A4F86" w:rsidP="00C91F7E">
            <w:pPr>
              <w:spacing w:after="0" w:line="312" w:lineRule="auto"/>
              <w:jc w:val="center"/>
              <w:rPr>
                <w:rFonts w:eastAsia="Times New Roman" w:cs="Times New Roman"/>
                <w:sz w:val="28"/>
                <w:szCs w:val="28"/>
              </w:rPr>
            </w:pPr>
          </w:p>
        </w:tc>
        <w:tc>
          <w:tcPr>
            <w:tcW w:w="1106" w:type="dxa"/>
            <w:tcBorders>
              <w:top w:val="dotted" w:sz="4" w:space="0" w:color="auto"/>
              <w:left w:val="single" w:sz="4" w:space="0" w:color="auto"/>
              <w:bottom w:val="dotted" w:sz="4" w:space="0" w:color="auto"/>
              <w:right w:val="single" w:sz="4" w:space="0" w:color="auto"/>
            </w:tcBorders>
            <w:vAlign w:val="center"/>
          </w:tcPr>
          <w:p w14:paraId="57E18537" w14:textId="77777777" w:rsidR="002A4F86" w:rsidRPr="002D286B" w:rsidRDefault="002A4F86" w:rsidP="00C91F7E">
            <w:pPr>
              <w:spacing w:after="0" w:line="312" w:lineRule="auto"/>
              <w:jc w:val="center"/>
              <w:rPr>
                <w:rFonts w:eastAsia="Times New Roman" w:cs="Times New Roman"/>
                <w:sz w:val="28"/>
                <w:szCs w:val="28"/>
              </w:rPr>
            </w:pPr>
          </w:p>
        </w:tc>
        <w:tc>
          <w:tcPr>
            <w:tcW w:w="1089" w:type="dxa"/>
            <w:tcBorders>
              <w:top w:val="dotted" w:sz="4" w:space="0" w:color="auto"/>
              <w:left w:val="single" w:sz="4" w:space="0" w:color="auto"/>
              <w:bottom w:val="dotted" w:sz="4" w:space="0" w:color="auto"/>
              <w:right w:val="single" w:sz="4" w:space="0" w:color="auto"/>
            </w:tcBorders>
            <w:vAlign w:val="center"/>
          </w:tcPr>
          <w:p w14:paraId="01C06F7E" w14:textId="77777777" w:rsidR="002A4F86" w:rsidRPr="002D286B" w:rsidRDefault="002A4F86" w:rsidP="00C91F7E">
            <w:pPr>
              <w:spacing w:after="0" w:line="312" w:lineRule="auto"/>
              <w:jc w:val="center"/>
              <w:rPr>
                <w:rFonts w:eastAsia="Times New Roman" w:cs="Times New Roman"/>
                <w:sz w:val="28"/>
                <w:szCs w:val="28"/>
              </w:rPr>
            </w:pPr>
          </w:p>
        </w:tc>
      </w:tr>
      <w:tr w:rsidR="002A4F86" w:rsidRPr="002D286B" w14:paraId="66FAD48F" w14:textId="77777777" w:rsidTr="00086071">
        <w:tc>
          <w:tcPr>
            <w:tcW w:w="851" w:type="dxa"/>
            <w:tcBorders>
              <w:top w:val="dotted" w:sz="4" w:space="0" w:color="auto"/>
              <w:left w:val="single" w:sz="4" w:space="0" w:color="auto"/>
              <w:bottom w:val="dotted" w:sz="4" w:space="0" w:color="auto"/>
              <w:right w:val="single" w:sz="4" w:space="0" w:color="auto"/>
            </w:tcBorders>
          </w:tcPr>
          <w:p w14:paraId="6872B40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3940" w:type="dxa"/>
            <w:tcBorders>
              <w:top w:val="dotted" w:sz="4" w:space="0" w:color="auto"/>
              <w:left w:val="single" w:sz="4" w:space="0" w:color="auto"/>
              <w:bottom w:val="dotted" w:sz="4" w:space="0" w:color="auto"/>
              <w:right w:val="single" w:sz="4" w:space="0" w:color="auto"/>
            </w:tcBorders>
          </w:tcPr>
          <w:p w14:paraId="137150C1" w14:textId="77777777" w:rsidR="002A4F86" w:rsidRPr="002D286B" w:rsidRDefault="002A4F86" w:rsidP="00C91F7E">
            <w:pPr>
              <w:spacing w:after="0" w:line="312" w:lineRule="auto"/>
              <w:rPr>
                <w:rFonts w:eastAsia="Times New Roman" w:cs="Times New Roman"/>
                <w:bCs/>
                <w:iCs/>
                <w:sz w:val="28"/>
                <w:szCs w:val="28"/>
              </w:rPr>
            </w:pPr>
            <w:r w:rsidRPr="002D286B">
              <w:rPr>
                <w:rFonts w:eastAsia="Times New Roman" w:cs="Times New Roman"/>
                <w:bCs/>
                <w:iCs/>
                <w:sz w:val="28"/>
                <w:szCs w:val="28"/>
              </w:rPr>
              <w:t xml:space="preserve">Chuyên </w:t>
            </w:r>
            <w:proofErr w:type="gramStart"/>
            <w:r w:rsidRPr="002D286B">
              <w:rPr>
                <w:rFonts w:eastAsia="Times New Roman" w:cs="Times New Roman"/>
                <w:bCs/>
                <w:iCs/>
                <w:sz w:val="28"/>
                <w:szCs w:val="28"/>
              </w:rPr>
              <w:t>đề :</w:t>
            </w:r>
            <w:proofErr w:type="gramEnd"/>
            <w:r w:rsidRPr="002D286B">
              <w:rPr>
                <w:rFonts w:eastAsia="Times New Roman" w:cs="Times New Roman"/>
                <w:bCs/>
                <w:iCs/>
                <w:sz w:val="28"/>
                <w:szCs w:val="28"/>
              </w:rPr>
              <w:t xml:space="preserve">  Môn bóng chuyền</w:t>
            </w:r>
          </w:p>
        </w:tc>
        <w:tc>
          <w:tcPr>
            <w:tcW w:w="1106" w:type="dxa"/>
            <w:tcBorders>
              <w:top w:val="dotted" w:sz="4" w:space="0" w:color="auto"/>
              <w:left w:val="single" w:sz="4" w:space="0" w:color="auto"/>
              <w:bottom w:val="dotted" w:sz="4" w:space="0" w:color="auto"/>
              <w:right w:val="single" w:sz="4" w:space="0" w:color="auto"/>
            </w:tcBorders>
            <w:vAlign w:val="center"/>
          </w:tcPr>
          <w:p w14:paraId="7D33B84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14</w:t>
            </w:r>
          </w:p>
        </w:tc>
        <w:tc>
          <w:tcPr>
            <w:tcW w:w="1106" w:type="dxa"/>
            <w:tcBorders>
              <w:top w:val="dotted" w:sz="4" w:space="0" w:color="auto"/>
              <w:left w:val="single" w:sz="4" w:space="0" w:color="auto"/>
              <w:bottom w:val="dotted" w:sz="4" w:space="0" w:color="auto"/>
              <w:right w:val="single" w:sz="4" w:space="0" w:color="auto"/>
            </w:tcBorders>
            <w:vAlign w:val="center"/>
          </w:tcPr>
          <w:p w14:paraId="4431768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106" w:type="dxa"/>
            <w:tcBorders>
              <w:top w:val="dotted" w:sz="4" w:space="0" w:color="auto"/>
              <w:left w:val="single" w:sz="4" w:space="0" w:color="auto"/>
              <w:bottom w:val="dotted" w:sz="4" w:space="0" w:color="auto"/>
              <w:right w:val="single" w:sz="4" w:space="0" w:color="auto"/>
            </w:tcBorders>
            <w:vAlign w:val="center"/>
          </w:tcPr>
          <w:p w14:paraId="389CE0E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12</w:t>
            </w:r>
          </w:p>
        </w:tc>
        <w:tc>
          <w:tcPr>
            <w:tcW w:w="1089" w:type="dxa"/>
            <w:tcBorders>
              <w:top w:val="dotted" w:sz="4" w:space="0" w:color="auto"/>
              <w:left w:val="single" w:sz="4" w:space="0" w:color="auto"/>
              <w:bottom w:val="dotted" w:sz="4" w:space="0" w:color="auto"/>
              <w:right w:val="single" w:sz="4" w:space="0" w:color="auto"/>
            </w:tcBorders>
            <w:vAlign w:val="center"/>
          </w:tcPr>
          <w:p w14:paraId="756CB8CF" w14:textId="77777777" w:rsidR="002A4F86" w:rsidRPr="002D286B" w:rsidRDefault="002A4F86" w:rsidP="00C91F7E">
            <w:pPr>
              <w:spacing w:after="0" w:line="312" w:lineRule="auto"/>
              <w:jc w:val="center"/>
              <w:rPr>
                <w:rFonts w:eastAsia="Times New Roman" w:cs="Times New Roman"/>
                <w:color w:val="EDEDED"/>
                <w:sz w:val="28"/>
                <w:szCs w:val="28"/>
              </w:rPr>
            </w:pPr>
            <w:r w:rsidRPr="002D286B">
              <w:rPr>
                <w:rFonts w:eastAsia="Times New Roman" w:cs="Times New Roman"/>
                <w:sz w:val="28"/>
                <w:szCs w:val="28"/>
              </w:rPr>
              <w:t>1</w:t>
            </w:r>
          </w:p>
        </w:tc>
      </w:tr>
      <w:tr w:rsidR="002A4F86" w:rsidRPr="002D286B" w14:paraId="4B322B15" w14:textId="77777777" w:rsidTr="00086071">
        <w:tc>
          <w:tcPr>
            <w:tcW w:w="851" w:type="dxa"/>
            <w:tcBorders>
              <w:top w:val="single" w:sz="4" w:space="0" w:color="auto"/>
              <w:left w:val="single" w:sz="4" w:space="0" w:color="auto"/>
              <w:bottom w:val="single" w:sz="4" w:space="0" w:color="auto"/>
              <w:right w:val="single" w:sz="4" w:space="0" w:color="auto"/>
            </w:tcBorders>
          </w:tcPr>
          <w:p w14:paraId="3FB9596D" w14:textId="77777777" w:rsidR="002A4F86" w:rsidRPr="002D286B" w:rsidRDefault="002A4F86" w:rsidP="00C91F7E">
            <w:pPr>
              <w:spacing w:after="0" w:line="312" w:lineRule="auto"/>
              <w:jc w:val="center"/>
              <w:rPr>
                <w:rFonts w:eastAsia="Times New Roman" w:cs="Times New Roman"/>
                <w:b/>
                <w:sz w:val="28"/>
                <w:szCs w:val="28"/>
              </w:rPr>
            </w:pPr>
          </w:p>
        </w:tc>
        <w:tc>
          <w:tcPr>
            <w:tcW w:w="3940" w:type="dxa"/>
            <w:tcBorders>
              <w:top w:val="single" w:sz="4" w:space="0" w:color="auto"/>
              <w:left w:val="single" w:sz="4" w:space="0" w:color="auto"/>
              <w:bottom w:val="single" w:sz="4" w:space="0" w:color="auto"/>
              <w:right w:val="single" w:sz="4" w:space="0" w:color="auto"/>
            </w:tcBorders>
          </w:tcPr>
          <w:p w14:paraId="44A87E84" w14:textId="77777777" w:rsidR="002A4F86" w:rsidRPr="002D286B" w:rsidRDefault="002A4F86" w:rsidP="00C91F7E">
            <w:pPr>
              <w:spacing w:after="0" w:line="312" w:lineRule="auto"/>
              <w:jc w:val="center"/>
              <w:rPr>
                <w:rFonts w:eastAsia="Times New Roman" w:cs="Times New Roman"/>
                <w:b/>
                <w:sz w:val="28"/>
                <w:szCs w:val="28"/>
              </w:rPr>
            </w:pPr>
            <w:r w:rsidRPr="002D286B">
              <w:rPr>
                <w:rFonts w:eastAsia="Times New Roman" w:cs="Times New Roman"/>
                <w:b/>
                <w:sz w:val="28"/>
                <w:szCs w:val="28"/>
              </w:rPr>
              <w:t>Cộng</w:t>
            </w:r>
          </w:p>
        </w:tc>
        <w:tc>
          <w:tcPr>
            <w:tcW w:w="1106" w:type="dxa"/>
            <w:tcBorders>
              <w:top w:val="single" w:sz="4" w:space="0" w:color="auto"/>
              <w:left w:val="single" w:sz="4" w:space="0" w:color="auto"/>
              <w:bottom w:val="single" w:sz="4" w:space="0" w:color="auto"/>
              <w:right w:val="single" w:sz="4" w:space="0" w:color="auto"/>
            </w:tcBorders>
            <w:vAlign w:val="center"/>
          </w:tcPr>
          <w:p w14:paraId="0F0A7894" w14:textId="77777777" w:rsidR="002A4F86" w:rsidRPr="002D286B" w:rsidRDefault="002A4F86" w:rsidP="00C91F7E">
            <w:pPr>
              <w:spacing w:after="0" w:line="312" w:lineRule="auto"/>
              <w:jc w:val="center"/>
              <w:rPr>
                <w:rFonts w:eastAsia="Times New Roman" w:cs="Times New Roman"/>
                <w:b/>
                <w:sz w:val="28"/>
                <w:szCs w:val="28"/>
              </w:rPr>
            </w:pPr>
            <w:r w:rsidRPr="002D286B">
              <w:rPr>
                <w:rFonts w:eastAsia="Times New Roman" w:cs="Times New Roman"/>
                <w:b/>
                <w:sz w:val="28"/>
                <w:szCs w:val="28"/>
              </w:rPr>
              <w:t>30</w:t>
            </w:r>
          </w:p>
        </w:tc>
        <w:tc>
          <w:tcPr>
            <w:tcW w:w="1106" w:type="dxa"/>
            <w:tcBorders>
              <w:top w:val="single" w:sz="4" w:space="0" w:color="auto"/>
              <w:left w:val="single" w:sz="4" w:space="0" w:color="auto"/>
              <w:bottom w:val="single" w:sz="4" w:space="0" w:color="auto"/>
              <w:right w:val="single" w:sz="4" w:space="0" w:color="auto"/>
            </w:tcBorders>
            <w:vAlign w:val="center"/>
          </w:tcPr>
          <w:p w14:paraId="1FC08B74" w14:textId="77777777" w:rsidR="002A4F86" w:rsidRPr="002D286B" w:rsidRDefault="002A4F86" w:rsidP="00C91F7E">
            <w:pPr>
              <w:spacing w:after="0" w:line="312" w:lineRule="auto"/>
              <w:jc w:val="center"/>
              <w:rPr>
                <w:rFonts w:eastAsia="Times New Roman" w:cs="Times New Roman"/>
                <w:b/>
                <w:sz w:val="28"/>
                <w:szCs w:val="28"/>
              </w:rPr>
            </w:pPr>
            <w:r w:rsidRPr="002D286B">
              <w:rPr>
                <w:rFonts w:eastAsia="Times New Roman" w:cs="Times New Roman"/>
                <w:b/>
                <w:sz w:val="28"/>
                <w:szCs w:val="28"/>
              </w:rPr>
              <w:t>4</w:t>
            </w:r>
          </w:p>
        </w:tc>
        <w:tc>
          <w:tcPr>
            <w:tcW w:w="1106" w:type="dxa"/>
            <w:tcBorders>
              <w:top w:val="single" w:sz="4" w:space="0" w:color="auto"/>
              <w:left w:val="single" w:sz="4" w:space="0" w:color="auto"/>
              <w:bottom w:val="single" w:sz="4" w:space="0" w:color="auto"/>
              <w:right w:val="single" w:sz="4" w:space="0" w:color="auto"/>
            </w:tcBorders>
            <w:vAlign w:val="center"/>
          </w:tcPr>
          <w:p w14:paraId="38B291C5" w14:textId="77777777" w:rsidR="002A4F86" w:rsidRPr="002D286B" w:rsidRDefault="002A4F86" w:rsidP="00C91F7E">
            <w:pPr>
              <w:spacing w:after="0" w:line="312" w:lineRule="auto"/>
              <w:jc w:val="center"/>
              <w:rPr>
                <w:rFonts w:eastAsia="Times New Roman" w:cs="Times New Roman"/>
                <w:b/>
                <w:sz w:val="28"/>
                <w:szCs w:val="28"/>
              </w:rPr>
            </w:pPr>
            <w:r w:rsidRPr="002D286B">
              <w:rPr>
                <w:rFonts w:eastAsia="Times New Roman" w:cs="Times New Roman"/>
                <w:b/>
                <w:sz w:val="28"/>
                <w:szCs w:val="28"/>
              </w:rPr>
              <w:t>24</w:t>
            </w:r>
          </w:p>
        </w:tc>
        <w:tc>
          <w:tcPr>
            <w:tcW w:w="1089" w:type="dxa"/>
            <w:tcBorders>
              <w:top w:val="single" w:sz="4" w:space="0" w:color="auto"/>
              <w:left w:val="single" w:sz="4" w:space="0" w:color="auto"/>
              <w:bottom w:val="single" w:sz="4" w:space="0" w:color="auto"/>
              <w:right w:val="single" w:sz="4" w:space="0" w:color="auto"/>
            </w:tcBorders>
            <w:vAlign w:val="center"/>
          </w:tcPr>
          <w:p w14:paraId="358F07FC" w14:textId="77777777" w:rsidR="002A4F86" w:rsidRPr="002D286B" w:rsidRDefault="002A4F86" w:rsidP="00C91F7E">
            <w:pPr>
              <w:spacing w:after="0" w:line="312" w:lineRule="auto"/>
              <w:jc w:val="center"/>
              <w:rPr>
                <w:rFonts w:eastAsia="Times New Roman" w:cs="Times New Roman"/>
                <w:b/>
                <w:sz w:val="28"/>
                <w:szCs w:val="28"/>
              </w:rPr>
            </w:pPr>
            <w:r w:rsidRPr="002D286B">
              <w:rPr>
                <w:rFonts w:eastAsia="Times New Roman" w:cs="Times New Roman"/>
                <w:b/>
                <w:sz w:val="28"/>
                <w:szCs w:val="28"/>
              </w:rPr>
              <w:t>2</w:t>
            </w:r>
          </w:p>
        </w:tc>
      </w:tr>
    </w:tbl>
    <w:p w14:paraId="5EABAAFB"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p>
    <w:p w14:paraId="7ACB3DAA"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r w:rsidRPr="002D286B">
        <w:rPr>
          <w:rFonts w:eastAsia="Times New Roman" w:cs="Times New Roman"/>
          <w:b/>
          <w:iCs/>
          <w:sz w:val="28"/>
          <w:szCs w:val="28"/>
          <w:lang w:val="sv-SE"/>
        </w:rPr>
        <w:t>2. Nội dung chi tiết</w:t>
      </w:r>
    </w:p>
    <w:p w14:paraId="6209A4D5" w14:textId="77777777" w:rsidR="002A4F86" w:rsidRPr="002D286B" w:rsidRDefault="002A4F86" w:rsidP="00C91F7E">
      <w:pPr>
        <w:tabs>
          <w:tab w:val="left" w:pos="6804"/>
        </w:tabs>
        <w:spacing w:after="0" w:line="312" w:lineRule="auto"/>
        <w:jc w:val="center"/>
        <w:rPr>
          <w:rFonts w:eastAsia="Times New Roman" w:cs="Times New Roman"/>
          <w:b/>
          <w:sz w:val="28"/>
          <w:szCs w:val="28"/>
          <w:lang w:val="sv-SE"/>
        </w:rPr>
      </w:pPr>
      <w:r w:rsidRPr="002D286B">
        <w:rPr>
          <w:rFonts w:eastAsia="Times New Roman" w:cs="Times New Roman"/>
          <w:b/>
          <w:sz w:val="28"/>
          <w:szCs w:val="28"/>
          <w:lang w:val="sv-SE"/>
        </w:rPr>
        <w:t>BÀI MỞ ĐẦU</w:t>
      </w:r>
    </w:p>
    <w:p w14:paraId="270565CF"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i/>
          <w:sz w:val="28"/>
          <w:szCs w:val="28"/>
        </w:rPr>
        <w:tab/>
        <w:t>Thời gian: 1 giờ</w:t>
      </w:r>
    </w:p>
    <w:p w14:paraId="151F754B"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r w:rsidRPr="002D286B">
        <w:rPr>
          <w:rFonts w:eastAsia="Times New Roman" w:cs="Times New Roman"/>
          <w:b/>
          <w:iCs/>
          <w:sz w:val="28"/>
          <w:szCs w:val="28"/>
          <w:lang w:val="sv-SE"/>
        </w:rPr>
        <w:t>1. Mục tiêu</w:t>
      </w:r>
    </w:p>
    <w:p w14:paraId="72E36F79" w14:textId="77777777" w:rsidR="002A4F86" w:rsidRPr="002D286B" w:rsidRDefault="002A4F86" w:rsidP="00C91F7E">
      <w:pPr>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Sau khi học xong bài này, người học đạt được:  </w:t>
      </w:r>
    </w:p>
    <w:p w14:paraId="1A385BC3" w14:textId="77777777" w:rsidR="002A4F86" w:rsidRPr="002D286B" w:rsidRDefault="002A4F86" w:rsidP="00C91F7E">
      <w:pPr>
        <w:spacing w:after="0" w:line="312" w:lineRule="auto"/>
        <w:jc w:val="both"/>
        <w:rPr>
          <w:rFonts w:eastAsia="Times New Roman" w:cs="Times New Roman"/>
          <w:iCs/>
          <w:sz w:val="28"/>
          <w:szCs w:val="28"/>
          <w:lang w:val="sv-SE"/>
        </w:rPr>
      </w:pPr>
      <w:r w:rsidRPr="002D286B">
        <w:rPr>
          <w:rFonts w:eastAsia="Times New Roman" w:cs="Times New Roman"/>
          <w:sz w:val="28"/>
          <w:szCs w:val="28"/>
          <w:lang w:val="sv-SE"/>
        </w:rPr>
        <w:t>Trình bày được vị trí, tính chất, mục tiêu, nội dung chính, phương pháp dạy học và đánh giá môn học.</w:t>
      </w:r>
    </w:p>
    <w:p w14:paraId="7F250368"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r w:rsidRPr="002D286B">
        <w:rPr>
          <w:rFonts w:eastAsia="Times New Roman" w:cs="Times New Roman"/>
          <w:b/>
          <w:iCs/>
          <w:sz w:val="28"/>
          <w:szCs w:val="28"/>
          <w:lang w:val="sv-SE"/>
        </w:rPr>
        <w:t>2. Nội dung</w:t>
      </w:r>
      <w:r w:rsidRPr="002D286B">
        <w:rPr>
          <w:rFonts w:eastAsia="Times New Roman" w:cs="Times New Roman"/>
          <w:b/>
          <w:iCs/>
          <w:sz w:val="28"/>
          <w:szCs w:val="28"/>
          <w:lang w:val="sv-SE"/>
        </w:rPr>
        <w:tab/>
      </w:r>
    </w:p>
    <w:p w14:paraId="4A009621"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2.1. Vị trí, tính chất môn học</w:t>
      </w:r>
    </w:p>
    <w:p w14:paraId="138C58D1"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 Mục tiêu của môn học</w:t>
      </w:r>
    </w:p>
    <w:p w14:paraId="0A3801D3"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2.3. Nội dung chính</w:t>
      </w:r>
    </w:p>
    <w:p w14:paraId="21AAC276"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2.4. Tổ chức dạy học và đánh giá kết quả học tập</w:t>
      </w:r>
    </w:p>
    <w:p w14:paraId="2EF2F54C" w14:textId="77777777" w:rsidR="002A4F86" w:rsidRPr="002D286B" w:rsidRDefault="002A4F86" w:rsidP="00C91F7E">
      <w:pPr>
        <w:tabs>
          <w:tab w:val="left" w:pos="6804"/>
        </w:tabs>
        <w:spacing w:after="0" w:line="312" w:lineRule="auto"/>
        <w:jc w:val="center"/>
        <w:rPr>
          <w:rFonts w:eastAsia="Times New Roman" w:cs="Times New Roman"/>
          <w:b/>
          <w:sz w:val="28"/>
          <w:szCs w:val="28"/>
          <w:lang w:val="sv-SE"/>
        </w:rPr>
      </w:pPr>
    </w:p>
    <w:p w14:paraId="39B92293" w14:textId="77777777" w:rsidR="002A4F86" w:rsidRPr="002D286B" w:rsidRDefault="002A4F86" w:rsidP="00C91F7E">
      <w:pPr>
        <w:tabs>
          <w:tab w:val="left" w:pos="6804"/>
        </w:tabs>
        <w:spacing w:after="0" w:line="312" w:lineRule="auto"/>
        <w:jc w:val="center"/>
        <w:rPr>
          <w:rFonts w:eastAsia="Times New Roman" w:cs="Times New Roman"/>
          <w:b/>
          <w:sz w:val="28"/>
          <w:szCs w:val="28"/>
          <w:lang w:val="sv-SE"/>
        </w:rPr>
      </w:pPr>
      <w:r w:rsidRPr="002D286B">
        <w:rPr>
          <w:rFonts w:eastAsia="Times New Roman" w:cs="Times New Roman"/>
          <w:b/>
          <w:sz w:val="28"/>
          <w:szCs w:val="28"/>
          <w:lang w:val="sv-SE"/>
        </w:rPr>
        <w:t>Chương I: GIÁO DỤC THỂ CHẤT CHUNG</w:t>
      </w:r>
    </w:p>
    <w:p w14:paraId="0E704390" w14:textId="77777777" w:rsidR="002A4F86" w:rsidRPr="002D286B" w:rsidRDefault="002A4F86" w:rsidP="00C91F7E">
      <w:pPr>
        <w:tabs>
          <w:tab w:val="left" w:pos="426"/>
        </w:tabs>
        <w:spacing w:after="0" w:line="312" w:lineRule="auto"/>
        <w:jc w:val="center"/>
        <w:rPr>
          <w:rFonts w:eastAsia="Times New Roman" w:cs="Times New Roman"/>
          <w:b/>
          <w:sz w:val="28"/>
          <w:szCs w:val="28"/>
          <w:lang w:val="sv-SE"/>
        </w:rPr>
      </w:pPr>
    </w:p>
    <w:p w14:paraId="03DC9CD8" w14:textId="77777777" w:rsidR="002A4F86" w:rsidRPr="002D286B" w:rsidRDefault="002A4F86" w:rsidP="00C91F7E">
      <w:pPr>
        <w:tabs>
          <w:tab w:val="left" w:pos="426"/>
        </w:tabs>
        <w:spacing w:after="0" w:line="312" w:lineRule="auto"/>
        <w:jc w:val="center"/>
        <w:rPr>
          <w:rFonts w:eastAsia="Times New Roman" w:cs="Times New Roman"/>
          <w:sz w:val="28"/>
          <w:szCs w:val="28"/>
          <w:lang w:val="sv-SE"/>
        </w:rPr>
      </w:pPr>
      <w:r w:rsidRPr="002D286B">
        <w:rPr>
          <w:rFonts w:eastAsia="Times New Roman" w:cs="Times New Roman"/>
          <w:sz w:val="28"/>
          <w:szCs w:val="28"/>
          <w:lang w:val="sv-SE"/>
        </w:rPr>
        <w:t>Bài 1: THỂ DỤC CƠ BẢN</w:t>
      </w:r>
    </w:p>
    <w:p w14:paraId="4179C06B"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lang w:val="sv-SE"/>
        </w:rPr>
      </w:pPr>
      <w:r w:rsidRPr="002D286B">
        <w:rPr>
          <w:rFonts w:eastAsia="Times New Roman" w:cs="Times New Roman"/>
          <w:i/>
          <w:sz w:val="28"/>
          <w:szCs w:val="28"/>
          <w:lang w:val="sv-SE"/>
        </w:rPr>
        <w:tab/>
        <w:t>Thời gian: 6 giờ</w:t>
      </w:r>
    </w:p>
    <w:p w14:paraId="76D79A51"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r w:rsidRPr="002D286B">
        <w:rPr>
          <w:rFonts w:eastAsia="Times New Roman" w:cs="Times New Roman"/>
          <w:b/>
          <w:iCs/>
          <w:sz w:val="28"/>
          <w:szCs w:val="28"/>
          <w:lang w:val="sv-SE"/>
        </w:rPr>
        <w:t>1. Mục tiêu</w:t>
      </w:r>
    </w:p>
    <w:p w14:paraId="48480046" w14:textId="77777777" w:rsidR="002A4F86" w:rsidRPr="002D286B" w:rsidRDefault="002A4F86" w:rsidP="00C91F7E">
      <w:pPr>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Sau khi học xong bài này, người học đạt được:  </w:t>
      </w:r>
    </w:p>
    <w:p w14:paraId="0D3F582C"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lastRenderedPageBreak/>
        <w:t>- Trình bày được tác dụng, kỹ thuật cơ bản đối với bài thể dục tay không liên hoàn;</w:t>
      </w:r>
    </w:p>
    <w:p w14:paraId="52264230"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Thực hiện được đúng động tác kỹ thuật của bài thể dục tay không liên hoàn.</w:t>
      </w:r>
    </w:p>
    <w:p w14:paraId="20C5F9BD"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r w:rsidRPr="002D286B">
        <w:rPr>
          <w:rFonts w:eastAsia="Times New Roman" w:cs="Times New Roman"/>
          <w:b/>
          <w:iCs/>
          <w:sz w:val="28"/>
          <w:szCs w:val="28"/>
          <w:lang w:val="sv-SE"/>
        </w:rPr>
        <w:t>2. Nội dung</w:t>
      </w:r>
    </w:p>
    <w:p w14:paraId="660A9A61"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2.1. Giới thiệu về thể dục cơ bản</w:t>
      </w:r>
    </w:p>
    <w:p w14:paraId="3FD16975"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2.2. Thể dục tay không liên hoàn </w:t>
      </w:r>
    </w:p>
    <w:p w14:paraId="5FC78EC2"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2.2.1. </w:t>
      </w:r>
      <w:bookmarkStart w:id="24" w:name="_Hlk529462572"/>
      <w:r w:rsidRPr="002D286B">
        <w:rPr>
          <w:rFonts w:eastAsia="Times New Roman" w:cs="Times New Roman"/>
          <w:sz w:val="28"/>
          <w:szCs w:val="28"/>
          <w:lang w:val="sv-SE"/>
        </w:rPr>
        <w:t xml:space="preserve">Tác dụng của thể dục tay không liên hoàn </w:t>
      </w:r>
      <w:bookmarkEnd w:id="24"/>
    </w:p>
    <w:p w14:paraId="05BC9FD7"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2.2.2. Các động tác kỹ thuật</w:t>
      </w:r>
    </w:p>
    <w:p w14:paraId="304CBC25"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p>
    <w:p w14:paraId="0ADAA465" w14:textId="77777777" w:rsidR="002A4F86" w:rsidRPr="002D286B" w:rsidRDefault="002A4F86" w:rsidP="00C91F7E">
      <w:pPr>
        <w:tabs>
          <w:tab w:val="left" w:pos="426"/>
        </w:tabs>
        <w:spacing w:after="0" w:line="312" w:lineRule="auto"/>
        <w:jc w:val="center"/>
        <w:rPr>
          <w:rFonts w:eastAsia="Times New Roman" w:cs="Times New Roman"/>
          <w:sz w:val="28"/>
          <w:szCs w:val="28"/>
          <w:lang w:val="sv-SE"/>
        </w:rPr>
      </w:pPr>
      <w:r w:rsidRPr="002D286B">
        <w:rPr>
          <w:rFonts w:eastAsia="Times New Roman" w:cs="Times New Roman"/>
          <w:sz w:val="28"/>
          <w:szCs w:val="28"/>
          <w:lang w:val="sv-SE"/>
        </w:rPr>
        <w:t>Bài 2: ĐIỀN KINH</w:t>
      </w:r>
    </w:p>
    <w:p w14:paraId="00E17F14" w14:textId="77777777" w:rsidR="002A4F86" w:rsidRPr="002D286B" w:rsidRDefault="002A4F86" w:rsidP="00C91F7E">
      <w:pPr>
        <w:tabs>
          <w:tab w:val="left" w:pos="7088"/>
        </w:tabs>
        <w:spacing w:after="0" w:line="312" w:lineRule="auto"/>
        <w:ind w:firstLine="720"/>
        <w:jc w:val="center"/>
        <w:rPr>
          <w:rFonts w:eastAsia="Times New Roman" w:cs="Times New Roman"/>
          <w:b/>
          <w:sz w:val="28"/>
          <w:szCs w:val="28"/>
        </w:rPr>
      </w:pPr>
      <w:r w:rsidRPr="002D286B">
        <w:rPr>
          <w:rFonts w:eastAsia="Times New Roman" w:cs="Times New Roman"/>
          <w:i/>
          <w:sz w:val="28"/>
          <w:szCs w:val="28"/>
          <w:lang w:val="sv-SE"/>
        </w:rPr>
        <w:tab/>
      </w:r>
      <w:r w:rsidRPr="002D286B">
        <w:rPr>
          <w:rFonts w:eastAsia="Times New Roman" w:cs="Times New Roman"/>
          <w:i/>
          <w:sz w:val="28"/>
          <w:szCs w:val="28"/>
        </w:rPr>
        <w:t>Thời gian: 8 giờ</w:t>
      </w:r>
    </w:p>
    <w:p w14:paraId="65D4C136" w14:textId="77777777" w:rsidR="002A4F86" w:rsidRPr="002D286B" w:rsidRDefault="002A4F86" w:rsidP="00C91F7E">
      <w:pPr>
        <w:tabs>
          <w:tab w:val="left" w:pos="709"/>
        </w:tabs>
        <w:spacing w:after="0" w:line="312" w:lineRule="auto"/>
        <w:jc w:val="both"/>
        <w:rPr>
          <w:rFonts w:eastAsia="Times New Roman" w:cs="Times New Roman"/>
          <w:b/>
          <w:sz w:val="28"/>
          <w:szCs w:val="28"/>
          <w:lang w:val="sv-SE"/>
        </w:rPr>
      </w:pPr>
      <w:r w:rsidRPr="002D286B">
        <w:rPr>
          <w:rFonts w:eastAsia="Times New Roman" w:cs="Times New Roman"/>
          <w:b/>
          <w:iCs/>
          <w:sz w:val="28"/>
          <w:szCs w:val="28"/>
          <w:lang w:val="sv-SE"/>
        </w:rPr>
        <w:t>1. Mục tiêu</w:t>
      </w:r>
      <w:r w:rsidRPr="002D286B">
        <w:rPr>
          <w:rFonts w:eastAsia="Times New Roman" w:cs="Times New Roman"/>
          <w:b/>
          <w:sz w:val="28"/>
          <w:szCs w:val="28"/>
          <w:lang w:val="sv-SE"/>
        </w:rPr>
        <w:t xml:space="preserve"> </w:t>
      </w:r>
      <w:r w:rsidRPr="002D286B">
        <w:rPr>
          <w:rFonts w:eastAsia="Times New Roman" w:cs="Times New Roman"/>
          <w:b/>
          <w:sz w:val="28"/>
          <w:szCs w:val="28"/>
          <w:lang w:val="sv-SE"/>
        </w:rPr>
        <w:tab/>
      </w:r>
    </w:p>
    <w:p w14:paraId="2E050F22"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Sau khi học xong bài này, người học đạt được:</w:t>
      </w:r>
    </w:p>
    <w:p w14:paraId="13225A7B" w14:textId="77777777" w:rsidR="002A4F86" w:rsidRPr="002D286B" w:rsidRDefault="002A4F86" w:rsidP="00C91F7E">
      <w:pPr>
        <w:spacing w:after="0" w:line="312" w:lineRule="auto"/>
        <w:jc w:val="both"/>
        <w:textAlignment w:val="baseline"/>
        <w:rPr>
          <w:rFonts w:eastAsia="Times New Roman" w:cs="Times New Roman"/>
          <w:spacing w:val="-4"/>
          <w:sz w:val="28"/>
          <w:szCs w:val="28"/>
          <w:lang w:val="sv-SE"/>
        </w:rPr>
      </w:pPr>
      <w:r w:rsidRPr="002D286B">
        <w:rPr>
          <w:rFonts w:eastAsia="Times New Roman" w:cs="Times New Roman"/>
          <w:spacing w:val="-4"/>
          <w:sz w:val="28"/>
          <w:szCs w:val="28"/>
          <w:lang w:val="sv-SE"/>
        </w:rPr>
        <w:t xml:space="preserve">- </w:t>
      </w:r>
      <w:bookmarkStart w:id="25" w:name="_Hlk529365733"/>
      <w:r w:rsidRPr="002D286B">
        <w:rPr>
          <w:rFonts w:eastAsia="Times New Roman" w:cs="Times New Roman"/>
          <w:spacing w:val="-4"/>
          <w:sz w:val="28"/>
          <w:szCs w:val="28"/>
          <w:lang w:val="sv-SE"/>
        </w:rPr>
        <w:t>Trình bày được tác dụng, kỹ thuật cơ bản và một số nội dung trong Luật Điền kinh như:</w:t>
      </w:r>
      <w:bookmarkEnd w:id="25"/>
      <w:r w:rsidRPr="002D286B">
        <w:rPr>
          <w:rFonts w:eastAsia="Times New Roman" w:cs="Times New Roman"/>
          <w:spacing w:val="-4"/>
          <w:sz w:val="28"/>
          <w:szCs w:val="28"/>
          <w:lang w:val="sv-SE"/>
        </w:rPr>
        <w:t xml:space="preserve"> Chạy cự ly ngắn, chạy cự ly trung bình;</w:t>
      </w:r>
    </w:p>
    <w:p w14:paraId="27F5CCF8" w14:textId="77777777" w:rsidR="002A4F86" w:rsidRPr="002D286B" w:rsidRDefault="002A4F86" w:rsidP="00C91F7E">
      <w:pPr>
        <w:spacing w:after="0" w:line="312" w:lineRule="auto"/>
        <w:jc w:val="both"/>
        <w:textAlignment w:val="baseline"/>
        <w:rPr>
          <w:rFonts w:eastAsia="Times New Roman" w:cs="Times New Roman"/>
          <w:sz w:val="28"/>
          <w:szCs w:val="28"/>
          <w:lang w:val="sv-SE"/>
        </w:rPr>
      </w:pPr>
      <w:r w:rsidRPr="002D286B">
        <w:rPr>
          <w:rFonts w:eastAsia="Times New Roman" w:cs="Times New Roman"/>
          <w:sz w:val="28"/>
          <w:szCs w:val="28"/>
          <w:lang w:val="sv-SE"/>
        </w:rPr>
        <w:t>- Thực hiện đúng động tác kỹ thuật và bảo đảm các yêu cầu khác của môn điền kinh được học.</w:t>
      </w:r>
    </w:p>
    <w:p w14:paraId="1BC506FC" w14:textId="77777777" w:rsidR="002A4F86" w:rsidRPr="002D286B" w:rsidRDefault="002A4F86" w:rsidP="00C91F7E">
      <w:pPr>
        <w:tabs>
          <w:tab w:val="left" w:pos="709"/>
        </w:tabs>
        <w:spacing w:after="0" w:line="312" w:lineRule="auto"/>
        <w:jc w:val="both"/>
        <w:rPr>
          <w:rFonts w:eastAsia="Times New Roman" w:cs="Times New Roman"/>
          <w:b/>
          <w:sz w:val="28"/>
          <w:szCs w:val="28"/>
          <w:lang w:val="sv-SE"/>
        </w:rPr>
      </w:pPr>
      <w:r w:rsidRPr="002D286B">
        <w:rPr>
          <w:rFonts w:eastAsia="Times New Roman" w:cs="Times New Roman"/>
          <w:b/>
          <w:sz w:val="28"/>
          <w:szCs w:val="28"/>
          <w:lang w:val="sv-SE"/>
        </w:rPr>
        <w:t xml:space="preserve">2. Nội </w:t>
      </w:r>
      <w:r w:rsidRPr="002D286B">
        <w:rPr>
          <w:rFonts w:eastAsia="Times New Roman" w:cs="Times New Roman"/>
          <w:b/>
          <w:iCs/>
          <w:sz w:val="28"/>
          <w:szCs w:val="28"/>
          <w:lang w:val="sv-SE"/>
        </w:rPr>
        <w:t>dung</w:t>
      </w:r>
    </w:p>
    <w:p w14:paraId="70A9B08F"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2.1. </w:t>
      </w:r>
      <w:bookmarkStart w:id="26" w:name="_Hlk510509204"/>
      <w:r w:rsidRPr="002D286B">
        <w:rPr>
          <w:rFonts w:eastAsia="Times New Roman" w:cs="Times New Roman"/>
          <w:sz w:val="28"/>
          <w:szCs w:val="28"/>
          <w:lang w:val="sv-SE"/>
        </w:rPr>
        <w:t xml:space="preserve">Chạy cự </w:t>
      </w:r>
      <w:r w:rsidRPr="002D286B">
        <w:rPr>
          <w:rFonts w:eastAsia="Times New Roman" w:cs="Times New Roman"/>
          <w:iCs/>
          <w:sz w:val="28"/>
          <w:szCs w:val="28"/>
          <w:lang w:val="sv-SE"/>
        </w:rPr>
        <w:t>ly</w:t>
      </w:r>
      <w:r w:rsidRPr="002D286B">
        <w:rPr>
          <w:rFonts w:eastAsia="Times New Roman" w:cs="Times New Roman"/>
          <w:sz w:val="28"/>
          <w:szCs w:val="28"/>
          <w:lang w:val="sv-SE"/>
        </w:rPr>
        <w:t xml:space="preserve"> ngắn</w:t>
      </w:r>
    </w:p>
    <w:bookmarkEnd w:id="26"/>
    <w:p w14:paraId="38E754F0" w14:textId="77777777" w:rsidR="002A4F86" w:rsidRPr="002D286B" w:rsidRDefault="002A4F86" w:rsidP="00C91F7E">
      <w:pPr>
        <w:spacing w:after="0" w:line="312" w:lineRule="auto"/>
        <w:jc w:val="both"/>
        <w:textAlignment w:val="baseline"/>
        <w:rPr>
          <w:rFonts w:eastAsia="Times New Roman" w:cs="Times New Roman"/>
          <w:sz w:val="28"/>
          <w:szCs w:val="28"/>
          <w:lang w:val="sv-SE"/>
        </w:rPr>
      </w:pPr>
      <w:r w:rsidRPr="002D286B">
        <w:rPr>
          <w:rFonts w:eastAsia="Times New Roman" w:cs="Times New Roman"/>
          <w:sz w:val="28"/>
          <w:szCs w:val="28"/>
          <w:lang w:val="sv-SE"/>
        </w:rPr>
        <w:t xml:space="preserve">2.1.1. Tác dụng của chạy cự ly ngắn </w:t>
      </w:r>
    </w:p>
    <w:p w14:paraId="1DB23FC0"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2.1.2. Các động tác kỹ thuật</w:t>
      </w:r>
    </w:p>
    <w:p w14:paraId="5A4463F1"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2.1.3. Một số quy định trong Luật Điền kinh về chạy cự ly ngắn</w:t>
      </w:r>
    </w:p>
    <w:p w14:paraId="0CBB016D"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2.2. Chạy cự ly </w:t>
      </w:r>
      <w:r w:rsidRPr="002D286B">
        <w:rPr>
          <w:rFonts w:eastAsia="Times New Roman" w:cs="Times New Roman"/>
          <w:iCs/>
          <w:sz w:val="28"/>
          <w:szCs w:val="28"/>
          <w:lang w:val="sv-SE"/>
        </w:rPr>
        <w:t>trung bình</w:t>
      </w:r>
    </w:p>
    <w:p w14:paraId="7D326326" w14:textId="77777777" w:rsidR="002A4F86" w:rsidRPr="002D286B" w:rsidRDefault="002A4F86" w:rsidP="00C91F7E">
      <w:pPr>
        <w:spacing w:after="0" w:line="312" w:lineRule="auto"/>
        <w:jc w:val="both"/>
        <w:textAlignment w:val="baseline"/>
        <w:rPr>
          <w:rFonts w:eastAsia="Times New Roman" w:cs="Times New Roman"/>
          <w:sz w:val="28"/>
          <w:szCs w:val="28"/>
          <w:lang w:val="sv-SE"/>
        </w:rPr>
      </w:pPr>
      <w:r w:rsidRPr="002D286B">
        <w:rPr>
          <w:rFonts w:eastAsia="Times New Roman" w:cs="Times New Roman"/>
          <w:sz w:val="28"/>
          <w:szCs w:val="28"/>
          <w:lang w:val="sv-SE"/>
        </w:rPr>
        <w:t>2.2.1. Tác dụng của chạy cự ly trung bình</w:t>
      </w:r>
    </w:p>
    <w:p w14:paraId="11129D9F"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2.2.2. Các động tác kỹ thuật</w:t>
      </w:r>
    </w:p>
    <w:p w14:paraId="12359722"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2.2.3. Một số quy định trong Luật Điền kinh về chạy cự ly trung bình</w:t>
      </w:r>
    </w:p>
    <w:p w14:paraId="2CF3B9EF"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p>
    <w:p w14:paraId="1D30E3B6" w14:textId="77777777" w:rsidR="002A4F86" w:rsidRPr="002D286B" w:rsidRDefault="002A4F86" w:rsidP="00C91F7E">
      <w:pPr>
        <w:tabs>
          <w:tab w:val="left" w:pos="6804"/>
        </w:tabs>
        <w:spacing w:after="0" w:line="312" w:lineRule="auto"/>
        <w:jc w:val="center"/>
        <w:rPr>
          <w:rFonts w:eastAsia="Times New Roman" w:cs="Times New Roman"/>
          <w:b/>
          <w:sz w:val="28"/>
          <w:szCs w:val="28"/>
          <w:lang w:val="sv-SE"/>
        </w:rPr>
      </w:pPr>
      <w:r w:rsidRPr="002D286B">
        <w:rPr>
          <w:rFonts w:eastAsia="Times New Roman" w:cs="Times New Roman"/>
          <w:b/>
          <w:sz w:val="28"/>
          <w:szCs w:val="28"/>
          <w:lang w:val="sv-SE"/>
        </w:rPr>
        <w:t xml:space="preserve">Chương II: </w:t>
      </w:r>
      <w:bookmarkStart w:id="27" w:name="_Hlk529367293"/>
      <w:r w:rsidRPr="002D286B">
        <w:rPr>
          <w:rFonts w:eastAsia="Times New Roman" w:cs="Times New Roman"/>
          <w:b/>
          <w:bCs/>
          <w:iCs/>
          <w:sz w:val="28"/>
          <w:szCs w:val="28"/>
          <w:lang w:val="sv-SE"/>
        </w:rPr>
        <w:t>CHUYÊN ĐỀ THỂ DỤC THỂ THAO TỰ CHỌN</w:t>
      </w:r>
    </w:p>
    <w:bookmarkEnd w:id="27"/>
    <w:p w14:paraId="779C8771" w14:textId="77777777" w:rsidR="002A4F86" w:rsidRPr="002D286B" w:rsidRDefault="002A4F86" w:rsidP="00C91F7E">
      <w:pPr>
        <w:tabs>
          <w:tab w:val="left" w:pos="426"/>
        </w:tabs>
        <w:spacing w:after="0" w:line="312" w:lineRule="auto"/>
        <w:jc w:val="center"/>
        <w:rPr>
          <w:rFonts w:eastAsia="Times New Roman" w:cs="Times New Roman"/>
          <w:b/>
          <w:iCs/>
          <w:sz w:val="28"/>
          <w:szCs w:val="28"/>
          <w:lang w:val="sv-SE"/>
        </w:rPr>
      </w:pPr>
      <w:r w:rsidRPr="002D286B">
        <w:rPr>
          <w:rFonts w:eastAsia="Times New Roman" w:cs="Times New Roman"/>
          <w:b/>
          <w:iCs/>
          <w:sz w:val="28"/>
          <w:szCs w:val="28"/>
          <w:lang w:val="sv-SE"/>
        </w:rPr>
        <w:t>Chuyên đề : MÔN BÓNG CHUYỀN</w:t>
      </w:r>
    </w:p>
    <w:p w14:paraId="4B050172" w14:textId="77777777" w:rsidR="002A4F86" w:rsidRPr="002D286B" w:rsidRDefault="002A4F86" w:rsidP="00C91F7E">
      <w:pPr>
        <w:tabs>
          <w:tab w:val="left" w:pos="426"/>
        </w:tabs>
        <w:spacing w:after="0" w:line="312" w:lineRule="auto"/>
        <w:jc w:val="center"/>
        <w:rPr>
          <w:rFonts w:eastAsia="Times New Roman" w:cs="Times New Roman"/>
          <w:b/>
          <w:iCs/>
          <w:sz w:val="28"/>
          <w:szCs w:val="28"/>
          <w:lang w:val="sv-SE"/>
        </w:rPr>
      </w:pP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r>
      <w:r w:rsidRPr="002D286B">
        <w:rPr>
          <w:rFonts w:eastAsia="Times New Roman" w:cs="Times New Roman"/>
          <w:i/>
          <w:sz w:val="28"/>
          <w:szCs w:val="28"/>
          <w:lang w:val="sv-SE"/>
        </w:rPr>
        <w:tab/>
        <w:t>Thời gian: 14 giờ</w:t>
      </w:r>
    </w:p>
    <w:p w14:paraId="1A1554F3"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r w:rsidRPr="002D286B">
        <w:rPr>
          <w:rFonts w:eastAsia="Times New Roman" w:cs="Times New Roman"/>
          <w:b/>
          <w:iCs/>
          <w:sz w:val="28"/>
          <w:szCs w:val="28"/>
          <w:lang w:val="sv-SE"/>
        </w:rPr>
        <w:t>1. Mục tiêu</w:t>
      </w:r>
    </w:p>
    <w:p w14:paraId="3F689C49" w14:textId="77777777" w:rsidR="002A4F86" w:rsidRPr="002D286B" w:rsidRDefault="002A4F86" w:rsidP="00C91F7E">
      <w:pPr>
        <w:tabs>
          <w:tab w:val="left" w:pos="709"/>
        </w:tabs>
        <w:spacing w:after="0" w:line="312" w:lineRule="auto"/>
        <w:jc w:val="both"/>
        <w:rPr>
          <w:rFonts w:eastAsia="Times New Roman" w:cs="Times New Roman"/>
          <w:sz w:val="28"/>
          <w:szCs w:val="28"/>
          <w:lang w:val="sv-SE"/>
        </w:rPr>
      </w:pPr>
      <w:bookmarkStart w:id="28" w:name="_Hlk529367397"/>
      <w:r w:rsidRPr="002D286B">
        <w:rPr>
          <w:rFonts w:eastAsia="Times New Roman" w:cs="Times New Roman"/>
          <w:sz w:val="28"/>
          <w:szCs w:val="28"/>
          <w:lang w:val="sv-SE"/>
        </w:rPr>
        <w:t>Sau khi học xong chuyên đề này, người học đạt được:</w:t>
      </w:r>
    </w:p>
    <w:p w14:paraId="2B40643A"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Trình bày được tác dụng, kỹ thuật chính và một số quy định trong Luật Bóng chuyền;</w:t>
      </w:r>
    </w:p>
    <w:p w14:paraId="6051D864"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Thực hiện đúng một số động tác kỹ thuật của môn Bóng chuyền.</w:t>
      </w:r>
    </w:p>
    <w:bookmarkEnd w:id="28"/>
    <w:p w14:paraId="3EE74D91" w14:textId="77777777" w:rsidR="002A4F86" w:rsidRPr="002D286B" w:rsidRDefault="002A4F86" w:rsidP="00C91F7E">
      <w:pPr>
        <w:tabs>
          <w:tab w:val="left" w:pos="709"/>
        </w:tabs>
        <w:spacing w:after="0" w:line="312" w:lineRule="auto"/>
        <w:jc w:val="both"/>
        <w:rPr>
          <w:rFonts w:eastAsia="Times New Roman" w:cs="Times New Roman"/>
          <w:b/>
          <w:iCs/>
          <w:sz w:val="28"/>
          <w:szCs w:val="28"/>
          <w:lang w:val="sv-SE"/>
        </w:rPr>
      </w:pPr>
      <w:r w:rsidRPr="002D286B">
        <w:rPr>
          <w:rFonts w:eastAsia="Times New Roman" w:cs="Times New Roman"/>
          <w:b/>
          <w:sz w:val="28"/>
          <w:szCs w:val="28"/>
          <w:lang w:val="sv-SE"/>
        </w:rPr>
        <w:lastRenderedPageBreak/>
        <w:t xml:space="preserve">2. Nội </w:t>
      </w:r>
      <w:r w:rsidRPr="002D286B">
        <w:rPr>
          <w:rFonts w:eastAsia="Times New Roman" w:cs="Times New Roman"/>
          <w:b/>
          <w:iCs/>
          <w:sz w:val="28"/>
          <w:szCs w:val="28"/>
          <w:lang w:val="sv-SE"/>
        </w:rPr>
        <w:t>dung</w:t>
      </w:r>
    </w:p>
    <w:p w14:paraId="4A979A54"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2.1. Tác dụng của môn Bóng chuyền</w:t>
      </w:r>
    </w:p>
    <w:p w14:paraId="35085C83"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2.2. Các động tác kỹ thuật </w:t>
      </w:r>
    </w:p>
    <w:p w14:paraId="1CD1D8D2"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2.2.1. Tư thế cơ bản, các bước di chuyển</w:t>
      </w:r>
    </w:p>
    <w:p w14:paraId="3977B1DA"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2.2.2. Kỹ thuật chuyền bóng cao tay cơ bản (chuyền bước 2)</w:t>
      </w:r>
    </w:p>
    <w:p w14:paraId="3FEECF90"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2.2.3. Kỹ thuật chuyền bóng thấp tay cơ bản (chuyền bước 1)</w:t>
      </w:r>
    </w:p>
    <w:p w14:paraId="479D9936"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2.2.4. Kỹ thuật phát bóng thấp tay trước mặt</w:t>
      </w:r>
    </w:p>
    <w:p w14:paraId="040B748D"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2.2.5. Kỹ thuật phát bóng cao tay trước mặt</w:t>
      </w:r>
    </w:p>
    <w:p w14:paraId="46830716" w14:textId="77777777" w:rsidR="002A4F86" w:rsidRPr="002D286B" w:rsidRDefault="002A4F86" w:rsidP="00C91F7E">
      <w:pPr>
        <w:spacing w:after="0" w:line="312" w:lineRule="auto"/>
        <w:jc w:val="both"/>
        <w:textAlignment w:val="baseline"/>
        <w:rPr>
          <w:rFonts w:eastAsia="Times New Roman" w:cs="Times New Roman"/>
          <w:sz w:val="28"/>
          <w:szCs w:val="28"/>
          <w:lang w:val="sv-SE"/>
        </w:rPr>
      </w:pPr>
      <w:bookmarkStart w:id="29" w:name="_Hlk529367449"/>
      <w:r w:rsidRPr="002D286B">
        <w:rPr>
          <w:rFonts w:eastAsia="Times New Roman" w:cs="Times New Roman"/>
          <w:sz w:val="28"/>
          <w:szCs w:val="28"/>
          <w:lang w:val="sv-SE"/>
        </w:rPr>
        <w:t>2.3. Một số quy định của Luật Bóng chuyền</w:t>
      </w:r>
    </w:p>
    <w:p w14:paraId="2BB3A3DF" w14:textId="77777777" w:rsidR="002A4F86" w:rsidRPr="002D286B" w:rsidRDefault="002A4F86" w:rsidP="00C91F7E">
      <w:pPr>
        <w:spacing w:after="0" w:line="312" w:lineRule="auto"/>
        <w:jc w:val="both"/>
        <w:textAlignment w:val="baseline"/>
        <w:rPr>
          <w:rFonts w:eastAsia="Times New Roman" w:cs="Times New Roman"/>
          <w:sz w:val="28"/>
          <w:szCs w:val="28"/>
          <w:lang w:val="sv-SE"/>
        </w:rPr>
      </w:pPr>
    </w:p>
    <w:bookmarkEnd w:id="29"/>
    <w:p w14:paraId="25A2636D" w14:textId="77777777" w:rsidR="002A4F86" w:rsidRPr="002D286B" w:rsidRDefault="002A4F86" w:rsidP="00C91F7E">
      <w:pPr>
        <w:spacing w:after="0" w:line="312" w:lineRule="auto"/>
        <w:jc w:val="both"/>
        <w:rPr>
          <w:rFonts w:eastAsia="Times New Roman" w:cs="Times New Roman"/>
          <w:b/>
          <w:sz w:val="28"/>
          <w:szCs w:val="28"/>
          <w:lang w:val="sv-SE"/>
        </w:rPr>
      </w:pPr>
      <w:r w:rsidRPr="002D286B">
        <w:rPr>
          <w:rFonts w:eastAsia="Times New Roman" w:cs="Times New Roman"/>
          <w:b/>
          <w:sz w:val="28"/>
          <w:szCs w:val="28"/>
          <w:lang w:val="sv-SE"/>
        </w:rPr>
        <w:t>IV. Điều kiện thực hiện môn học</w:t>
      </w:r>
    </w:p>
    <w:p w14:paraId="61CD1607"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 Điều kiện chung: Nhà tập luyện/ thi đấu đa năng; video/clip, tranh ảnh, máy chiếu, loa, đài, còi, cờ lệnh, đồng hồ bấm giờ; bàn, ghế; quần áo tập luyện, dụng cụ y tế.</w:t>
      </w:r>
    </w:p>
    <w:p w14:paraId="13D2E4AF"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 Trang thiết bị</w:t>
      </w:r>
    </w:p>
    <w:p w14:paraId="1C9BD4C2"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2.1. Đối với giáo dục thể chất chung</w:t>
      </w:r>
    </w:p>
    <w:p w14:paraId="213DDF62"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Thể dục cơ bản: Sân tập, còi, tranh động tác, thảm tập; dụng cụ tập như gậy, bóng, hoa; nhạc tập và các thiết bị khác.</w:t>
      </w:r>
    </w:p>
    <w:p w14:paraId="5DAF8253"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 xml:space="preserve">-  Điền kinh: </w:t>
      </w:r>
    </w:p>
    <w:p w14:paraId="31278E2F" w14:textId="77777777" w:rsidR="002A4F86" w:rsidRPr="002D286B" w:rsidRDefault="002A4F86" w:rsidP="00C91F7E">
      <w:pPr>
        <w:tabs>
          <w:tab w:val="right" w:pos="9072"/>
        </w:tabs>
        <w:spacing w:after="0" w:line="312" w:lineRule="auto"/>
        <w:jc w:val="both"/>
        <w:rPr>
          <w:rFonts w:eastAsia="Times New Roman" w:cs="Times New Roman"/>
          <w:iCs/>
          <w:sz w:val="28"/>
          <w:szCs w:val="28"/>
          <w:lang w:val="sv-SE"/>
        </w:rPr>
      </w:pPr>
      <w:r w:rsidRPr="002D286B">
        <w:rPr>
          <w:rFonts w:eastAsia="Times New Roman" w:cs="Times New Roman"/>
          <w:iCs/>
          <w:sz w:val="28"/>
          <w:szCs w:val="28"/>
          <w:lang w:val="sv-SE"/>
        </w:rPr>
        <w:t xml:space="preserve">Chạy cự ly ngắn và trung bình: Sân chạy, dụng cụ phát lệnh, bàn đạp xuất phát </w:t>
      </w:r>
      <w:r w:rsidRPr="002D286B">
        <w:rPr>
          <w:rFonts w:eastAsia="Times New Roman" w:cs="Times New Roman"/>
          <w:sz w:val="28"/>
          <w:szCs w:val="28"/>
          <w:lang w:val="sv-SE"/>
        </w:rPr>
        <w:t>và các thiết bị khác;</w:t>
      </w:r>
    </w:p>
    <w:p w14:paraId="5586675B" w14:textId="77777777" w:rsidR="002A4F86" w:rsidRPr="002D286B" w:rsidRDefault="002A4F86" w:rsidP="00C91F7E">
      <w:pPr>
        <w:tabs>
          <w:tab w:val="right" w:pos="9072"/>
        </w:tabs>
        <w:spacing w:after="0" w:line="312" w:lineRule="auto"/>
        <w:jc w:val="both"/>
        <w:rPr>
          <w:rFonts w:eastAsia="Times New Roman" w:cs="Times New Roman"/>
          <w:bCs/>
          <w:iCs/>
          <w:sz w:val="28"/>
          <w:szCs w:val="28"/>
          <w:lang w:val="sv-SE"/>
        </w:rPr>
      </w:pPr>
      <w:r w:rsidRPr="002D286B">
        <w:rPr>
          <w:rFonts w:eastAsia="Times New Roman" w:cs="Times New Roman"/>
          <w:sz w:val="28"/>
          <w:szCs w:val="28"/>
          <w:lang w:val="sv-SE"/>
        </w:rPr>
        <w:t xml:space="preserve">2.2. Đối với </w:t>
      </w:r>
      <w:r w:rsidRPr="002D286B">
        <w:rPr>
          <w:rFonts w:eastAsia="Times New Roman" w:cs="Times New Roman"/>
          <w:bCs/>
          <w:iCs/>
          <w:sz w:val="28"/>
          <w:szCs w:val="28"/>
          <w:lang w:val="sv-SE"/>
        </w:rPr>
        <w:t>chuyên đề thể dục thể thao tự chọn:</w:t>
      </w:r>
    </w:p>
    <w:p w14:paraId="2037F670" w14:textId="77777777" w:rsidR="002A4F86" w:rsidRPr="002D286B" w:rsidRDefault="002A4F86" w:rsidP="00C91F7E">
      <w:pPr>
        <w:tabs>
          <w:tab w:val="right" w:pos="9072"/>
        </w:tabs>
        <w:spacing w:after="0" w:line="312" w:lineRule="auto"/>
        <w:jc w:val="both"/>
        <w:rPr>
          <w:rFonts w:eastAsia="Times New Roman" w:cs="Times New Roman"/>
          <w:bCs/>
          <w:iCs/>
          <w:sz w:val="28"/>
          <w:szCs w:val="28"/>
          <w:lang w:val="sv-SE"/>
        </w:rPr>
      </w:pPr>
      <w:r w:rsidRPr="002D286B">
        <w:rPr>
          <w:rFonts w:eastAsia="Times New Roman" w:cs="Times New Roman"/>
          <w:bCs/>
          <w:iCs/>
          <w:sz w:val="28"/>
          <w:szCs w:val="28"/>
          <w:lang w:val="sv-SE"/>
        </w:rPr>
        <w:t xml:space="preserve">- Môn bơi lội: Hồ bơi, phao bơi, nón bơi, kính bơi </w:t>
      </w:r>
      <w:r w:rsidRPr="002D286B">
        <w:rPr>
          <w:rFonts w:eastAsia="Times New Roman" w:cs="Times New Roman"/>
          <w:sz w:val="28"/>
          <w:szCs w:val="28"/>
          <w:lang w:val="sv-SE"/>
        </w:rPr>
        <w:t>và các thiết bị khác</w:t>
      </w:r>
      <w:r w:rsidRPr="002D286B">
        <w:rPr>
          <w:rFonts w:eastAsia="Times New Roman" w:cs="Times New Roman"/>
          <w:bCs/>
          <w:iCs/>
          <w:sz w:val="28"/>
          <w:szCs w:val="28"/>
          <w:lang w:val="sv-SE"/>
        </w:rPr>
        <w:t>;</w:t>
      </w:r>
    </w:p>
    <w:p w14:paraId="1DF5DB24" w14:textId="77777777" w:rsidR="002A4F86" w:rsidRPr="002D286B" w:rsidRDefault="002A4F86" w:rsidP="00C91F7E">
      <w:pPr>
        <w:tabs>
          <w:tab w:val="right" w:pos="9072"/>
        </w:tabs>
        <w:spacing w:after="0" w:line="312" w:lineRule="auto"/>
        <w:jc w:val="both"/>
        <w:rPr>
          <w:rFonts w:eastAsia="Times New Roman" w:cs="Times New Roman"/>
          <w:bCs/>
          <w:iCs/>
          <w:sz w:val="28"/>
          <w:szCs w:val="28"/>
          <w:lang w:val="sv-SE"/>
        </w:rPr>
      </w:pPr>
      <w:r w:rsidRPr="002D286B">
        <w:rPr>
          <w:rFonts w:eastAsia="Times New Roman" w:cs="Times New Roman"/>
          <w:bCs/>
          <w:iCs/>
          <w:sz w:val="28"/>
          <w:szCs w:val="28"/>
          <w:lang w:val="sv-SE"/>
        </w:rPr>
        <w:t xml:space="preserve">- Môn cầu lông: Sân cầu lông, bộ trụ; lưới, vợt, quả cầu lông, bảng lật tỷ số </w:t>
      </w:r>
      <w:r w:rsidRPr="002D286B">
        <w:rPr>
          <w:rFonts w:eastAsia="Times New Roman" w:cs="Times New Roman"/>
          <w:sz w:val="28"/>
          <w:szCs w:val="28"/>
          <w:lang w:val="sv-SE"/>
        </w:rPr>
        <w:t>và các và các thiết bị khác</w:t>
      </w:r>
      <w:r w:rsidRPr="002D286B">
        <w:rPr>
          <w:rFonts w:eastAsia="Times New Roman" w:cs="Times New Roman"/>
          <w:bCs/>
          <w:iCs/>
          <w:sz w:val="28"/>
          <w:szCs w:val="28"/>
          <w:lang w:val="sv-SE"/>
        </w:rPr>
        <w:t>;</w:t>
      </w:r>
    </w:p>
    <w:p w14:paraId="7BE4AD3F" w14:textId="77777777" w:rsidR="002A4F86" w:rsidRPr="002D286B" w:rsidRDefault="002A4F86" w:rsidP="00C91F7E">
      <w:pPr>
        <w:tabs>
          <w:tab w:val="right" w:pos="9072"/>
        </w:tabs>
        <w:spacing w:after="0" w:line="312" w:lineRule="auto"/>
        <w:jc w:val="both"/>
        <w:rPr>
          <w:rFonts w:eastAsia="Times New Roman" w:cs="Times New Roman"/>
          <w:bCs/>
          <w:iCs/>
          <w:sz w:val="28"/>
          <w:szCs w:val="28"/>
          <w:lang w:val="sv-SE"/>
        </w:rPr>
      </w:pPr>
      <w:r w:rsidRPr="002D286B">
        <w:rPr>
          <w:rFonts w:eastAsia="Times New Roman" w:cs="Times New Roman"/>
          <w:bCs/>
          <w:iCs/>
          <w:sz w:val="28"/>
          <w:szCs w:val="28"/>
          <w:lang w:val="sv-SE"/>
        </w:rPr>
        <w:t>- Môn bóng chuyền: Sân bóng chuyền; trụ, lưới, bóng chuyền; bảng lật tỷ số, sa bàn chiến thuật</w:t>
      </w:r>
      <w:r w:rsidRPr="002D286B">
        <w:rPr>
          <w:rFonts w:eastAsia="Times New Roman" w:cs="Times New Roman"/>
          <w:sz w:val="28"/>
          <w:szCs w:val="28"/>
          <w:lang w:val="sv-SE"/>
        </w:rPr>
        <w:t xml:space="preserve"> và các thiết bị khác</w:t>
      </w:r>
      <w:r w:rsidRPr="002D286B">
        <w:rPr>
          <w:rFonts w:eastAsia="Times New Roman" w:cs="Times New Roman"/>
          <w:bCs/>
          <w:iCs/>
          <w:sz w:val="28"/>
          <w:szCs w:val="28"/>
          <w:lang w:val="sv-SE"/>
        </w:rPr>
        <w:t>;</w:t>
      </w:r>
    </w:p>
    <w:p w14:paraId="0ED73A6F" w14:textId="77777777" w:rsidR="002A4F86" w:rsidRPr="002D286B" w:rsidRDefault="002A4F86" w:rsidP="00C91F7E">
      <w:pPr>
        <w:tabs>
          <w:tab w:val="right" w:pos="9072"/>
        </w:tabs>
        <w:spacing w:after="0" w:line="312" w:lineRule="auto"/>
        <w:jc w:val="both"/>
        <w:rPr>
          <w:rFonts w:eastAsia="Times New Roman" w:cs="Times New Roman"/>
          <w:bCs/>
          <w:iCs/>
          <w:sz w:val="28"/>
          <w:szCs w:val="28"/>
          <w:lang w:val="sv-SE"/>
        </w:rPr>
      </w:pPr>
      <w:r w:rsidRPr="002D286B">
        <w:rPr>
          <w:rFonts w:eastAsia="Times New Roman" w:cs="Times New Roman"/>
          <w:bCs/>
          <w:iCs/>
          <w:sz w:val="28"/>
          <w:szCs w:val="28"/>
          <w:lang w:val="sv-SE"/>
        </w:rPr>
        <w:t xml:space="preserve">- Môn bóng rổ: Sân bóng rổ, trụ bóng rổ; bảng lật tỷ số, sa bàn chiến thuật </w:t>
      </w:r>
      <w:r w:rsidRPr="002D286B">
        <w:rPr>
          <w:rFonts w:eastAsia="Times New Roman" w:cs="Times New Roman"/>
          <w:sz w:val="28"/>
          <w:szCs w:val="28"/>
          <w:lang w:val="sv-SE"/>
        </w:rPr>
        <w:t>và các thiết bị khác</w:t>
      </w:r>
      <w:r w:rsidRPr="002D286B">
        <w:rPr>
          <w:rFonts w:eastAsia="Times New Roman" w:cs="Times New Roman"/>
          <w:bCs/>
          <w:iCs/>
          <w:sz w:val="28"/>
          <w:szCs w:val="28"/>
          <w:lang w:val="sv-SE"/>
        </w:rPr>
        <w:t>;</w:t>
      </w:r>
    </w:p>
    <w:p w14:paraId="71E96134" w14:textId="77777777" w:rsidR="002A4F86" w:rsidRPr="002D286B" w:rsidRDefault="002A4F86" w:rsidP="00C91F7E">
      <w:pPr>
        <w:tabs>
          <w:tab w:val="right" w:pos="9072"/>
        </w:tabs>
        <w:spacing w:after="0" w:line="312" w:lineRule="auto"/>
        <w:jc w:val="both"/>
        <w:rPr>
          <w:rFonts w:eastAsia="Times New Roman" w:cs="Times New Roman"/>
          <w:bCs/>
          <w:iCs/>
          <w:sz w:val="28"/>
          <w:szCs w:val="28"/>
          <w:lang w:val="sv-SE"/>
        </w:rPr>
      </w:pPr>
      <w:r w:rsidRPr="002D286B">
        <w:rPr>
          <w:rFonts w:eastAsia="Times New Roman" w:cs="Times New Roman"/>
          <w:bCs/>
          <w:iCs/>
          <w:sz w:val="28"/>
          <w:szCs w:val="28"/>
          <w:lang w:val="sv-SE"/>
        </w:rPr>
        <w:t>- Môn bóng đá: Sân bóng đá, khung thành, bóng đá, thẻ phạt, bảng lật tỷ số, sa bàn chiến thuật và các thiết bị khác</w:t>
      </w:r>
      <w:r w:rsidRPr="002D286B">
        <w:rPr>
          <w:rFonts w:eastAsia="Times New Roman" w:cs="Times New Roman"/>
          <w:iCs/>
          <w:sz w:val="28"/>
          <w:szCs w:val="28"/>
          <w:lang w:val="sv-SE"/>
        </w:rPr>
        <w:t>;</w:t>
      </w:r>
    </w:p>
    <w:p w14:paraId="21430087" w14:textId="77777777" w:rsidR="002A4F86" w:rsidRPr="002D286B" w:rsidRDefault="002A4F86" w:rsidP="00C91F7E">
      <w:pPr>
        <w:tabs>
          <w:tab w:val="right" w:pos="9072"/>
        </w:tabs>
        <w:spacing w:after="0" w:line="312" w:lineRule="auto"/>
        <w:jc w:val="both"/>
        <w:rPr>
          <w:rFonts w:eastAsia="Times New Roman" w:cs="Times New Roman"/>
          <w:bCs/>
          <w:iCs/>
          <w:spacing w:val="-6"/>
          <w:sz w:val="28"/>
          <w:szCs w:val="28"/>
          <w:lang w:val="sv-SE"/>
        </w:rPr>
      </w:pPr>
      <w:r w:rsidRPr="002D286B">
        <w:rPr>
          <w:rFonts w:eastAsia="Times New Roman" w:cs="Times New Roman"/>
          <w:bCs/>
          <w:iCs/>
          <w:spacing w:val="-6"/>
          <w:sz w:val="28"/>
          <w:szCs w:val="28"/>
          <w:lang w:val="sv-SE"/>
        </w:rPr>
        <w:t>- Môn bóng bàn: Phòng tập; bàn, vợt, bóng, bảng lật tỷ số và các thiết bị khác.</w:t>
      </w:r>
    </w:p>
    <w:p w14:paraId="2277FF9B" w14:textId="77777777" w:rsidR="002A4F86" w:rsidRPr="002D286B" w:rsidRDefault="002A4F86" w:rsidP="00C91F7E">
      <w:pPr>
        <w:tabs>
          <w:tab w:val="right" w:pos="9072"/>
        </w:tabs>
        <w:spacing w:after="0" w:line="312" w:lineRule="auto"/>
        <w:jc w:val="both"/>
        <w:rPr>
          <w:rFonts w:eastAsia="Times New Roman" w:cs="Times New Roman"/>
          <w:bCs/>
          <w:iCs/>
          <w:spacing w:val="-6"/>
          <w:sz w:val="28"/>
          <w:szCs w:val="28"/>
          <w:lang w:val="sv-SE"/>
        </w:rPr>
      </w:pPr>
      <w:r w:rsidRPr="002D286B">
        <w:rPr>
          <w:rFonts w:eastAsia="Times New Roman" w:cs="Times New Roman"/>
          <w:bCs/>
          <w:iCs/>
          <w:spacing w:val="-6"/>
          <w:sz w:val="28"/>
          <w:szCs w:val="28"/>
          <w:lang w:val="sv-SE"/>
        </w:rPr>
        <w:t>3.  Các điều kiện khác</w:t>
      </w:r>
    </w:p>
    <w:p w14:paraId="70959880" w14:textId="77777777" w:rsidR="002A4F86" w:rsidRPr="002D286B" w:rsidRDefault="002A4F86" w:rsidP="00C91F7E">
      <w:pPr>
        <w:tabs>
          <w:tab w:val="right" w:pos="9072"/>
        </w:tabs>
        <w:spacing w:after="0" w:line="312" w:lineRule="auto"/>
        <w:jc w:val="both"/>
        <w:rPr>
          <w:rFonts w:eastAsia="Times New Roman" w:cs="Times New Roman"/>
          <w:bCs/>
          <w:iCs/>
          <w:sz w:val="28"/>
          <w:szCs w:val="28"/>
          <w:lang w:val="sv-SE"/>
        </w:rPr>
      </w:pPr>
      <w:r w:rsidRPr="002D286B">
        <w:rPr>
          <w:rFonts w:eastAsia="Times New Roman" w:cs="Times New Roman"/>
          <w:bCs/>
          <w:iCs/>
          <w:sz w:val="28"/>
          <w:szCs w:val="28"/>
          <w:lang w:val="sv-SE"/>
        </w:rPr>
        <w:t xml:space="preserve">Khuyến khích các cơ sở giáo dục nghề nghiệp, cơ sở giáo dục đại học có đăng ký hoạt động giáo dục nghề nghiệp đầu tư phòng học và các điều kiện khác để có thể </w:t>
      </w:r>
      <w:r w:rsidRPr="002D286B">
        <w:rPr>
          <w:rFonts w:eastAsia="Times New Roman" w:cs="Times New Roman"/>
          <w:bCs/>
          <w:iCs/>
          <w:sz w:val="28"/>
          <w:szCs w:val="28"/>
          <w:lang w:val="sv-SE"/>
        </w:rPr>
        <w:lastRenderedPageBreak/>
        <w:t>tổ chức giảng dạy môn học hoặc một số nội dung của môn học theo hình thức trực tuyến.</w:t>
      </w:r>
    </w:p>
    <w:p w14:paraId="3608535F" w14:textId="77777777" w:rsidR="002A4F86" w:rsidRPr="002D286B" w:rsidRDefault="002A4F86" w:rsidP="00C91F7E">
      <w:pPr>
        <w:spacing w:after="0" w:line="312" w:lineRule="auto"/>
        <w:jc w:val="both"/>
        <w:rPr>
          <w:rFonts w:eastAsia="Times New Roman" w:cs="Times New Roman"/>
          <w:b/>
          <w:sz w:val="28"/>
          <w:szCs w:val="28"/>
          <w:lang w:val="sv-SE"/>
        </w:rPr>
      </w:pPr>
      <w:r w:rsidRPr="002D286B">
        <w:rPr>
          <w:rFonts w:eastAsia="Times New Roman" w:cs="Times New Roman"/>
          <w:b/>
          <w:sz w:val="28"/>
          <w:szCs w:val="28"/>
          <w:lang w:val="sv-SE"/>
        </w:rPr>
        <w:t>V. Phương pháp đánh giá</w:t>
      </w:r>
    </w:p>
    <w:p w14:paraId="78733A80" w14:textId="77777777" w:rsidR="002A4F86" w:rsidRPr="002D286B" w:rsidRDefault="002A4F86" w:rsidP="00C91F7E">
      <w:pPr>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77983C47" w14:textId="77777777" w:rsidR="002A4F86" w:rsidRPr="002D286B" w:rsidRDefault="002A4F86" w:rsidP="00C91F7E">
      <w:pPr>
        <w:spacing w:after="0" w:line="312" w:lineRule="auto"/>
        <w:jc w:val="both"/>
        <w:rPr>
          <w:rFonts w:eastAsia="Times New Roman" w:cs="Times New Roman"/>
          <w:sz w:val="28"/>
          <w:szCs w:val="28"/>
          <w:lang w:val="sv-SE"/>
        </w:rPr>
      </w:pPr>
      <w:r w:rsidRPr="002D286B">
        <w:rPr>
          <w:rFonts w:eastAsia="Times New Roman" w:cs="Times New Roman"/>
          <w:b/>
          <w:bCs/>
          <w:sz w:val="28"/>
          <w:szCs w:val="28"/>
          <w:lang w:val="sv-SE"/>
        </w:rPr>
        <w:t>VI. Hướng dẫn thực hiện môn học</w:t>
      </w:r>
    </w:p>
    <w:p w14:paraId="264D72B2"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1. Phạm vi áp dụng môn học</w:t>
      </w:r>
    </w:p>
    <w:p w14:paraId="0435D6BB"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Môn học Giáo dục thể chất là một trong các môn học bắt buộc thuộc khối các môn học chung trong chương trình đào tạo trình độ trung cấp theo quy định của Bộ Lao động - Thương binh và Xã hội để giảng dạy.</w:t>
      </w:r>
    </w:p>
    <w:p w14:paraId="207B8307"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Người học là đối tượng tuyển sinh hệ tốt nghiệp trung học cơ sở bắt buộc học toàn bộ chương trình môn học này.</w:t>
      </w:r>
    </w:p>
    <w:p w14:paraId="3D5E54C5"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2. Miễn trừ, bảo lưu kết quả học tập môn học</w:t>
      </w:r>
    </w:p>
    <w:p w14:paraId="66E6F05E" w14:textId="77777777" w:rsidR="002A4F86" w:rsidRPr="002D286B" w:rsidRDefault="002A4F86" w:rsidP="00E64D0A">
      <w:pPr>
        <w:numPr>
          <w:ilvl w:val="0"/>
          <w:numId w:val="96"/>
        </w:numPr>
        <w:shd w:val="clear" w:color="auto" w:fill="FFFFFF"/>
        <w:tabs>
          <w:tab w:val="left" w:pos="360"/>
        </w:tabs>
        <w:spacing w:after="0" w:line="312" w:lineRule="auto"/>
        <w:jc w:val="both"/>
        <w:rPr>
          <w:rFonts w:eastAsia="Times New Roman" w:cs="Times New Roman"/>
          <w:bCs/>
          <w:sz w:val="28"/>
          <w:szCs w:val="28"/>
          <w:lang w:val="sv-SE"/>
        </w:rPr>
      </w:pPr>
      <w:r w:rsidRPr="002D286B">
        <w:rPr>
          <w:rFonts w:eastAsia="Times New Roman" w:cs="Times New Roman"/>
          <w:bCs/>
          <w:sz w:val="28"/>
          <w:szCs w:val="28"/>
          <w:lang w:val="sv-SE"/>
        </w:rPr>
        <w:t>Việc miễn trừ, bảo lưu kết quả học tập môn học được thực hiện theo Thông tư số 09/2017/TT-BLĐTBXH.</w:t>
      </w:r>
    </w:p>
    <w:p w14:paraId="44A02814" w14:textId="77777777" w:rsidR="002A4F86" w:rsidRPr="002D286B" w:rsidRDefault="002A4F86" w:rsidP="00E64D0A">
      <w:pPr>
        <w:numPr>
          <w:ilvl w:val="0"/>
          <w:numId w:val="96"/>
        </w:numPr>
        <w:shd w:val="clear" w:color="auto" w:fill="FFFFFF"/>
        <w:tabs>
          <w:tab w:val="left" w:pos="360"/>
        </w:tabs>
        <w:spacing w:after="0" w:line="312" w:lineRule="auto"/>
        <w:jc w:val="both"/>
        <w:rPr>
          <w:rFonts w:eastAsia="Times New Roman" w:cs="Times New Roman"/>
          <w:sz w:val="28"/>
          <w:szCs w:val="28"/>
          <w:lang w:val="nl-NL"/>
        </w:rPr>
      </w:pPr>
      <w:r w:rsidRPr="002D286B">
        <w:rPr>
          <w:rFonts w:eastAsia="Times New Roman" w:cs="Times New Roman"/>
          <w:bCs/>
          <w:sz w:val="28"/>
          <w:szCs w:val="28"/>
          <w:lang w:val="nl-NL"/>
        </w:rPr>
        <w:t xml:space="preserve">Người học là đối tượng tuyển sinh hệ tốt nghiệp trung học cơ sở bắt buộc học toàn bộ chương trình môn học này. </w:t>
      </w:r>
      <w:r w:rsidRPr="002D286B">
        <w:rPr>
          <w:rFonts w:eastAsia="Times New Roman" w:cs="Times New Roman"/>
          <w:sz w:val="28"/>
          <w:szCs w:val="28"/>
          <w:lang w:val="nl-NL"/>
        </w:rPr>
        <w:t>Người học đã có bằng tốt nghiệp trung học phổ thông, Hiệu trưởng nhà trường xem xét, quyết định cho người học được miễn học những nội dung đã được học ở chương trình trung học phổ thông.</w:t>
      </w:r>
    </w:p>
    <w:p w14:paraId="4F2E709D"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b/>
          <w:bCs/>
          <w:sz w:val="28"/>
          <w:szCs w:val="28"/>
          <w:lang w:val="nl-NL"/>
        </w:rPr>
        <w:t>3. Hướng dẫn về phương pháp giảng dạy, học tập môn học</w:t>
      </w:r>
    </w:p>
    <w:p w14:paraId="43A31FB6"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Đối với giáo viên: Giáo viên vận dụng linh hoạt các phương pháp dạy học; lấy người học làm trung tâm; tổ chức các hoạt động giảng dạy bài tập đa dạng với sự hỗ trợ giáo viên trang thiết bị, phục vụ mục tiêu bài học.</w:t>
      </w:r>
    </w:p>
    <w:p w14:paraId="64045970"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Đối với người học: Thao tác theo hướng dẫn của giáo viên.</w:t>
      </w:r>
    </w:p>
    <w:p w14:paraId="15E8131A"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Khuyến khích việc tự học và rèn luyện thể thao hàng ngày</w:t>
      </w:r>
    </w:p>
    <w:p w14:paraId="03319820"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trung cấp.</w:t>
      </w:r>
    </w:p>
    <w:p w14:paraId="20A5C8A3" w14:textId="77777777" w:rsidR="002A4F86" w:rsidRPr="002D286B" w:rsidRDefault="002A4F86" w:rsidP="00C91F7E">
      <w:pPr>
        <w:tabs>
          <w:tab w:val="left" w:pos="709"/>
        </w:tabs>
        <w:spacing w:after="0" w:line="312" w:lineRule="auto"/>
        <w:jc w:val="both"/>
        <w:rPr>
          <w:rFonts w:eastAsia="Times New Roman" w:cs="Times New Roman"/>
          <w:b/>
          <w:sz w:val="28"/>
          <w:szCs w:val="28"/>
          <w:lang w:val="sv-SE"/>
        </w:rPr>
      </w:pPr>
      <w:bookmarkStart w:id="30" w:name="_Hlk523214827"/>
      <w:r w:rsidRPr="002D286B">
        <w:rPr>
          <w:rFonts w:eastAsia="Times New Roman" w:cs="Times New Roman"/>
          <w:b/>
          <w:sz w:val="28"/>
          <w:szCs w:val="28"/>
          <w:lang w:val="sv-SE"/>
        </w:rPr>
        <w:t>4. Tài liệu tham khảo</w:t>
      </w:r>
    </w:p>
    <w:bookmarkEnd w:id="30"/>
    <w:p w14:paraId="130ED3DC"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 Nghị định số 11/2015/NĐ-CP ngày 32/01/2015 của Chính phủ Quy định về Giáo dục thể chất và hoạt động thể thao trong nhà trường.</w:t>
      </w:r>
    </w:p>
    <w:p w14:paraId="3AE263B5"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lastRenderedPageBreak/>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1A17E6DB"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3. Trường Đại học Thể dục thể thao Bắc Ninh: Giáo trình Cầu lông, Nhà Xuất bản Thể dục thể thao, năm 2000.</w:t>
      </w:r>
    </w:p>
    <w:p w14:paraId="220019B5"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4. Trường Đại học Thể dục thể thao Bắc Ninh: Giáo trình Bơi thể thao, Nhà Xuất bản Thể dục thể thao, năm 2015.</w:t>
      </w:r>
    </w:p>
    <w:p w14:paraId="78E6E66E"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5. Trường Đại học Thể dục thể thao Bắc Ninh: Giáo trình Thể dục, Nhà Xuất bản Thể dục thể thao, năm 2009.</w:t>
      </w:r>
    </w:p>
    <w:p w14:paraId="4D22F435"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6. Trường Đại học Thể dục thể thao Bắc Ninh: Giáo trình Bóng chuyền, Nhà xuất bản Thể dục thể thao, năm 2006.</w:t>
      </w:r>
    </w:p>
    <w:p w14:paraId="50FF84F9"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7. Trường Đại học Thể dục thể thao Bắc Ninh: Điền kinh (sách giáo khoa), năm 2006.</w:t>
      </w:r>
    </w:p>
    <w:p w14:paraId="759D17A0"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8. Trường Đại học Thể dục thể thao Bắc Ninh: Giáo trình Bóng đá, Nhà Xuất bản Thể dục thể thao, năm 2007.</w:t>
      </w:r>
    </w:p>
    <w:p w14:paraId="26A046CB"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9. Trường Đại học Thể dục thể thao Bắc Ninh: Giáo trình Bơi thể thao, Nhà Xuất bản Thể dục thể thao, năm 2015.</w:t>
      </w:r>
    </w:p>
    <w:p w14:paraId="6DC8A259"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10. Trường Đại học Thể dục thể thao TP. Hồ Chí Minh: Giáo trình điền kinh, Nhà Xuất bản Đại học Quốc gia TP. Hồ Chí Minh, năm 2016.</w:t>
      </w:r>
    </w:p>
    <w:p w14:paraId="450930E9"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11. Trường Đại học Thể dục thể thao TP. Hồ Chí Minh: Giáo trình bóng rổ, Nhà Xuất bản Đại học Quốc gia TP. Hồ Chí Minh, năm 2016.</w:t>
      </w:r>
    </w:p>
    <w:p w14:paraId="0CA628CC"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12. Trường Đại học Thể dục thể thao TP. Hồ Chí Minh: Giáo trình bóng đá, Nhà Xuất bản Đại học Quốc gia TP. Hồ Chí Minh, năm 2017.</w:t>
      </w:r>
    </w:p>
    <w:p w14:paraId="5D77DEE4"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13. Trường Đại học Thể dục thể thao TP. Hồ Chí Minh: Giáo trình bơi lội (tập 1, tập 2), Nhà Xuất bản Đại học Quốc gia TP. Hồ Chí Minh, năm 2016.</w:t>
      </w:r>
    </w:p>
    <w:p w14:paraId="5AAEC74A"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14. Trường Đại học Thể dục thể thao TP. Hồ Chí Minh: Giáo trình bóng bàn, Nhà Xuất bản Đại học Quốc gia TP. Hồ Chí Minh, năm 2014.</w:t>
      </w:r>
    </w:p>
    <w:p w14:paraId="7E204263"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15. Trường Đại học Sư phạm thể dục thể thao TP. Hồ Chí Minh: Giáo trình Điền kinh, năm 2016.</w:t>
      </w:r>
    </w:p>
    <w:p w14:paraId="369FCE5F"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16. Trường Đại học Sư phạm thể dục thể thao Thành phố Hồ Chí Minh: Giáo trình Bóng chuyền, Nhà Xuất bản Đại học Quốc gia Thành phố Hồ Chí Minh, năm 2014.</w:t>
      </w:r>
    </w:p>
    <w:p w14:paraId="2BBCD679"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17. Trường Đại học Thể dục thể thao Đà Nẵng: Giáo trình thể dục (tập 1, tập 2) Nhà Xuất bản Thể dục thể thao, năm 2014.</w:t>
      </w:r>
    </w:p>
    <w:p w14:paraId="067CB022"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lastRenderedPageBreak/>
        <w:t>18. Trường Đại học Thể dục thể thao Đà Nẵng: Giáo trình điền kinh, Nhà Xuất bản Thể dục thể thao, năm 2014.</w:t>
      </w:r>
    </w:p>
    <w:p w14:paraId="787DC976" w14:textId="77777777" w:rsidR="002A4F86" w:rsidRPr="002D286B" w:rsidRDefault="002A4F86" w:rsidP="00C91F7E">
      <w:pPr>
        <w:tabs>
          <w:tab w:val="right" w:pos="9072"/>
        </w:tabs>
        <w:spacing w:after="0" w:line="312" w:lineRule="auto"/>
        <w:jc w:val="both"/>
        <w:rPr>
          <w:rFonts w:eastAsia="Times New Roman" w:cs="Times New Roman"/>
          <w:sz w:val="28"/>
          <w:szCs w:val="28"/>
          <w:lang w:val="sv-SE"/>
        </w:rPr>
      </w:pPr>
      <w:r w:rsidRPr="002D286B">
        <w:rPr>
          <w:rFonts w:eastAsia="Times New Roman" w:cs="Times New Roman"/>
          <w:sz w:val="28"/>
          <w:szCs w:val="28"/>
          <w:lang w:val="sv-SE"/>
        </w:rPr>
        <w:t>19. Trường Đại học Thể dục thể thao Đà Nẵng: Giáo trình bóng bàn, Nhà Xuất bản Thể dục thể thao, năm 2015.</w:t>
      </w:r>
    </w:p>
    <w:p w14:paraId="0CA6AE27" w14:textId="77777777" w:rsidR="002A4F86" w:rsidRPr="002D286B" w:rsidRDefault="002A4F86" w:rsidP="00C91F7E">
      <w:pPr>
        <w:spacing w:after="0" w:line="312" w:lineRule="auto"/>
        <w:rPr>
          <w:rFonts w:eastAsia="Times New Roman" w:cs="Times New Roman"/>
          <w:b/>
          <w:sz w:val="28"/>
          <w:szCs w:val="28"/>
          <w:lang w:val="nl-NL"/>
        </w:rPr>
      </w:pPr>
      <w:r w:rsidRPr="002D286B">
        <w:rPr>
          <w:rFonts w:eastAsia="Times New Roman" w:cs="Times New Roman"/>
          <w:b/>
          <w:sz w:val="28"/>
          <w:szCs w:val="28"/>
          <w:lang w:val="nl-NL"/>
        </w:rPr>
        <w:br w:type="page"/>
      </w:r>
    </w:p>
    <w:p w14:paraId="7173D26D" w14:textId="77777777" w:rsidR="002A4F86" w:rsidRPr="002D286B" w:rsidRDefault="002A4F86" w:rsidP="00C91F7E">
      <w:pPr>
        <w:shd w:val="clear" w:color="auto" w:fill="FFFFFF"/>
        <w:spacing w:after="0" w:line="312" w:lineRule="auto"/>
        <w:jc w:val="center"/>
        <w:rPr>
          <w:rFonts w:eastAsia="Times New Roman" w:cs="Times New Roman"/>
          <w:b/>
          <w:sz w:val="28"/>
          <w:szCs w:val="28"/>
          <w:lang w:val="nl-NL"/>
        </w:rPr>
      </w:pPr>
      <w:r w:rsidRPr="002D286B">
        <w:rPr>
          <w:rFonts w:eastAsia="Times New Roman" w:cs="Times New Roman"/>
          <w:b/>
          <w:sz w:val="28"/>
          <w:szCs w:val="28"/>
          <w:lang w:val="nl-NL"/>
        </w:rPr>
        <w:lastRenderedPageBreak/>
        <w:t>CHƯƠNG TRÌNH MÔN HỌC</w:t>
      </w:r>
    </w:p>
    <w:p w14:paraId="035C8BA6" w14:textId="77777777" w:rsidR="002A4F86" w:rsidRPr="002D286B" w:rsidRDefault="002A4F86" w:rsidP="00C91F7E">
      <w:pPr>
        <w:spacing w:after="0" w:line="312" w:lineRule="auto"/>
        <w:jc w:val="center"/>
        <w:rPr>
          <w:rFonts w:eastAsia="Times New Roman" w:cs="Times New Roman"/>
          <w:i/>
          <w:sz w:val="28"/>
          <w:szCs w:val="28"/>
          <w:lang w:val="nl-NL"/>
        </w:rPr>
      </w:pPr>
      <w:r w:rsidRPr="002D286B">
        <w:rPr>
          <w:rFonts w:eastAsia="Times New Roman" w:cs="Times New Roman"/>
          <w:i/>
          <w:sz w:val="28"/>
          <w:szCs w:val="28"/>
          <w:lang w:val="nl-NL"/>
        </w:rPr>
        <w:t xml:space="preserve">(Theo TT Số: 10/2018/TT-BLĐTBXH </w:t>
      </w:r>
      <w:r w:rsidRPr="002D286B">
        <w:rPr>
          <w:rFonts w:eastAsia="Times New Roman" w:cs="Times New Roman"/>
          <w:i/>
          <w:iCs/>
          <w:sz w:val="28"/>
          <w:szCs w:val="28"/>
          <w:lang w:val="nl-NL"/>
        </w:rPr>
        <w:t>ngày  26 tháng 9 năm 2018</w:t>
      </w:r>
      <w:r w:rsidRPr="002D286B">
        <w:rPr>
          <w:rFonts w:eastAsia="Times New Roman" w:cs="Times New Roman"/>
          <w:i/>
          <w:sz w:val="28"/>
          <w:szCs w:val="28"/>
          <w:lang w:val="nl-NL"/>
        </w:rPr>
        <w:t xml:space="preserve"> </w:t>
      </w:r>
      <w:r w:rsidRPr="002D286B">
        <w:rPr>
          <w:rFonts w:eastAsia="Times New Roman" w:cs="Times New Roman"/>
          <w:i/>
          <w:iCs/>
          <w:sz w:val="28"/>
          <w:szCs w:val="28"/>
          <w:lang w:val="nl-NL"/>
        </w:rPr>
        <w:t>Quy định chương trình, tổ chức dạy học và đánh giá kết quả học tập môn học Giáo dục quốc phòng và an ninh thuộc khối các môn học chung trong chương trình đào tạo trình độ trung cấp, trình độ cao đẳng)</w:t>
      </w:r>
    </w:p>
    <w:p w14:paraId="10661016" w14:textId="77777777" w:rsidR="002A4F86" w:rsidRPr="00776EE2" w:rsidRDefault="002A4F86" w:rsidP="00C91F7E">
      <w:pPr>
        <w:shd w:val="clear" w:color="auto" w:fill="FFFFFF"/>
        <w:tabs>
          <w:tab w:val="left" w:pos="709"/>
        </w:tabs>
        <w:spacing w:after="0" w:line="312" w:lineRule="auto"/>
        <w:ind w:firstLine="720"/>
        <w:jc w:val="both"/>
        <w:rPr>
          <w:b/>
          <w:sz w:val="28"/>
          <w:szCs w:val="28"/>
        </w:rPr>
      </w:pPr>
      <w:r w:rsidRPr="00776EE2">
        <w:rPr>
          <w:b/>
          <w:sz w:val="28"/>
          <w:szCs w:val="28"/>
        </w:rPr>
        <w:t>Tên môn học: Giáo dục quốc phòng và an ninh</w:t>
      </w:r>
    </w:p>
    <w:p w14:paraId="3683D8FC"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Mã môn học: MH 04</w:t>
      </w:r>
    </w:p>
    <w:p w14:paraId="7B280FD7" w14:textId="77777777" w:rsidR="002A4F86" w:rsidRPr="002D286B" w:rsidRDefault="002A4F86" w:rsidP="00C91F7E">
      <w:pPr>
        <w:spacing w:after="0" w:line="312" w:lineRule="auto"/>
        <w:ind w:firstLine="720"/>
        <w:jc w:val="both"/>
        <w:rPr>
          <w:rFonts w:eastAsia="Times New Roman" w:cs="Times New Roman"/>
          <w:spacing w:val="-4"/>
          <w:sz w:val="28"/>
          <w:szCs w:val="28"/>
          <w:lang w:val="sv-SE"/>
        </w:rPr>
      </w:pPr>
      <w:r w:rsidRPr="002D286B">
        <w:rPr>
          <w:rFonts w:eastAsia="Times New Roman" w:cs="Times New Roman"/>
          <w:b/>
          <w:sz w:val="28"/>
          <w:szCs w:val="28"/>
          <w:lang w:val="it-IT"/>
        </w:rPr>
        <w:t>Thời gian thực hiện:</w:t>
      </w:r>
      <w:r w:rsidRPr="002D286B">
        <w:rPr>
          <w:rFonts w:eastAsia="Times New Roman" w:cs="Times New Roman"/>
          <w:sz w:val="28"/>
          <w:szCs w:val="28"/>
          <w:lang w:val="it-IT"/>
        </w:rPr>
        <w:t xml:space="preserve"> 45 giờ </w:t>
      </w:r>
      <w:r w:rsidRPr="002D286B">
        <w:rPr>
          <w:rFonts w:eastAsia="Times New Roman" w:cs="Times New Roman"/>
          <w:spacing w:val="-4"/>
          <w:sz w:val="28"/>
          <w:szCs w:val="28"/>
          <w:lang w:val="it-IT"/>
        </w:rPr>
        <w:t>(lý thuyết: 2</w:t>
      </w:r>
      <w:r w:rsidRPr="002D286B">
        <w:rPr>
          <w:rFonts w:eastAsia="Times New Roman" w:cs="Times New Roman"/>
          <w:spacing w:val="-4"/>
          <w:sz w:val="28"/>
          <w:szCs w:val="28"/>
          <w:lang w:val="sv-SE"/>
        </w:rPr>
        <w:t>1</w:t>
      </w:r>
      <w:r w:rsidRPr="002D286B">
        <w:rPr>
          <w:rFonts w:eastAsia="Times New Roman" w:cs="Times New Roman"/>
          <w:spacing w:val="-4"/>
          <w:sz w:val="28"/>
          <w:szCs w:val="28"/>
          <w:lang w:val="it-IT"/>
        </w:rPr>
        <w:t xml:space="preserve"> giờ; thực hành, thảo luận, bài tập: </w:t>
      </w:r>
      <w:r w:rsidRPr="002D286B">
        <w:rPr>
          <w:rFonts w:eastAsia="Times New Roman" w:cs="Times New Roman"/>
          <w:spacing w:val="-4"/>
          <w:sz w:val="28"/>
          <w:szCs w:val="28"/>
          <w:lang w:val="sv-SE"/>
        </w:rPr>
        <w:t xml:space="preserve">21 </w:t>
      </w:r>
      <w:r w:rsidRPr="002D286B">
        <w:rPr>
          <w:rFonts w:eastAsia="Times New Roman" w:cs="Times New Roman"/>
          <w:spacing w:val="-4"/>
          <w:sz w:val="28"/>
          <w:szCs w:val="28"/>
          <w:lang w:val="it-IT"/>
        </w:rPr>
        <w:t xml:space="preserve">giờ; </w:t>
      </w:r>
      <w:r w:rsidRPr="002D286B">
        <w:rPr>
          <w:rFonts w:eastAsia="Times New Roman" w:cs="Times New Roman"/>
          <w:spacing w:val="-4"/>
          <w:sz w:val="28"/>
          <w:szCs w:val="28"/>
          <w:lang w:val="sv-SE"/>
        </w:rPr>
        <w:t>kiểm tra: 03 giờ)</w:t>
      </w:r>
    </w:p>
    <w:p w14:paraId="4AF49235"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I. Vị trí, tính chất của môn học</w:t>
      </w:r>
    </w:p>
    <w:p w14:paraId="2399D2B3" w14:textId="77777777" w:rsidR="002A4F86" w:rsidRPr="002D286B" w:rsidRDefault="002A4F86" w:rsidP="00C91F7E">
      <w:pPr>
        <w:spacing w:after="0" w:line="312" w:lineRule="auto"/>
        <w:ind w:firstLine="720"/>
        <w:jc w:val="both"/>
        <w:rPr>
          <w:rFonts w:eastAsia="Times New Roman" w:cs="Times New Roman"/>
          <w:b/>
          <w:bCs/>
          <w:sz w:val="28"/>
          <w:szCs w:val="28"/>
          <w:lang w:val="sv-SE"/>
        </w:rPr>
      </w:pPr>
      <w:r w:rsidRPr="002D286B">
        <w:rPr>
          <w:rFonts w:eastAsia="Times New Roman" w:cs="Times New Roman"/>
          <w:b/>
          <w:bCs/>
          <w:sz w:val="28"/>
          <w:szCs w:val="28"/>
          <w:lang w:val="sv-SE"/>
        </w:rPr>
        <w:t xml:space="preserve">1. Vị trí </w:t>
      </w:r>
    </w:p>
    <w:p w14:paraId="5F34CF87" w14:textId="77777777" w:rsidR="002A4F86" w:rsidRPr="002D286B" w:rsidRDefault="002A4F86" w:rsidP="00C91F7E">
      <w:pPr>
        <w:spacing w:after="0" w:line="312" w:lineRule="auto"/>
        <w:ind w:firstLine="720"/>
        <w:jc w:val="both"/>
        <w:rPr>
          <w:rFonts w:eastAsia="Times New Roman" w:cs="Times New Roman"/>
          <w:sz w:val="28"/>
          <w:szCs w:val="28"/>
          <w:shd w:val="clear" w:color="auto" w:fill="FFFFFF"/>
          <w:lang w:val="sv-SE"/>
        </w:rPr>
      </w:pPr>
      <w:r w:rsidRPr="002D286B">
        <w:rPr>
          <w:rFonts w:eastAsia="Times New Roman" w:cs="Times New Roman"/>
          <w:bCs/>
          <w:sz w:val="28"/>
          <w:szCs w:val="28"/>
          <w:lang w:val="sv-SE"/>
        </w:rPr>
        <w:t xml:space="preserve"> Môn học Giáo dục quốc phòng và an ninh là môn học điều kiện, bắt buộc thuộc khối các môn học chung trong chương trình đào tạo trung cấp.</w:t>
      </w:r>
    </w:p>
    <w:p w14:paraId="080A5838" w14:textId="77777777" w:rsidR="002A4F86" w:rsidRPr="002D286B" w:rsidRDefault="002A4F86" w:rsidP="00C91F7E">
      <w:pPr>
        <w:spacing w:after="0" w:line="312" w:lineRule="auto"/>
        <w:ind w:firstLine="720"/>
        <w:jc w:val="both"/>
        <w:rPr>
          <w:rFonts w:eastAsia="Times New Roman" w:cs="Times New Roman"/>
          <w:b/>
          <w:bCs/>
          <w:sz w:val="28"/>
          <w:szCs w:val="28"/>
          <w:lang w:val="sv-SE"/>
        </w:rPr>
      </w:pPr>
      <w:r w:rsidRPr="002D286B">
        <w:rPr>
          <w:rFonts w:eastAsia="Times New Roman" w:cs="Times New Roman"/>
          <w:b/>
          <w:bCs/>
          <w:sz w:val="28"/>
          <w:szCs w:val="28"/>
          <w:lang w:val="sv-SE"/>
        </w:rPr>
        <w:t xml:space="preserve">2. Tính chất </w:t>
      </w:r>
    </w:p>
    <w:p w14:paraId="0FE71E95" w14:textId="77777777" w:rsidR="002A4F86" w:rsidRPr="002D286B" w:rsidRDefault="002A4F86" w:rsidP="00C91F7E">
      <w:pPr>
        <w:spacing w:after="0" w:line="312" w:lineRule="auto"/>
        <w:ind w:firstLine="720"/>
        <w:jc w:val="both"/>
        <w:rPr>
          <w:rFonts w:eastAsia="Times New Roman" w:cs="Times New Roman"/>
          <w:sz w:val="28"/>
          <w:szCs w:val="28"/>
          <w:shd w:val="clear" w:color="auto" w:fill="FFFFFF"/>
          <w:lang w:val="sv-SE"/>
        </w:rPr>
      </w:pPr>
      <w:r w:rsidRPr="002D286B">
        <w:rPr>
          <w:rFonts w:eastAsia="Times New Roman" w:cs="Times New Roman"/>
          <w:bCs/>
          <w:sz w:val="28"/>
          <w:szCs w:val="28"/>
          <w:lang w:val="sv-SE"/>
        </w:rPr>
        <w:t>Chương trình môn học bao gồm những nội dung cơ bản về</w:t>
      </w:r>
      <w:r w:rsidRPr="002D286B">
        <w:rPr>
          <w:rFonts w:eastAsia="Times New Roman" w:cs="Times New Roman"/>
          <w:sz w:val="28"/>
          <w:szCs w:val="28"/>
          <w:shd w:val="clear" w:color="auto" w:fill="FFFFFF"/>
          <w:lang w:val="sv-SE"/>
        </w:rPr>
        <w:t xml:space="preserve"> xây dựng nền quốc phòng toàn dân, an ninh nhân dân; lực lượng vũ trang nhân dân; có kiến thức cơ bản về phòng thủ dân sự, rèn luyện kỹ năng quân sự, sẵn sàng tham gia bảo vệ Tổ quốc.</w:t>
      </w:r>
    </w:p>
    <w:p w14:paraId="308D037C" w14:textId="77777777" w:rsidR="002A4F86" w:rsidRPr="002D286B" w:rsidRDefault="002A4F86" w:rsidP="00C91F7E">
      <w:pPr>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II. Mục tiêu môn học</w:t>
      </w:r>
    </w:p>
    <w:p w14:paraId="2CCB7F3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Sau khi học xong môn học, người học đạt được:</w:t>
      </w:r>
    </w:p>
    <w:p w14:paraId="15DC52A6"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1. Về kiến thức</w:t>
      </w:r>
    </w:p>
    <w:p w14:paraId="405B72D6"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2D286B">
        <w:rPr>
          <w:rFonts w:eastAsia="Times New Roman" w:cs="Times New Roman"/>
          <w:sz w:val="28"/>
          <w:szCs w:val="28"/>
          <w:lang w:val="sv-SE"/>
        </w:rPr>
        <w:t>- Trình bày được</w:t>
      </w:r>
      <w:r w:rsidRPr="002D286B">
        <w:rPr>
          <w:rFonts w:eastAsia="Times New Roman" w:cs="Times New Roman"/>
          <w:bCs/>
          <w:sz w:val="28"/>
          <w:szCs w:val="28"/>
          <w:lang w:val="sv-SE"/>
        </w:rPr>
        <w:t xml:space="preserve"> những nội dung cơ bản về chiến lược “Diễn biến hoà bình”, bạo loạn lật đổ của các thế lực thù địch đối với Việt Nam; </w:t>
      </w:r>
    </w:p>
    <w:p w14:paraId="0F514EFE"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 Trình bày được những kiến thức cơ bản về xây dựng lực lượng dân quân tự vệ, dự bị động viên; xây dựng và bảo vệ chủ quyền lãnh thổ, biên giới quốc gia;</w:t>
      </w:r>
    </w:p>
    <w:p w14:paraId="3D50122F"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 xml:space="preserve">- Trình bày được một số nội dung cơ bản về dân tộc và tôn giáo; phòng chống tội phạm và tệ nạn xã hội; </w:t>
      </w:r>
    </w:p>
    <w:p w14:paraId="43D6597C"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Trình bày được một số nội dung cơ bản về đội ngũ đơn vị cấp tiểu đội, trung đội</w:t>
      </w:r>
      <w:r w:rsidRPr="002D286B">
        <w:rPr>
          <w:rFonts w:eastAsia="Times New Roman" w:cs="Times New Roman"/>
          <w:bCs/>
          <w:sz w:val="28"/>
          <w:szCs w:val="28"/>
          <w:lang w:val="sv-SE"/>
        </w:rPr>
        <w:t>;</w:t>
      </w:r>
      <w:r w:rsidRPr="002D286B">
        <w:rPr>
          <w:rFonts w:eastAsia="Times New Roman" w:cs="Times New Roman"/>
          <w:sz w:val="28"/>
          <w:szCs w:val="28"/>
          <w:lang w:val="sv-SE"/>
        </w:rPr>
        <w:t xml:space="preserve"> tác dụng, tính năng, cấu tạo và cách thức sử dụng của một số loại vũ khí bộ binh thông thường</w:t>
      </w:r>
      <w:r w:rsidRPr="002D286B">
        <w:rPr>
          <w:rFonts w:eastAsia="Times New Roman" w:cs="Times New Roman"/>
          <w:iCs/>
          <w:sz w:val="28"/>
          <w:szCs w:val="28"/>
          <w:lang w:val="sv-SE" w:bidi="he-IL"/>
        </w:rPr>
        <w:t>;</w:t>
      </w:r>
      <w:r w:rsidRPr="002D286B">
        <w:rPr>
          <w:rFonts w:eastAsia="Times New Roman" w:cs="Times New Roman"/>
          <w:sz w:val="28"/>
          <w:szCs w:val="28"/>
          <w:lang w:val="sv-SE"/>
        </w:rPr>
        <w:t xml:space="preserve"> kỹ thuật cấp cứu chuyển thương.</w:t>
      </w:r>
    </w:p>
    <w:p w14:paraId="1133BDAC"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2. Về kỹ năng</w:t>
      </w:r>
    </w:p>
    <w:p w14:paraId="090017E0"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2D286B">
        <w:rPr>
          <w:rFonts w:eastAsia="Times New Roman" w:cs="Times New Roman"/>
          <w:sz w:val="28"/>
          <w:szCs w:val="28"/>
          <w:lang w:val="sv-SE"/>
        </w:rPr>
        <w:t xml:space="preserve">- Nhận biết được một số biểu hiện, hoạt động về “Diễn biến hoà bình”, bạo loạn lật đổ của các thế lực thù địch </w:t>
      </w:r>
      <w:r w:rsidRPr="002D286B">
        <w:rPr>
          <w:rFonts w:eastAsia="Times New Roman" w:cs="Times New Roman"/>
          <w:bCs/>
          <w:sz w:val="28"/>
          <w:szCs w:val="28"/>
          <w:lang w:val="sv-SE"/>
        </w:rPr>
        <w:t>đối với Việt Nam</w:t>
      </w:r>
      <w:r w:rsidRPr="002D286B">
        <w:rPr>
          <w:rFonts w:eastAsia="Times New Roman" w:cs="Times New Roman"/>
          <w:sz w:val="28"/>
          <w:szCs w:val="28"/>
          <w:lang w:val="sv-SE"/>
        </w:rPr>
        <w:t xml:space="preserve"> hiện nay</w:t>
      </w:r>
      <w:r w:rsidRPr="002D286B">
        <w:rPr>
          <w:rFonts w:eastAsia="Times New Roman" w:cs="Times New Roman"/>
          <w:bCs/>
          <w:sz w:val="28"/>
          <w:szCs w:val="28"/>
          <w:lang w:val="sv-SE"/>
        </w:rPr>
        <w:t>;</w:t>
      </w:r>
    </w:p>
    <w:p w14:paraId="63A09C2D"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lastRenderedPageBreak/>
        <w:t xml:space="preserve">- </w:t>
      </w:r>
      <w:r w:rsidRPr="002D286B">
        <w:rPr>
          <w:rFonts w:eastAsia="Times New Roman" w:cs="Times New Roman"/>
          <w:sz w:val="28"/>
          <w:szCs w:val="28"/>
          <w:lang w:val="sv-SE"/>
        </w:rPr>
        <w:t>Nhận biết được trách nhiệm của tổ chức và cá nhân trong</w:t>
      </w:r>
      <w:r w:rsidRPr="002D286B">
        <w:rPr>
          <w:rFonts w:eastAsia="Times New Roman" w:cs="Times New Roman"/>
          <w:bCs/>
          <w:sz w:val="28"/>
          <w:szCs w:val="28"/>
          <w:lang w:val="sv-SE"/>
        </w:rPr>
        <w:t xml:space="preserve"> xây dựng lực lượng dân quân tự vệ, dự bị động viên; xây dựng và bảo vệ chủ quyền lãnh thổ, biên giới quốc gia;</w:t>
      </w:r>
    </w:p>
    <w:p w14:paraId="23946635" w14:textId="77777777" w:rsidR="002A4F86" w:rsidRPr="002D286B" w:rsidRDefault="002A4F86" w:rsidP="00C91F7E">
      <w:pPr>
        <w:shd w:val="clear" w:color="auto" w:fill="FFFFFF"/>
        <w:tabs>
          <w:tab w:val="left" w:pos="0"/>
          <w:tab w:val="left" w:pos="540"/>
        </w:tabs>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 Xác định được một số vấn đề cơ bản về dân tộc và tôn giáo; phòng chống tội phạm và tệ nạn xã hội;</w:t>
      </w:r>
    </w:p>
    <w:p w14:paraId="0F21BC66"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iCs/>
          <w:sz w:val="28"/>
          <w:szCs w:val="28"/>
          <w:lang w:val="sv-SE" w:bidi="he-IL"/>
        </w:rPr>
        <w:t xml:space="preserve">- </w:t>
      </w:r>
      <w:r w:rsidRPr="002D286B">
        <w:rPr>
          <w:rFonts w:eastAsia="Times New Roman" w:cs="Times New Roman"/>
          <w:sz w:val="28"/>
          <w:szCs w:val="28"/>
          <w:lang w:val="sv-SE"/>
        </w:rPr>
        <w:t>Thực hiện đúng các động tác trong đội ngũ đơn vị;</w:t>
      </w:r>
      <w:r w:rsidRPr="002D286B">
        <w:rPr>
          <w:rFonts w:eastAsia="Times New Roman" w:cs="Times New Roman"/>
          <w:iCs/>
          <w:sz w:val="28"/>
          <w:szCs w:val="28"/>
          <w:lang w:val="sv-SE" w:bidi="he-IL"/>
        </w:rPr>
        <w:t xml:space="preserve"> kỹ thuật sử dụng một số loại vũ khí bộ binh</w:t>
      </w:r>
      <w:r w:rsidRPr="002D286B">
        <w:rPr>
          <w:rFonts w:eastAsia="Times New Roman" w:cs="Times New Roman"/>
          <w:bCs/>
          <w:sz w:val="28"/>
          <w:szCs w:val="28"/>
          <w:lang w:val="sv-SE"/>
        </w:rPr>
        <w:t>; cấp cứu</w:t>
      </w:r>
      <w:r w:rsidRPr="002D286B">
        <w:rPr>
          <w:rFonts w:eastAsia="Times New Roman" w:cs="Times New Roman"/>
          <w:sz w:val="28"/>
          <w:szCs w:val="28"/>
          <w:lang w:val="sv-SE"/>
        </w:rPr>
        <w:t xml:space="preserve"> chuyển thương</w:t>
      </w:r>
      <w:r w:rsidRPr="002D286B">
        <w:rPr>
          <w:rFonts w:eastAsia="Times New Roman" w:cs="Times New Roman"/>
          <w:bCs/>
          <w:sz w:val="28"/>
          <w:szCs w:val="28"/>
          <w:lang w:val="sv-SE"/>
        </w:rPr>
        <w:t>.</w:t>
      </w:r>
    </w:p>
    <w:p w14:paraId="1C4550ED" w14:textId="77777777" w:rsidR="002A4F86" w:rsidRPr="002D286B" w:rsidRDefault="002A4F86" w:rsidP="00C91F7E">
      <w:pPr>
        <w:tabs>
          <w:tab w:val="left" w:pos="540"/>
        </w:tabs>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3. Về năng lực tự chủ và trách nhiệm</w:t>
      </w:r>
    </w:p>
    <w:p w14:paraId="2A3E4C98" w14:textId="77777777" w:rsidR="002A4F86" w:rsidRPr="002D286B" w:rsidRDefault="002A4F86" w:rsidP="00C91F7E">
      <w:pPr>
        <w:tabs>
          <w:tab w:val="left" w:pos="540"/>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xml:space="preserve">- Luôn có tinh thần cảnh giác cao trước những âm mưu thủ đoạn của các thế lực thù địch; chấp hành tốt mọi đường lối chủ trương của Đảng, chính sách, pháp luật của Nhà nước về công tác quốc phòng và an ninh; </w:t>
      </w:r>
    </w:p>
    <w:p w14:paraId="330D3B69" w14:textId="77777777" w:rsidR="002A4F86" w:rsidRPr="002D286B" w:rsidRDefault="002A4F86" w:rsidP="00C91F7E">
      <w:pPr>
        <w:spacing w:after="0" w:line="312" w:lineRule="auto"/>
        <w:ind w:firstLine="720"/>
        <w:jc w:val="both"/>
        <w:rPr>
          <w:rFonts w:eastAsia="Times New Roman" w:cs="Times New Roman"/>
          <w:sz w:val="28"/>
          <w:szCs w:val="28"/>
          <w:lang w:val="sv-SE"/>
        </w:rPr>
      </w:pPr>
      <w:bookmarkStart w:id="31" w:name="_Hlk519665825"/>
      <w:r w:rsidRPr="002D286B">
        <w:rPr>
          <w:rFonts w:eastAsia="Times New Roman" w:cs="Times New Roman"/>
          <w:bCs/>
          <w:sz w:val="28"/>
          <w:szCs w:val="28"/>
          <w:lang w:val="sv-SE"/>
        </w:rPr>
        <w:t>- Rèn luyện bản lĩnh chính trị, đạo đức, hình thành lối sống có kỷ luật, có ý thức tự giác và tác phong nhanh nhẹn trong các hoạt động</w:t>
      </w:r>
      <w:bookmarkEnd w:id="31"/>
      <w:r w:rsidRPr="002D286B">
        <w:rPr>
          <w:rFonts w:eastAsia="Times New Roman" w:cs="Times New Roman"/>
          <w:bCs/>
          <w:sz w:val="28"/>
          <w:szCs w:val="28"/>
          <w:lang w:val="sv-SE"/>
        </w:rPr>
        <w:t>;</w:t>
      </w:r>
    </w:p>
    <w:p w14:paraId="1DACFCF8" w14:textId="77777777" w:rsidR="002A4F86" w:rsidRPr="002D286B" w:rsidRDefault="002A4F86" w:rsidP="00C91F7E">
      <w:pPr>
        <w:spacing w:after="0" w:line="312" w:lineRule="auto"/>
        <w:ind w:firstLine="720"/>
        <w:jc w:val="both"/>
        <w:rPr>
          <w:rFonts w:eastAsia="Times New Roman" w:cs="Times New Roman"/>
          <w:sz w:val="28"/>
          <w:szCs w:val="28"/>
          <w:lang w:val="sv-SE"/>
        </w:rPr>
      </w:pPr>
      <w:bookmarkStart w:id="32" w:name="_Hlk522626896"/>
      <w:r w:rsidRPr="002D286B">
        <w:rPr>
          <w:rFonts w:eastAsia="Times New Roman" w:cs="Times New Roman"/>
          <w:sz w:val="28"/>
          <w:szCs w:val="28"/>
          <w:lang w:val="sv-SE"/>
        </w:rPr>
        <w:t xml:space="preserve">- Sẵn sàng tham gia xây dựng và bảo vệ Tổ quốc, các hoạt động xã hội góp phần xây dựng khối đại đoàn kết toàn dân tộc. </w:t>
      </w:r>
    </w:p>
    <w:bookmarkEnd w:id="32"/>
    <w:p w14:paraId="1071770F"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III. Nội dung môn học</w:t>
      </w:r>
      <w:r w:rsidRPr="002D286B">
        <w:rPr>
          <w:rFonts w:eastAsia="Times New Roman" w:cs="Times New Roman"/>
          <w:b/>
          <w:sz w:val="28"/>
          <w:szCs w:val="28"/>
          <w:lang w:val="sv-SE"/>
        </w:rPr>
        <w:tab/>
      </w:r>
    </w:p>
    <w:p w14:paraId="6BF1406E"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1. Nội dung tổng quát và phân bổ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8"/>
        <w:gridCol w:w="4821"/>
        <w:gridCol w:w="839"/>
        <w:gridCol w:w="994"/>
        <w:gridCol w:w="1016"/>
        <w:gridCol w:w="870"/>
      </w:tblGrid>
      <w:tr w:rsidR="002A4F86" w:rsidRPr="002D286B" w14:paraId="094B5E39" w14:textId="77777777" w:rsidTr="00086071">
        <w:trPr>
          <w:trHeight w:val="375"/>
          <w:tblHeader/>
        </w:trPr>
        <w:tc>
          <w:tcPr>
            <w:tcW w:w="748" w:type="dxa"/>
            <w:vMerge w:val="restart"/>
            <w:shd w:val="clear" w:color="auto" w:fill="auto"/>
            <w:vAlign w:val="center"/>
            <w:hideMark/>
          </w:tcPr>
          <w:p w14:paraId="2141AED4"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lang w:val="sv-SE"/>
              </w:rPr>
              <w:t>STT</w:t>
            </w:r>
          </w:p>
        </w:tc>
        <w:tc>
          <w:tcPr>
            <w:tcW w:w="4821" w:type="dxa"/>
            <w:vMerge w:val="restart"/>
            <w:shd w:val="clear" w:color="auto" w:fill="auto"/>
            <w:vAlign w:val="center"/>
            <w:hideMark/>
          </w:tcPr>
          <w:p w14:paraId="6FDCC006"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rPr>
              <w:t>Tên bài</w:t>
            </w:r>
          </w:p>
        </w:tc>
        <w:tc>
          <w:tcPr>
            <w:tcW w:w="3719" w:type="dxa"/>
            <w:gridSpan w:val="4"/>
            <w:shd w:val="clear" w:color="auto" w:fill="auto"/>
            <w:hideMark/>
          </w:tcPr>
          <w:p w14:paraId="02BF8B30"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rPr>
              <w:t>Thời gian (giờ)</w:t>
            </w:r>
          </w:p>
        </w:tc>
      </w:tr>
      <w:tr w:rsidR="002A4F86" w:rsidRPr="002D286B" w14:paraId="48DA033A" w14:textId="77777777" w:rsidTr="00086071">
        <w:trPr>
          <w:trHeight w:val="1140"/>
          <w:tblHeader/>
        </w:trPr>
        <w:tc>
          <w:tcPr>
            <w:tcW w:w="748" w:type="dxa"/>
            <w:vMerge/>
            <w:tcBorders>
              <w:bottom w:val="single" w:sz="4" w:space="0" w:color="auto"/>
            </w:tcBorders>
            <w:shd w:val="clear" w:color="auto" w:fill="auto"/>
            <w:hideMark/>
          </w:tcPr>
          <w:p w14:paraId="2B6A6383" w14:textId="77777777" w:rsidR="002A4F86" w:rsidRPr="002D286B" w:rsidRDefault="002A4F86" w:rsidP="00C91F7E">
            <w:pPr>
              <w:shd w:val="clear" w:color="auto" w:fill="FFFFFF"/>
              <w:spacing w:after="0" w:line="312" w:lineRule="auto"/>
              <w:jc w:val="both"/>
              <w:rPr>
                <w:rFonts w:eastAsia="Times New Roman" w:cs="Times New Roman"/>
                <w:b/>
                <w:bCs/>
                <w:sz w:val="28"/>
                <w:szCs w:val="28"/>
              </w:rPr>
            </w:pPr>
          </w:p>
        </w:tc>
        <w:tc>
          <w:tcPr>
            <w:tcW w:w="4821" w:type="dxa"/>
            <w:vMerge/>
            <w:tcBorders>
              <w:bottom w:val="single" w:sz="4" w:space="0" w:color="auto"/>
            </w:tcBorders>
            <w:shd w:val="clear" w:color="auto" w:fill="auto"/>
            <w:hideMark/>
          </w:tcPr>
          <w:p w14:paraId="2B7868E8" w14:textId="77777777" w:rsidR="002A4F86" w:rsidRPr="002D286B" w:rsidRDefault="002A4F86" w:rsidP="00C91F7E">
            <w:pPr>
              <w:shd w:val="clear" w:color="auto" w:fill="FFFFFF"/>
              <w:spacing w:after="0" w:line="312" w:lineRule="auto"/>
              <w:jc w:val="both"/>
              <w:rPr>
                <w:rFonts w:eastAsia="Times New Roman" w:cs="Times New Roman"/>
                <w:b/>
                <w:bCs/>
                <w:sz w:val="28"/>
                <w:szCs w:val="28"/>
              </w:rPr>
            </w:pPr>
          </w:p>
        </w:tc>
        <w:tc>
          <w:tcPr>
            <w:tcW w:w="839" w:type="dxa"/>
            <w:tcBorders>
              <w:bottom w:val="single" w:sz="4" w:space="0" w:color="auto"/>
            </w:tcBorders>
            <w:shd w:val="clear" w:color="auto" w:fill="auto"/>
            <w:vAlign w:val="center"/>
            <w:hideMark/>
          </w:tcPr>
          <w:p w14:paraId="455D4C15"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rPr>
              <w:t>Tổng số</w:t>
            </w:r>
          </w:p>
        </w:tc>
        <w:tc>
          <w:tcPr>
            <w:tcW w:w="994" w:type="dxa"/>
            <w:tcBorders>
              <w:bottom w:val="single" w:sz="4" w:space="0" w:color="auto"/>
            </w:tcBorders>
            <w:shd w:val="clear" w:color="auto" w:fill="auto"/>
            <w:vAlign w:val="center"/>
            <w:hideMark/>
          </w:tcPr>
          <w:p w14:paraId="273CA1E0"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rPr>
              <w:t>Lý thuyết</w:t>
            </w:r>
          </w:p>
        </w:tc>
        <w:tc>
          <w:tcPr>
            <w:tcW w:w="1016" w:type="dxa"/>
            <w:tcBorders>
              <w:bottom w:val="single" w:sz="4" w:space="0" w:color="auto"/>
            </w:tcBorders>
            <w:shd w:val="clear" w:color="auto" w:fill="auto"/>
            <w:vAlign w:val="center"/>
            <w:hideMark/>
          </w:tcPr>
          <w:p w14:paraId="5C1AE13F"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rPr>
              <w:t>Thực hành/ thảo luận</w:t>
            </w:r>
          </w:p>
        </w:tc>
        <w:tc>
          <w:tcPr>
            <w:tcW w:w="870" w:type="dxa"/>
            <w:tcBorders>
              <w:bottom w:val="single" w:sz="4" w:space="0" w:color="auto"/>
            </w:tcBorders>
            <w:shd w:val="clear" w:color="auto" w:fill="auto"/>
            <w:vAlign w:val="center"/>
            <w:hideMark/>
          </w:tcPr>
          <w:p w14:paraId="0E4003AF"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rPr>
              <w:t>Kiểm tra</w:t>
            </w:r>
          </w:p>
        </w:tc>
      </w:tr>
      <w:tr w:rsidR="002A4F86" w:rsidRPr="002D286B" w14:paraId="0A27C60F" w14:textId="77777777" w:rsidTr="00086071">
        <w:trPr>
          <w:trHeight w:val="375"/>
        </w:trPr>
        <w:tc>
          <w:tcPr>
            <w:tcW w:w="748" w:type="dxa"/>
            <w:tcBorders>
              <w:bottom w:val="dotted" w:sz="4" w:space="0" w:color="auto"/>
            </w:tcBorders>
            <w:shd w:val="clear" w:color="auto" w:fill="auto"/>
            <w:vAlign w:val="center"/>
            <w:hideMark/>
          </w:tcPr>
          <w:p w14:paraId="6EBA99D1"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4821" w:type="dxa"/>
            <w:tcBorders>
              <w:bottom w:val="dotted" w:sz="4" w:space="0" w:color="auto"/>
            </w:tcBorders>
            <w:shd w:val="clear" w:color="auto" w:fill="auto"/>
            <w:hideMark/>
          </w:tcPr>
          <w:p w14:paraId="07ABC74A"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Bài 1: Nhập môn Giáo dục quốc phòng và an ninh</w:t>
            </w:r>
          </w:p>
        </w:tc>
        <w:tc>
          <w:tcPr>
            <w:tcW w:w="839" w:type="dxa"/>
            <w:tcBorders>
              <w:bottom w:val="dotted" w:sz="4" w:space="0" w:color="auto"/>
            </w:tcBorders>
            <w:shd w:val="clear" w:color="auto" w:fill="auto"/>
            <w:vAlign w:val="center"/>
            <w:hideMark/>
          </w:tcPr>
          <w:p w14:paraId="640905C6"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994" w:type="dxa"/>
            <w:tcBorders>
              <w:bottom w:val="dotted" w:sz="4" w:space="0" w:color="auto"/>
            </w:tcBorders>
            <w:shd w:val="clear" w:color="auto" w:fill="auto"/>
            <w:vAlign w:val="center"/>
            <w:hideMark/>
          </w:tcPr>
          <w:p w14:paraId="492F56FE"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1016" w:type="dxa"/>
            <w:tcBorders>
              <w:bottom w:val="dotted" w:sz="4" w:space="0" w:color="auto"/>
            </w:tcBorders>
            <w:shd w:val="clear" w:color="auto" w:fill="auto"/>
            <w:vAlign w:val="center"/>
            <w:hideMark/>
          </w:tcPr>
          <w:p w14:paraId="382934DA" w14:textId="77777777" w:rsidR="002A4F86" w:rsidRPr="002D286B" w:rsidRDefault="002A4F86" w:rsidP="00C91F7E">
            <w:pPr>
              <w:shd w:val="clear" w:color="auto" w:fill="FFFFFF"/>
              <w:spacing w:after="0" w:line="312" w:lineRule="auto"/>
              <w:jc w:val="center"/>
              <w:rPr>
                <w:rFonts w:eastAsia="Times New Roman" w:cs="Times New Roman"/>
                <w:sz w:val="28"/>
                <w:szCs w:val="28"/>
              </w:rPr>
            </w:pPr>
          </w:p>
        </w:tc>
        <w:tc>
          <w:tcPr>
            <w:tcW w:w="870" w:type="dxa"/>
            <w:tcBorders>
              <w:bottom w:val="dotted" w:sz="4" w:space="0" w:color="auto"/>
            </w:tcBorders>
            <w:shd w:val="clear" w:color="auto" w:fill="auto"/>
            <w:vAlign w:val="center"/>
            <w:hideMark/>
          </w:tcPr>
          <w:p w14:paraId="1FDD5C39"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1DFCEBA8" w14:textId="77777777" w:rsidTr="00086071">
        <w:trPr>
          <w:trHeight w:val="1125"/>
        </w:trPr>
        <w:tc>
          <w:tcPr>
            <w:tcW w:w="748" w:type="dxa"/>
            <w:tcBorders>
              <w:top w:val="dotted" w:sz="4" w:space="0" w:color="auto"/>
              <w:bottom w:val="dotted" w:sz="4" w:space="0" w:color="auto"/>
            </w:tcBorders>
            <w:shd w:val="clear" w:color="auto" w:fill="auto"/>
            <w:vAlign w:val="center"/>
            <w:hideMark/>
          </w:tcPr>
          <w:p w14:paraId="32E5EEA3"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4821" w:type="dxa"/>
            <w:tcBorders>
              <w:top w:val="dotted" w:sz="4" w:space="0" w:color="auto"/>
              <w:bottom w:val="dotted" w:sz="4" w:space="0" w:color="auto"/>
            </w:tcBorders>
            <w:shd w:val="clear" w:color="auto" w:fill="auto"/>
            <w:hideMark/>
          </w:tcPr>
          <w:p w14:paraId="3A00BE1B"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Bài 2: Phòng chống chiến lược "Diễn biến hòa bình", bạo loạn lật đổ của các thế lực thù địch đối với Việt Nam</w:t>
            </w:r>
          </w:p>
        </w:tc>
        <w:tc>
          <w:tcPr>
            <w:tcW w:w="839" w:type="dxa"/>
            <w:tcBorders>
              <w:top w:val="dotted" w:sz="4" w:space="0" w:color="auto"/>
              <w:bottom w:val="dotted" w:sz="4" w:space="0" w:color="auto"/>
            </w:tcBorders>
            <w:shd w:val="clear" w:color="auto" w:fill="auto"/>
            <w:vAlign w:val="center"/>
            <w:hideMark/>
          </w:tcPr>
          <w:p w14:paraId="4989D1F2"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hideMark/>
          </w:tcPr>
          <w:p w14:paraId="47481D56"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hideMark/>
          </w:tcPr>
          <w:p w14:paraId="349A3FB7"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hideMark/>
          </w:tcPr>
          <w:p w14:paraId="1C8B104C"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4EBE0064" w14:textId="77777777" w:rsidTr="00086071">
        <w:trPr>
          <w:trHeight w:val="737"/>
        </w:trPr>
        <w:tc>
          <w:tcPr>
            <w:tcW w:w="748" w:type="dxa"/>
            <w:tcBorders>
              <w:top w:val="dotted" w:sz="4" w:space="0" w:color="auto"/>
              <w:bottom w:val="dotted" w:sz="4" w:space="0" w:color="auto"/>
            </w:tcBorders>
            <w:shd w:val="clear" w:color="auto" w:fill="auto"/>
            <w:vAlign w:val="center"/>
            <w:hideMark/>
          </w:tcPr>
          <w:p w14:paraId="0AE960C7"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4821" w:type="dxa"/>
            <w:tcBorders>
              <w:top w:val="dotted" w:sz="4" w:space="0" w:color="auto"/>
              <w:bottom w:val="dotted" w:sz="4" w:space="0" w:color="auto"/>
            </w:tcBorders>
            <w:shd w:val="clear" w:color="auto" w:fill="auto"/>
            <w:hideMark/>
          </w:tcPr>
          <w:p w14:paraId="3632767B"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 xml:space="preserve">Bài 3: Xây dựng lực lượng dân quân tự vệ, lực lượng dự bị động viên </w:t>
            </w:r>
          </w:p>
        </w:tc>
        <w:tc>
          <w:tcPr>
            <w:tcW w:w="839" w:type="dxa"/>
            <w:tcBorders>
              <w:top w:val="dotted" w:sz="4" w:space="0" w:color="auto"/>
              <w:bottom w:val="dotted" w:sz="4" w:space="0" w:color="auto"/>
            </w:tcBorders>
            <w:shd w:val="clear" w:color="auto" w:fill="auto"/>
            <w:vAlign w:val="center"/>
            <w:hideMark/>
          </w:tcPr>
          <w:p w14:paraId="48F80B66"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hideMark/>
          </w:tcPr>
          <w:p w14:paraId="6EDA232A"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hideMark/>
          </w:tcPr>
          <w:p w14:paraId="4183FDAA"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hideMark/>
          </w:tcPr>
          <w:p w14:paraId="7FA742E3"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5E2EDFF9" w14:textId="77777777" w:rsidTr="00086071">
        <w:trPr>
          <w:trHeight w:val="404"/>
        </w:trPr>
        <w:tc>
          <w:tcPr>
            <w:tcW w:w="748" w:type="dxa"/>
            <w:tcBorders>
              <w:top w:val="dotted" w:sz="4" w:space="0" w:color="auto"/>
              <w:bottom w:val="dotted" w:sz="4" w:space="0" w:color="auto"/>
            </w:tcBorders>
            <w:shd w:val="clear" w:color="auto" w:fill="auto"/>
            <w:vAlign w:val="center"/>
            <w:hideMark/>
          </w:tcPr>
          <w:p w14:paraId="6A21D4F7"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4821" w:type="dxa"/>
            <w:tcBorders>
              <w:top w:val="dotted" w:sz="4" w:space="0" w:color="auto"/>
              <w:bottom w:val="dotted" w:sz="4" w:space="0" w:color="auto"/>
            </w:tcBorders>
            <w:shd w:val="clear" w:color="auto" w:fill="auto"/>
            <w:hideMark/>
          </w:tcPr>
          <w:p w14:paraId="2EF4035D"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Bài 4: Xây dựng và bảo vệ chủ quyền lãnh thổ, biên giới quốc gia</w:t>
            </w:r>
          </w:p>
        </w:tc>
        <w:tc>
          <w:tcPr>
            <w:tcW w:w="839" w:type="dxa"/>
            <w:tcBorders>
              <w:top w:val="dotted" w:sz="4" w:space="0" w:color="auto"/>
              <w:bottom w:val="dotted" w:sz="4" w:space="0" w:color="auto"/>
            </w:tcBorders>
            <w:shd w:val="clear" w:color="auto" w:fill="auto"/>
            <w:vAlign w:val="center"/>
            <w:hideMark/>
          </w:tcPr>
          <w:p w14:paraId="6231D562"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hideMark/>
          </w:tcPr>
          <w:p w14:paraId="2CD3FF32"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hideMark/>
          </w:tcPr>
          <w:p w14:paraId="5BF1FEE6"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hideMark/>
          </w:tcPr>
          <w:p w14:paraId="6DCCA04F"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46D6A4E9" w14:textId="77777777" w:rsidTr="00086071">
        <w:trPr>
          <w:trHeight w:val="750"/>
        </w:trPr>
        <w:tc>
          <w:tcPr>
            <w:tcW w:w="748" w:type="dxa"/>
            <w:tcBorders>
              <w:top w:val="dotted" w:sz="4" w:space="0" w:color="auto"/>
              <w:bottom w:val="dotted" w:sz="4" w:space="0" w:color="auto"/>
            </w:tcBorders>
            <w:shd w:val="clear" w:color="auto" w:fill="auto"/>
            <w:vAlign w:val="center"/>
            <w:hideMark/>
          </w:tcPr>
          <w:p w14:paraId="4753353D"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4821" w:type="dxa"/>
            <w:tcBorders>
              <w:top w:val="dotted" w:sz="4" w:space="0" w:color="auto"/>
              <w:bottom w:val="dotted" w:sz="4" w:space="0" w:color="auto"/>
            </w:tcBorders>
            <w:shd w:val="clear" w:color="auto" w:fill="auto"/>
            <w:hideMark/>
          </w:tcPr>
          <w:p w14:paraId="5E2E4092"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Bài 5: Một số vấn đề cơ bản về dân tộc và tôn giáo</w:t>
            </w:r>
          </w:p>
        </w:tc>
        <w:tc>
          <w:tcPr>
            <w:tcW w:w="839" w:type="dxa"/>
            <w:tcBorders>
              <w:top w:val="dotted" w:sz="4" w:space="0" w:color="auto"/>
              <w:bottom w:val="dotted" w:sz="4" w:space="0" w:color="auto"/>
            </w:tcBorders>
            <w:shd w:val="clear" w:color="auto" w:fill="auto"/>
            <w:vAlign w:val="center"/>
            <w:hideMark/>
          </w:tcPr>
          <w:p w14:paraId="2F7011F5"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hideMark/>
          </w:tcPr>
          <w:p w14:paraId="796DB393"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1016" w:type="dxa"/>
            <w:tcBorders>
              <w:top w:val="dotted" w:sz="4" w:space="0" w:color="auto"/>
              <w:bottom w:val="dotted" w:sz="4" w:space="0" w:color="auto"/>
            </w:tcBorders>
            <w:shd w:val="clear" w:color="auto" w:fill="auto"/>
            <w:vAlign w:val="center"/>
            <w:hideMark/>
          </w:tcPr>
          <w:p w14:paraId="008F0ADD"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hideMark/>
          </w:tcPr>
          <w:p w14:paraId="0AA06886"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0520CD8E" w14:textId="77777777" w:rsidTr="00086071">
        <w:trPr>
          <w:trHeight w:val="750"/>
        </w:trPr>
        <w:tc>
          <w:tcPr>
            <w:tcW w:w="748" w:type="dxa"/>
            <w:tcBorders>
              <w:top w:val="dotted" w:sz="4" w:space="0" w:color="auto"/>
              <w:bottom w:val="dotted" w:sz="4" w:space="0" w:color="auto"/>
            </w:tcBorders>
            <w:shd w:val="clear" w:color="auto" w:fill="auto"/>
            <w:vAlign w:val="center"/>
            <w:hideMark/>
          </w:tcPr>
          <w:p w14:paraId="338167E2"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lastRenderedPageBreak/>
              <w:t>6</w:t>
            </w:r>
          </w:p>
        </w:tc>
        <w:tc>
          <w:tcPr>
            <w:tcW w:w="4821" w:type="dxa"/>
            <w:tcBorders>
              <w:top w:val="dotted" w:sz="4" w:space="0" w:color="auto"/>
              <w:bottom w:val="dotted" w:sz="4" w:space="0" w:color="auto"/>
            </w:tcBorders>
            <w:shd w:val="clear" w:color="auto" w:fill="auto"/>
            <w:hideMark/>
          </w:tcPr>
          <w:p w14:paraId="067B142F"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Bài 6: Những vấn đề cơ bản về phòng chống tội phạm và tệ nạn xã hội</w:t>
            </w:r>
          </w:p>
        </w:tc>
        <w:tc>
          <w:tcPr>
            <w:tcW w:w="839" w:type="dxa"/>
            <w:tcBorders>
              <w:top w:val="dotted" w:sz="4" w:space="0" w:color="auto"/>
              <w:bottom w:val="dotted" w:sz="4" w:space="0" w:color="auto"/>
            </w:tcBorders>
            <w:shd w:val="clear" w:color="auto" w:fill="auto"/>
            <w:vAlign w:val="center"/>
            <w:hideMark/>
          </w:tcPr>
          <w:p w14:paraId="3AC202B3"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hideMark/>
          </w:tcPr>
          <w:p w14:paraId="3FEE6CA3"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iCs/>
                <w:sz w:val="28"/>
                <w:szCs w:val="28"/>
              </w:rPr>
              <w:t>3</w:t>
            </w:r>
          </w:p>
        </w:tc>
        <w:tc>
          <w:tcPr>
            <w:tcW w:w="1016" w:type="dxa"/>
            <w:tcBorders>
              <w:top w:val="dotted" w:sz="4" w:space="0" w:color="auto"/>
              <w:bottom w:val="dotted" w:sz="4" w:space="0" w:color="auto"/>
            </w:tcBorders>
            <w:shd w:val="clear" w:color="auto" w:fill="auto"/>
            <w:vAlign w:val="center"/>
            <w:hideMark/>
          </w:tcPr>
          <w:p w14:paraId="38CA7A5D"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870" w:type="dxa"/>
            <w:tcBorders>
              <w:top w:val="dotted" w:sz="4" w:space="0" w:color="auto"/>
              <w:bottom w:val="dotted" w:sz="4" w:space="0" w:color="auto"/>
            </w:tcBorders>
            <w:shd w:val="clear" w:color="auto" w:fill="auto"/>
            <w:vAlign w:val="center"/>
            <w:hideMark/>
          </w:tcPr>
          <w:p w14:paraId="4AC510C2"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5F986541" w14:textId="77777777" w:rsidTr="00086071">
        <w:trPr>
          <w:trHeight w:val="375"/>
        </w:trPr>
        <w:tc>
          <w:tcPr>
            <w:tcW w:w="748" w:type="dxa"/>
            <w:tcBorders>
              <w:top w:val="dotted" w:sz="4" w:space="0" w:color="auto"/>
              <w:bottom w:val="dotted" w:sz="4" w:space="0" w:color="auto"/>
            </w:tcBorders>
            <w:shd w:val="clear" w:color="auto" w:fill="auto"/>
            <w:vAlign w:val="center"/>
            <w:hideMark/>
          </w:tcPr>
          <w:p w14:paraId="567A635A"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7</w:t>
            </w:r>
          </w:p>
        </w:tc>
        <w:tc>
          <w:tcPr>
            <w:tcW w:w="4821" w:type="dxa"/>
            <w:tcBorders>
              <w:top w:val="dotted" w:sz="4" w:space="0" w:color="auto"/>
              <w:bottom w:val="dotted" w:sz="4" w:space="0" w:color="auto"/>
            </w:tcBorders>
            <w:shd w:val="clear" w:color="auto" w:fill="auto"/>
            <w:hideMark/>
          </w:tcPr>
          <w:p w14:paraId="30425853" w14:textId="77777777" w:rsidR="002A4F86" w:rsidRPr="002D286B" w:rsidRDefault="002A4F86" w:rsidP="00C91F7E">
            <w:pPr>
              <w:shd w:val="clear" w:color="auto" w:fill="FFFFFF"/>
              <w:spacing w:after="0" w:line="312" w:lineRule="auto"/>
              <w:rPr>
                <w:rFonts w:eastAsia="Times New Roman" w:cs="Times New Roman"/>
                <w:sz w:val="28"/>
                <w:szCs w:val="28"/>
              </w:rPr>
            </w:pPr>
            <w:r w:rsidRPr="002D286B">
              <w:rPr>
                <w:rFonts w:eastAsia="Times New Roman" w:cs="Times New Roman"/>
                <w:sz w:val="28"/>
                <w:szCs w:val="28"/>
              </w:rPr>
              <w:t xml:space="preserve">Kiểm tra </w:t>
            </w:r>
          </w:p>
        </w:tc>
        <w:tc>
          <w:tcPr>
            <w:tcW w:w="839" w:type="dxa"/>
            <w:tcBorders>
              <w:top w:val="dotted" w:sz="4" w:space="0" w:color="auto"/>
              <w:bottom w:val="dotted" w:sz="4" w:space="0" w:color="auto"/>
            </w:tcBorders>
            <w:shd w:val="clear" w:color="auto" w:fill="auto"/>
            <w:vAlign w:val="center"/>
            <w:hideMark/>
          </w:tcPr>
          <w:p w14:paraId="7C433FD1"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994" w:type="dxa"/>
            <w:tcBorders>
              <w:top w:val="dotted" w:sz="4" w:space="0" w:color="auto"/>
              <w:bottom w:val="dotted" w:sz="4" w:space="0" w:color="auto"/>
            </w:tcBorders>
            <w:shd w:val="clear" w:color="auto" w:fill="auto"/>
            <w:vAlign w:val="center"/>
            <w:hideMark/>
          </w:tcPr>
          <w:p w14:paraId="3AF422B2" w14:textId="77777777" w:rsidR="002A4F86" w:rsidRPr="002D286B" w:rsidRDefault="002A4F86" w:rsidP="00C91F7E">
            <w:pPr>
              <w:shd w:val="clear" w:color="auto" w:fill="FFFFFF"/>
              <w:spacing w:after="0" w:line="312" w:lineRule="auto"/>
              <w:jc w:val="center"/>
              <w:rPr>
                <w:rFonts w:eastAsia="Times New Roman" w:cs="Times New Roman"/>
                <w:sz w:val="28"/>
                <w:szCs w:val="28"/>
              </w:rPr>
            </w:pPr>
          </w:p>
        </w:tc>
        <w:tc>
          <w:tcPr>
            <w:tcW w:w="1016" w:type="dxa"/>
            <w:tcBorders>
              <w:top w:val="dotted" w:sz="4" w:space="0" w:color="auto"/>
              <w:bottom w:val="dotted" w:sz="4" w:space="0" w:color="auto"/>
            </w:tcBorders>
            <w:shd w:val="clear" w:color="auto" w:fill="auto"/>
            <w:vAlign w:val="center"/>
            <w:hideMark/>
          </w:tcPr>
          <w:p w14:paraId="42E3E48D" w14:textId="77777777" w:rsidR="002A4F86" w:rsidRPr="002D286B" w:rsidRDefault="002A4F86" w:rsidP="00C91F7E">
            <w:pPr>
              <w:shd w:val="clear" w:color="auto" w:fill="FFFFFF"/>
              <w:spacing w:after="0" w:line="312" w:lineRule="auto"/>
              <w:jc w:val="center"/>
              <w:rPr>
                <w:rFonts w:eastAsia="Times New Roman" w:cs="Times New Roman"/>
                <w:sz w:val="28"/>
                <w:szCs w:val="28"/>
              </w:rPr>
            </w:pPr>
          </w:p>
        </w:tc>
        <w:tc>
          <w:tcPr>
            <w:tcW w:w="870" w:type="dxa"/>
            <w:tcBorders>
              <w:top w:val="dotted" w:sz="4" w:space="0" w:color="auto"/>
              <w:bottom w:val="dotted" w:sz="4" w:space="0" w:color="auto"/>
            </w:tcBorders>
            <w:shd w:val="clear" w:color="auto" w:fill="auto"/>
            <w:vAlign w:val="center"/>
            <w:hideMark/>
          </w:tcPr>
          <w:p w14:paraId="3BC3BF8D"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r>
      <w:tr w:rsidR="002A4F86" w:rsidRPr="002D286B" w14:paraId="7AF884B4" w14:textId="77777777" w:rsidTr="00086071">
        <w:trPr>
          <w:trHeight w:val="375"/>
        </w:trPr>
        <w:tc>
          <w:tcPr>
            <w:tcW w:w="748" w:type="dxa"/>
            <w:tcBorders>
              <w:top w:val="dotted" w:sz="4" w:space="0" w:color="auto"/>
              <w:bottom w:val="dotted" w:sz="4" w:space="0" w:color="auto"/>
            </w:tcBorders>
            <w:shd w:val="clear" w:color="auto" w:fill="auto"/>
            <w:vAlign w:val="center"/>
            <w:hideMark/>
          </w:tcPr>
          <w:p w14:paraId="74715111"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8</w:t>
            </w:r>
          </w:p>
        </w:tc>
        <w:tc>
          <w:tcPr>
            <w:tcW w:w="4821" w:type="dxa"/>
            <w:tcBorders>
              <w:top w:val="dotted" w:sz="4" w:space="0" w:color="auto"/>
              <w:bottom w:val="dotted" w:sz="4" w:space="0" w:color="auto"/>
            </w:tcBorders>
            <w:shd w:val="clear" w:color="auto" w:fill="auto"/>
            <w:hideMark/>
          </w:tcPr>
          <w:p w14:paraId="3A3FECF1"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 xml:space="preserve">Bài 7: Đội ngũ đơn vị </w:t>
            </w:r>
          </w:p>
        </w:tc>
        <w:tc>
          <w:tcPr>
            <w:tcW w:w="839" w:type="dxa"/>
            <w:tcBorders>
              <w:top w:val="dotted" w:sz="4" w:space="0" w:color="auto"/>
              <w:bottom w:val="dotted" w:sz="4" w:space="0" w:color="auto"/>
            </w:tcBorders>
            <w:shd w:val="clear" w:color="auto" w:fill="auto"/>
            <w:vAlign w:val="center"/>
            <w:hideMark/>
          </w:tcPr>
          <w:p w14:paraId="4171A574"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994" w:type="dxa"/>
            <w:tcBorders>
              <w:top w:val="dotted" w:sz="4" w:space="0" w:color="auto"/>
              <w:bottom w:val="dotted" w:sz="4" w:space="0" w:color="auto"/>
            </w:tcBorders>
            <w:shd w:val="clear" w:color="auto" w:fill="auto"/>
            <w:vAlign w:val="center"/>
            <w:hideMark/>
          </w:tcPr>
          <w:p w14:paraId="3FE52D0E"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1016" w:type="dxa"/>
            <w:tcBorders>
              <w:top w:val="dotted" w:sz="4" w:space="0" w:color="auto"/>
              <w:bottom w:val="dotted" w:sz="4" w:space="0" w:color="auto"/>
            </w:tcBorders>
            <w:shd w:val="clear" w:color="auto" w:fill="auto"/>
            <w:vAlign w:val="center"/>
            <w:hideMark/>
          </w:tcPr>
          <w:p w14:paraId="55FE4ABA"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870" w:type="dxa"/>
            <w:tcBorders>
              <w:top w:val="dotted" w:sz="4" w:space="0" w:color="auto"/>
              <w:bottom w:val="dotted" w:sz="4" w:space="0" w:color="auto"/>
            </w:tcBorders>
            <w:shd w:val="clear" w:color="auto" w:fill="auto"/>
            <w:vAlign w:val="center"/>
            <w:hideMark/>
          </w:tcPr>
          <w:p w14:paraId="178596D7"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52D6C1AF" w14:textId="77777777" w:rsidTr="00086071">
        <w:trPr>
          <w:trHeight w:val="750"/>
        </w:trPr>
        <w:tc>
          <w:tcPr>
            <w:tcW w:w="748" w:type="dxa"/>
            <w:tcBorders>
              <w:top w:val="dotted" w:sz="4" w:space="0" w:color="auto"/>
              <w:bottom w:val="dotted" w:sz="4" w:space="0" w:color="auto"/>
            </w:tcBorders>
            <w:shd w:val="clear" w:color="auto" w:fill="auto"/>
            <w:vAlign w:val="center"/>
            <w:hideMark/>
          </w:tcPr>
          <w:p w14:paraId="2B07DBFD"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4821" w:type="dxa"/>
            <w:tcBorders>
              <w:top w:val="dotted" w:sz="4" w:space="0" w:color="auto"/>
              <w:bottom w:val="dotted" w:sz="4" w:space="0" w:color="auto"/>
            </w:tcBorders>
            <w:shd w:val="clear" w:color="auto" w:fill="auto"/>
            <w:hideMark/>
          </w:tcPr>
          <w:p w14:paraId="678F3048"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Bài 8: Giới thiệu và hướng dẫn kỹ thuật sử dụng một số loại vũ khí bộ binh</w:t>
            </w:r>
          </w:p>
        </w:tc>
        <w:tc>
          <w:tcPr>
            <w:tcW w:w="839" w:type="dxa"/>
            <w:tcBorders>
              <w:top w:val="dotted" w:sz="4" w:space="0" w:color="auto"/>
              <w:bottom w:val="dotted" w:sz="4" w:space="0" w:color="auto"/>
            </w:tcBorders>
            <w:shd w:val="clear" w:color="auto" w:fill="auto"/>
            <w:vAlign w:val="center"/>
            <w:hideMark/>
          </w:tcPr>
          <w:p w14:paraId="7B3C1CE9"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10</w:t>
            </w:r>
          </w:p>
        </w:tc>
        <w:tc>
          <w:tcPr>
            <w:tcW w:w="994" w:type="dxa"/>
            <w:tcBorders>
              <w:top w:val="dotted" w:sz="4" w:space="0" w:color="auto"/>
              <w:bottom w:val="dotted" w:sz="4" w:space="0" w:color="auto"/>
            </w:tcBorders>
            <w:shd w:val="clear" w:color="auto" w:fill="auto"/>
            <w:vAlign w:val="center"/>
            <w:hideMark/>
          </w:tcPr>
          <w:p w14:paraId="4C2DFFEB"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1016" w:type="dxa"/>
            <w:tcBorders>
              <w:top w:val="dotted" w:sz="4" w:space="0" w:color="auto"/>
              <w:bottom w:val="dotted" w:sz="4" w:space="0" w:color="auto"/>
            </w:tcBorders>
            <w:shd w:val="clear" w:color="auto" w:fill="auto"/>
            <w:vAlign w:val="center"/>
            <w:hideMark/>
          </w:tcPr>
          <w:p w14:paraId="1BBFBC28"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8</w:t>
            </w:r>
          </w:p>
        </w:tc>
        <w:tc>
          <w:tcPr>
            <w:tcW w:w="870" w:type="dxa"/>
            <w:tcBorders>
              <w:top w:val="dotted" w:sz="4" w:space="0" w:color="auto"/>
              <w:bottom w:val="dotted" w:sz="4" w:space="0" w:color="auto"/>
            </w:tcBorders>
            <w:shd w:val="clear" w:color="auto" w:fill="auto"/>
            <w:vAlign w:val="center"/>
            <w:hideMark/>
          </w:tcPr>
          <w:p w14:paraId="25A1FF95"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570085BB" w14:textId="77777777" w:rsidTr="00086071">
        <w:trPr>
          <w:trHeight w:val="375"/>
        </w:trPr>
        <w:tc>
          <w:tcPr>
            <w:tcW w:w="748" w:type="dxa"/>
            <w:tcBorders>
              <w:top w:val="dotted" w:sz="4" w:space="0" w:color="auto"/>
              <w:bottom w:val="dotted" w:sz="4" w:space="0" w:color="auto"/>
            </w:tcBorders>
            <w:shd w:val="clear" w:color="auto" w:fill="auto"/>
            <w:vAlign w:val="center"/>
            <w:hideMark/>
          </w:tcPr>
          <w:p w14:paraId="13D12627"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10</w:t>
            </w:r>
          </w:p>
        </w:tc>
        <w:tc>
          <w:tcPr>
            <w:tcW w:w="4821" w:type="dxa"/>
            <w:tcBorders>
              <w:top w:val="dotted" w:sz="4" w:space="0" w:color="auto"/>
              <w:bottom w:val="dotted" w:sz="4" w:space="0" w:color="auto"/>
            </w:tcBorders>
            <w:shd w:val="clear" w:color="auto" w:fill="auto"/>
            <w:hideMark/>
          </w:tcPr>
          <w:p w14:paraId="59B155E5" w14:textId="77777777" w:rsidR="002A4F86" w:rsidRPr="002D286B" w:rsidRDefault="002A4F86" w:rsidP="00C91F7E">
            <w:pPr>
              <w:shd w:val="clear" w:color="auto" w:fill="FFFFFF"/>
              <w:spacing w:after="0" w:line="312" w:lineRule="auto"/>
              <w:jc w:val="both"/>
              <w:rPr>
                <w:rFonts w:eastAsia="Times New Roman" w:cs="Times New Roman"/>
                <w:sz w:val="28"/>
                <w:szCs w:val="28"/>
              </w:rPr>
            </w:pPr>
            <w:r w:rsidRPr="002D286B">
              <w:rPr>
                <w:rFonts w:eastAsia="Times New Roman" w:cs="Times New Roman"/>
                <w:sz w:val="28"/>
                <w:szCs w:val="28"/>
              </w:rPr>
              <w:t>Bài 9: Kỹ thuật cấp cứu và chuyển thương</w:t>
            </w:r>
          </w:p>
        </w:tc>
        <w:tc>
          <w:tcPr>
            <w:tcW w:w="839" w:type="dxa"/>
            <w:tcBorders>
              <w:top w:val="dotted" w:sz="4" w:space="0" w:color="auto"/>
              <w:bottom w:val="dotted" w:sz="4" w:space="0" w:color="auto"/>
            </w:tcBorders>
            <w:shd w:val="clear" w:color="auto" w:fill="auto"/>
            <w:vAlign w:val="center"/>
            <w:hideMark/>
          </w:tcPr>
          <w:p w14:paraId="03392715"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994" w:type="dxa"/>
            <w:tcBorders>
              <w:top w:val="dotted" w:sz="4" w:space="0" w:color="auto"/>
              <w:bottom w:val="dotted" w:sz="4" w:space="0" w:color="auto"/>
            </w:tcBorders>
            <w:shd w:val="clear" w:color="auto" w:fill="auto"/>
            <w:vAlign w:val="center"/>
            <w:hideMark/>
          </w:tcPr>
          <w:p w14:paraId="429D11E4"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bCs/>
                <w:sz w:val="28"/>
                <w:szCs w:val="28"/>
              </w:rPr>
              <w:t>1</w:t>
            </w:r>
          </w:p>
        </w:tc>
        <w:tc>
          <w:tcPr>
            <w:tcW w:w="1016" w:type="dxa"/>
            <w:tcBorders>
              <w:top w:val="dotted" w:sz="4" w:space="0" w:color="auto"/>
              <w:bottom w:val="dotted" w:sz="4" w:space="0" w:color="auto"/>
            </w:tcBorders>
            <w:shd w:val="clear" w:color="auto" w:fill="auto"/>
            <w:vAlign w:val="center"/>
            <w:hideMark/>
          </w:tcPr>
          <w:p w14:paraId="1EC439B0"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870" w:type="dxa"/>
            <w:tcBorders>
              <w:top w:val="dotted" w:sz="4" w:space="0" w:color="auto"/>
              <w:bottom w:val="dotted" w:sz="4" w:space="0" w:color="auto"/>
            </w:tcBorders>
            <w:shd w:val="clear" w:color="auto" w:fill="auto"/>
            <w:vAlign w:val="center"/>
            <w:hideMark/>
          </w:tcPr>
          <w:p w14:paraId="68E5E7F5" w14:textId="77777777" w:rsidR="002A4F86" w:rsidRPr="002D286B" w:rsidRDefault="002A4F86" w:rsidP="00C91F7E">
            <w:pPr>
              <w:shd w:val="clear" w:color="auto" w:fill="FFFFFF"/>
              <w:spacing w:after="0" w:line="312" w:lineRule="auto"/>
              <w:jc w:val="both"/>
              <w:rPr>
                <w:rFonts w:eastAsia="Times New Roman" w:cs="Times New Roman"/>
                <w:sz w:val="28"/>
                <w:szCs w:val="28"/>
              </w:rPr>
            </w:pPr>
          </w:p>
        </w:tc>
      </w:tr>
      <w:tr w:rsidR="002A4F86" w:rsidRPr="002D286B" w14:paraId="5B4CE7B7" w14:textId="77777777" w:rsidTr="00086071">
        <w:trPr>
          <w:trHeight w:val="375"/>
        </w:trPr>
        <w:tc>
          <w:tcPr>
            <w:tcW w:w="748" w:type="dxa"/>
            <w:tcBorders>
              <w:top w:val="dotted" w:sz="4" w:space="0" w:color="auto"/>
              <w:bottom w:val="dotted" w:sz="4" w:space="0" w:color="auto"/>
            </w:tcBorders>
            <w:shd w:val="clear" w:color="auto" w:fill="auto"/>
            <w:vAlign w:val="center"/>
            <w:hideMark/>
          </w:tcPr>
          <w:p w14:paraId="4A174E12"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11</w:t>
            </w:r>
          </w:p>
        </w:tc>
        <w:tc>
          <w:tcPr>
            <w:tcW w:w="4821" w:type="dxa"/>
            <w:tcBorders>
              <w:top w:val="dotted" w:sz="4" w:space="0" w:color="auto"/>
              <w:bottom w:val="dotted" w:sz="4" w:space="0" w:color="auto"/>
            </w:tcBorders>
            <w:shd w:val="clear" w:color="auto" w:fill="auto"/>
            <w:hideMark/>
          </w:tcPr>
          <w:p w14:paraId="7B1ADB08" w14:textId="77777777" w:rsidR="002A4F86" w:rsidRPr="002D286B" w:rsidRDefault="002A4F86" w:rsidP="00C91F7E">
            <w:pPr>
              <w:shd w:val="clear" w:color="auto" w:fill="FFFFFF"/>
              <w:spacing w:after="0" w:line="312" w:lineRule="auto"/>
              <w:rPr>
                <w:rFonts w:eastAsia="Times New Roman" w:cs="Times New Roman"/>
                <w:sz w:val="28"/>
                <w:szCs w:val="28"/>
              </w:rPr>
            </w:pPr>
            <w:r w:rsidRPr="002D286B">
              <w:rPr>
                <w:rFonts w:eastAsia="Times New Roman" w:cs="Times New Roman"/>
                <w:sz w:val="28"/>
                <w:szCs w:val="28"/>
              </w:rPr>
              <w:t xml:space="preserve">Kiểm tra </w:t>
            </w:r>
          </w:p>
        </w:tc>
        <w:tc>
          <w:tcPr>
            <w:tcW w:w="839" w:type="dxa"/>
            <w:tcBorders>
              <w:top w:val="dotted" w:sz="4" w:space="0" w:color="auto"/>
              <w:bottom w:val="dotted" w:sz="4" w:space="0" w:color="auto"/>
            </w:tcBorders>
            <w:shd w:val="clear" w:color="auto" w:fill="auto"/>
            <w:vAlign w:val="center"/>
            <w:hideMark/>
          </w:tcPr>
          <w:p w14:paraId="5051C195"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994" w:type="dxa"/>
            <w:tcBorders>
              <w:top w:val="dotted" w:sz="4" w:space="0" w:color="auto"/>
              <w:bottom w:val="dotted" w:sz="4" w:space="0" w:color="auto"/>
            </w:tcBorders>
            <w:shd w:val="clear" w:color="auto" w:fill="auto"/>
            <w:vAlign w:val="center"/>
            <w:hideMark/>
          </w:tcPr>
          <w:p w14:paraId="6B7C5EBF" w14:textId="77777777" w:rsidR="002A4F86" w:rsidRPr="002D286B" w:rsidRDefault="002A4F86" w:rsidP="00C91F7E">
            <w:pPr>
              <w:shd w:val="clear" w:color="auto" w:fill="FFFFFF"/>
              <w:spacing w:after="0" w:line="312" w:lineRule="auto"/>
              <w:jc w:val="center"/>
              <w:rPr>
                <w:rFonts w:eastAsia="Times New Roman" w:cs="Times New Roman"/>
                <w:sz w:val="28"/>
                <w:szCs w:val="28"/>
              </w:rPr>
            </w:pPr>
          </w:p>
        </w:tc>
        <w:tc>
          <w:tcPr>
            <w:tcW w:w="1016" w:type="dxa"/>
            <w:tcBorders>
              <w:top w:val="dotted" w:sz="4" w:space="0" w:color="auto"/>
              <w:bottom w:val="dotted" w:sz="4" w:space="0" w:color="auto"/>
            </w:tcBorders>
            <w:shd w:val="clear" w:color="auto" w:fill="auto"/>
            <w:vAlign w:val="center"/>
            <w:hideMark/>
          </w:tcPr>
          <w:p w14:paraId="1D4BBBA0" w14:textId="77777777" w:rsidR="002A4F86" w:rsidRPr="002D286B" w:rsidRDefault="002A4F86" w:rsidP="00C91F7E">
            <w:pPr>
              <w:shd w:val="clear" w:color="auto" w:fill="FFFFFF"/>
              <w:spacing w:after="0" w:line="312" w:lineRule="auto"/>
              <w:jc w:val="center"/>
              <w:rPr>
                <w:rFonts w:eastAsia="Times New Roman" w:cs="Times New Roman"/>
                <w:sz w:val="28"/>
                <w:szCs w:val="28"/>
              </w:rPr>
            </w:pPr>
          </w:p>
        </w:tc>
        <w:tc>
          <w:tcPr>
            <w:tcW w:w="870" w:type="dxa"/>
            <w:tcBorders>
              <w:top w:val="dotted" w:sz="4" w:space="0" w:color="auto"/>
              <w:bottom w:val="dotted" w:sz="4" w:space="0" w:color="auto"/>
            </w:tcBorders>
            <w:shd w:val="clear" w:color="auto" w:fill="auto"/>
            <w:vAlign w:val="center"/>
            <w:hideMark/>
          </w:tcPr>
          <w:p w14:paraId="7D69B4E0" w14:textId="77777777" w:rsidR="002A4F86" w:rsidRPr="002D286B" w:rsidRDefault="002A4F86" w:rsidP="00C91F7E">
            <w:pPr>
              <w:shd w:val="clear" w:color="auto" w:fill="FFFFFF"/>
              <w:spacing w:after="0" w:line="312" w:lineRule="auto"/>
              <w:jc w:val="center"/>
              <w:rPr>
                <w:rFonts w:eastAsia="Times New Roman" w:cs="Times New Roman"/>
                <w:sz w:val="28"/>
                <w:szCs w:val="28"/>
              </w:rPr>
            </w:pPr>
            <w:r w:rsidRPr="002D286B">
              <w:rPr>
                <w:rFonts w:eastAsia="Times New Roman" w:cs="Times New Roman"/>
                <w:sz w:val="28"/>
                <w:szCs w:val="28"/>
              </w:rPr>
              <w:t>2</w:t>
            </w:r>
          </w:p>
        </w:tc>
      </w:tr>
      <w:tr w:rsidR="002A4F86" w:rsidRPr="002D286B" w14:paraId="4CDE8815" w14:textId="77777777" w:rsidTr="00086071">
        <w:trPr>
          <w:trHeight w:val="375"/>
        </w:trPr>
        <w:tc>
          <w:tcPr>
            <w:tcW w:w="748" w:type="dxa"/>
            <w:tcBorders>
              <w:top w:val="dotted" w:sz="4" w:space="0" w:color="auto"/>
            </w:tcBorders>
            <w:shd w:val="clear" w:color="auto" w:fill="auto"/>
            <w:vAlign w:val="center"/>
            <w:hideMark/>
          </w:tcPr>
          <w:p w14:paraId="30623884" w14:textId="77777777" w:rsidR="002A4F86" w:rsidRPr="002D286B" w:rsidRDefault="002A4F86" w:rsidP="00C91F7E">
            <w:pPr>
              <w:shd w:val="clear" w:color="auto" w:fill="FFFFFF"/>
              <w:spacing w:after="0" w:line="312" w:lineRule="auto"/>
              <w:jc w:val="center"/>
              <w:rPr>
                <w:rFonts w:eastAsia="Times New Roman" w:cs="Times New Roman"/>
                <w:sz w:val="28"/>
                <w:szCs w:val="28"/>
              </w:rPr>
            </w:pPr>
          </w:p>
        </w:tc>
        <w:tc>
          <w:tcPr>
            <w:tcW w:w="4821" w:type="dxa"/>
            <w:tcBorders>
              <w:top w:val="dotted" w:sz="4" w:space="0" w:color="auto"/>
            </w:tcBorders>
            <w:shd w:val="clear" w:color="auto" w:fill="auto"/>
            <w:hideMark/>
          </w:tcPr>
          <w:p w14:paraId="431EDC0C" w14:textId="77777777" w:rsidR="002A4F86" w:rsidRPr="002D286B" w:rsidRDefault="002A4F86" w:rsidP="00C91F7E">
            <w:pPr>
              <w:shd w:val="clear" w:color="auto" w:fill="FFFFFF"/>
              <w:spacing w:after="0" w:line="312" w:lineRule="auto"/>
              <w:jc w:val="center"/>
              <w:rPr>
                <w:rFonts w:eastAsia="Times New Roman" w:cs="Times New Roman"/>
                <w:b/>
                <w:bCs/>
                <w:sz w:val="28"/>
                <w:szCs w:val="28"/>
              </w:rPr>
            </w:pPr>
            <w:r w:rsidRPr="002D286B">
              <w:rPr>
                <w:rFonts w:eastAsia="Times New Roman" w:cs="Times New Roman"/>
                <w:b/>
                <w:bCs/>
                <w:sz w:val="28"/>
                <w:szCs w:val="28"/>
              </w:rPr>
              <w:t>CỘNG</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14:paraId="11EC85C3"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45</w:t>
            </w:r>
          </w:p>
        </w:tc>
        <w:tc>
          <w:tcPr>
            <w:tcW w:w="994" w:type="dxa"/>
            <w:tcBorders>
              <w:top w:val="single" w:sz="4" w:space="0" w:color="auto"/>
              <w:left w:val="nil"/>
              <w:bottom w:val="single" w:sz="4" w:space="0" w:color="auto"/>
              <w:right w:val="single" w:sz="4" w:space="0" w:color="auto"/>
            </w:tcBorders>
            <w:shd w:val="clear" w:color="auto" w:fill="auto"/>
            <w:vAlign w:val="center"/>
          </w:tcPr>
          <w:p w14:paraId="39D455AB"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21</w:t>
            </w:r>
          </w:p>
        </w:tc>
        <w:tc>
          <w:tcPr>
            <w:tcW w:w="1016" w:type="dxa"/>
            <w:tcBorders>
              <w:top w:val="single" w:sz="4" w:space="0" w:color="auto"/>
              <w:left w:val="nil"/>
              <w:bottom w:val="single" w:sz="4" w:space="0" w:color="auto"/>
              <w:right w:val="single" w:sz="4" w:space="0" w:color="auto"/>
            </w:tcBorders>
            <w:shd w:val="clear" w:color="auto" w:fill="auto"/>
            <w:vAlign w:val="center"/>
          </w:tcPr>
          <w:p w14:paraId="21E75412"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21</w:t>
            </w:r>
          </w:p>
        </w:tc>
        <w:tc>
          <w:tcPr>
            <w:tcW w:w="870" w:type="dxa"/>
            <w:tcBorders>
              <w:top w:val="single" w:sz="4" w:space="0" w:color="auto"/>
              <w:left w:val="nil"/>
              <w:bottom w:val="single" w:sz="4" w:space="0" w:color="auto"/>
              <w:right w:val="single" w:sz="4" w:space="0" w:color="auto"/>
            </w:tcBorders>
            <w:shd w:val="clear" w:color="auto" w:fill="auto"/>
            <w:vAlign w:val="center"/>
          </w:tcPr>
          <w:p w14:paraId="4290ECF0"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3</w:t>
            </w:r>
          </w:p>
        </w:tc>
      </w:tr>
    </w:tbl>
    <w:p w14:paraId="10175FC1" w14:textId="77777777" w:rsidR="002A4F86" w:rsidRPr="002D286B" w:rsidRDefault="002A4F86" w:rsidP="00C91F7E">
      <w:pPr>
        <w:shd w:val="clear" w:color="auto" w:fill="FFFFFF"/>
        <w:spacing w:after="0" w:line="312" w:lineRule="auto"/>
        <w:jc w:val="both"/>
        <w:rPr>
          <w:rFonts w:eastAsia="Times New Roman" w:cs="Times New Roman"/>
          <w:sz w:val="28"/>
          <w:szCs w:val="28"/>
        </w:rPr>
      </w:pPr>
    </w:p>
    <w:p w14:paraId="6BC12595" w14:textId="77777777" w:rsidR="002A4F86" w:rsidRPr="002D286B" w:rsidRDefault="002A4F86" w:rsidP="00C91F7E">
      <w:pPr>
        <w:shd w:val="clear" w:color="auto" w:fill="FFFFFF"/>
        <w:spacing w:after="0" w:line="312" w:lineRule="auto"/>
        <w:jc w:val="both"/>
        <w:rPr>
          <w:rFonts w:eastAsia="Times New Roman" w:cs="Times New Roman"/>
          <w:b/>
          <w:sz w:val="28"/>
          <w:szCs w:val="28"/>
        </w:rPr>
      </w:pPr>
      <w:r w:rsidRPr="002D286B">
        <w:rPr>
          <w:rFonts w:eastAsia="Times New Roman" w:cs="Times New Roman"/>
          <w:b/>
          <w:sz w:val="28"/>
          <w:szCs w:val="28"/>
        </w:rPr>
        <w:t>2. Nội dung chi tiết</w:t>
      </w:r>
    </w:p>
    <w:p w14:paraId="6BCBC75A"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 xml:space="preserve">Bài 1: </w:t>
      </w:r>
    </w:p>
    <w:p w14:paraId="03ABBC36"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NHẬP MÔN GIÁO DỤC QUỐC PHÒNG VÀ AN NINH</w:t>
      </w:r>
    </w:p>
    <w:p w14:paraId="6E602879" w14:textId="77777777" w:rsidR="002A4F86" w:rsidRPr="002D286B" w:rsidRDefault="002A4F86" w:rsidP="00C91F7E">
      <w:pPr>
        <w:shd w:val="clear" w:color="auto" w:fill="FFFFFF"/>
        <w:spacing w:after="0" w:line="312" w:lineRule="auto"/>
        <w:ind w:left="6480"/>
        <w:jc w:val="center"/>
        <w:rPr>
          <w:rFonts w:eastAsia="Times New Roman" w:cs="Times New Roman"/>
          <w:i/>
          <w:sz w:val="28"/>
          <w:szCs w:val="28"/>
        </w:rPr>
      </w:pPr>
      <w:r w:rsidRPr="002D286B">
        <w:rPr>
          <w:rFonts w:eastAsia="Times New Roman" w:cs="Times New Roman"/>
          <w:i/>
          <w:sz w:val="28"/>
          <w:szCs w:val="28"/>
        </w:rPr>
        <w:t>Thời gian: 2 giờ</w:t>
      </w:r>
    </w:p>
    <w:p w14:paraId="79FDA762"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130B5D81"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360EDDE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Trình bày được </w:t>
      </w:r>
      <w:bookmarkStart w:id="33" w:name="_Hlk520377699"/>
      <w:r w:rsidRPr="002D286B">
        <w:rPr>
          <w:rFonts w:eastAsia="Times New Roman" w:cs="Times New Roman"/>
          <w:sz w:val="28"/>
          <w:szCs w:val="28"/>
        </w:rPr>
        <w:t>vị trí, tính chất, mục tiêu</w:t>
      </w:r>
      <w:bookmarkEnd w:id="33"/>
      <w:r w:rsidRPr="002D286B">
        <w:rPr>
          <w:rFonts w:eastAsia="Times New Roman" w:cs="Times New Roman"/>
          <w:sz w:val="28"/>
          <w:szCs w:val="28"/>
        </w:rPr>
        <w:t>, nội dung chính, điều kiện thực hiện, yêu cầu về kiểm tra đánh giá môn học; các yêu cầu tối thiểu về lễ tiết tác phong quân nhân cho người học môn học Giáo dục quốc phòng và an ninh;</w:t>
      </w:r>
    </w:p>
    <w:p w14:paraId="7364B28C"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shd w:val="clear" w:color="auto" w:fill="FFFFFF"/>
        </w:rPr>
      </w:pPr>
      <w:r w:rsidRPr="002D286B">
        <w:rPr>
          <w:rFonts w:eastAsia="Times New Roman" w:cs="Times New Roman"/>
          <w:sz w:val="28"/>
          <w:szCs w:val="28"/>
        </w:rPr>
        <w:t xml:space="preserve">- </w:t>
      </w:r>
      <w:r w:rsidRPr="002D286B">
        <w:rPr>
          <w:rFonts w:eastAsia="Times New Roman" w:cs="Times New Roman"/>
          <w:sz w:val="28"/>
          <w:szCs w:val="28"/>
          <w:shd w:val="clear" w:color="auto" w:fill="FFFFFF"/>
        </w:rPr>
        <w:t xml:space="preserve">Nâng cao ý thức, trách nhiệm của người học trong học tập môn học, nhận thức được tầm quan trọng của công tác quốc phòng và an ninh, bảo vệ Tổ quốc Việt Nam xã hội chủ nghĩa. </w:t>
      </w:r>
    </w:p>
    <w:p w14:paraId="7922A2D0"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 xml:space="preserve">2. Nội dung                                          </w:t>
      </w:r>
    </w:p>
    <w:p w14:paraId="40CCEC70"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 Vị trí, tính chất, mục tiêu của môn học</w:t>
      </w:r>
    </w:p>
    <w:p w14:paraId="10976DAA"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2.2. Các nội dung chính</w:t>
      </w:r>
    </w:p>
    <w:p w14:paraId="1C56D89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2.3. Một số yêu cầu cơ bản về lễ tiết tác phong quân nhân cho người học </w:t>
      </w:r>
    </w:p>
    <w:p w14:paraId="4ABFFDC9"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 Điều kiện thực hiện môn học</w:t>
      </w:r>
    </w:p>
    <w:p w14:paraId="4277D532"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2.5. Tổ chức dạy, học và đánh giá kết quả học tập</w:t>
      </w:r>
    </w:p>
    <w:p w14:paraId="0A3ABC74" w14:textId="77777777" w:rsidR="002A4F86" w:rsidRPr="002D286B" w:rsidRDefault="002A4F86" w:rsidP="00C91F7E">
      <w:pPr>
        <w:spacing w:after="0" w:line="312" w:lineRule="auto"/>
        <w:rPr>
          <w:rFonts w:eastAsia="Times New Roman" w:cs="Times New Roman"/>
          <w:b/>
          <w:sz w:val="28"/>
          <w:szCs w:val="28"/>
        </w:rPr>
      </w:pPr>
    </w:p>
    <w:p w14:paraId="0A5C6717" w14:textId="77777777" w:rsidR="002A4F86" w:rsidRPr="002D286B" w:rsidRDefault="002A4F86" w:rsidP="00C91F7E">
      <w:pPr>
        <w:spacing w:after="0" w:line="312" w:lineRule="auto"/>
        <w:ind w:firstLine="720"/>
        <w:jc w:val="center"/>
        <w:rPr>
          <w:rFonts w:eastAsia="Times New Roman" w:cs="Times New Roman"/>
          <w:b/>
          <w:sz w:val="28"/>
          <w:szCs w:val="28"/>
        </w:rPr>
      </w:pPr>
      <w:r w:rsidRPr="002D286B">
        <w:rPr>
          <w:rFonts w:eastAsia="Times New Roman" w:cs="Times New Roman"/>
          <w:b/>
          <w:sz w:val="28"/>
          <w:szCs w:val="28"/>
        </w:rPr>
        <w:lastRenderedPageBreak/>
        <w:t>Bài 2:</w:t>
      </w:r>
    </w:p>
    <w:p w14:paraId="15EB92A2" w14:textId="77777777" w:rsidR="002A4F86" w:rsidRPr="002D286B" w:rsidRDefault="002A4F86" w:rsidP="00C91F7E">
      <w:pPr>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 xml:space="preserve">PHÒNG CHỐNG CHIẾN LƯỢC "DIỄN BIẾN HÒA BÌNH", </w:t>
      </w:r>
    </w:p>
    <w:p w14:paraId="096509F3" w14:textId="77777777" w:rsidR="002A4F86" w:rsidRPr="002D286B" w:rsidRDefault="002A4F86" w:rsidP="00C91F7E">
      <w:pPr>
        <w:shd w:val="clear" w:color="auto" w:fill="FFFFFF"/>
        <w:spacing w:after="0" w:line="312" w:lineRule="auto"/>
        <w:rPr>
          <w:rFonts w:eastAsia="Times New Roman" w:cs="Times New Roman"/>
          <w:b/>
          <w:spacing w:val="-8"/>
          <w:sz w:val="28"/>
          <w:szCs w:val="28"/>
        </w:rPr>
      </w:pPr>
      <w:r w:rsidRPr="002D286B">
        <w:rPr>
          <w:rFonts w:eastAsia="Times New Roman" w:cs="Times New Roman"/>
          <w:b/>
          <w:spacing w:val="-8"/>
          <w:sz w:val="28"/>
          <w:szCs w:val="28"/>
        </w:rPr>
        <w:t>BẠO LOẠN LẬT ĐỔ CỦA CÁC THẾ LỰC THÙ ĐỊCH ĐỐI VỚI VIỆT NAM</w:t>
      </w:r>
    </w:p>
    <w:p w14:paraId="043B727E" w14:textId="77777777" w:rsidR="002A4F86" w:rsidRPr="002D286B" w:rsidRDefault="002A4F86" w:rsidP="00C91F7E">
      <w:pPr>
        <w:shd w:val="clear" w:color="auto" w:fill="FFFFFF"/>
        <w:spacing w:after="0" w:line="312" w:lineRule="auto"/>
        <w:ind w:left="6480"/>
        <w:jc w:val="center"/>
        <w:rPr>
          <w:rFonts w:eastAsia="Times New Roman" w:cs="Times New Roman"/>
          <w:i/>
          <w:sz w:val="28"/>
          <w:szCs w:val="28"/>
        </w:rPr>
      </w:pPr>
      <w:r w:rsidRPr="002D286B">
        <w:rPr>
          <w:rFonts w:eastAsia="Times New Roman" w:cs="Times New Roman"/>
          <w:i/>
          <w:sz w:val="28"/>
          <w:szCs w:val="28"/>
        </w:rPr>
        <w:t>Thời gian: 4 giờ</w:t>
      </w:r>
    </w:p>
    <w:p w14:paraId="77A3FCA0" w14:textId="77777777" w:rsidR="002A4F86" w:rsidRPr="002D286B" w:rsidRDefault="002A4F86" w:rsidP="00C91F7E">
      <w:pPr>
        <w:shd w:val="clear" w:color="auto" w:fill="FFFFFF"/>
        <w:spacing w:after="0" w:line="312" w:lineRule="auto"/>
        <w:rPr>
          <w:rFonts w:eastAsia="Times New Roman" w:cs="Times New Roman"/>
          <w:b/>
          <w:spacing w:val="-8"/>
          <w:sz w:val="28"/>
          <w:szCs w:val="28"/>
        </w:rPr>
      </w:pPr>
    </w:p>
    <w:p w14:paraId="691F7072"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7629BC06"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3A1F20A0"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những nội dung cơ bản về chiến lược “Diễn biến hoà bình”, bạo loạn lật đổ của các thế lực thù địch đối với các nước xã hội chủ nghĩa và Việt Nam;</w:t>
      </w:r>
    </w:p>
    <w:p w14:paraId="57336A1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biết được một số biểu hiện, hoạt động về “Diễn biến hoà bình”, bạo loạn lật đổ của các thế lực thù địch đối với Việt Nam hiện nay.</w:t>
      </w:r>
    </w:p>
    <w:p w14:paraId="6A792D79"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b/>
          <w:sz w:val="28"/>
          <w:szCs w:val="28"/>
        </w:rPr>
        <w:t xml:space="preserve">2. Nội dung </w:t>
      </w:r>
    </w:p>
    <w:p w14:paraId="45D25B3D"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 Chiến lược “Diễn biến hòa bình”, bạo loạn lật đổ của các thế lực thù địch chống phá chủ nghĩa xã hội</w:t>
      </w:r>
    </w:p>
    <w:p w14:paraId="32031CA9"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2.1.1.</w:t>
      </w:r>
      <w:r w:rsidRPr="002D286B">
        <w:rPr>
          <w:rFonts w:eastAsia="Times New Roman" w:cs="Times New Roman"/>
          <w:sz w:val="28"/>
          <w:szCs w:val="28"/>
        </w:rPr>
        <w:tab/>
        <w:t>Khái niệm chiến lược "Diễn biến hòa bình"</w:t>
      </w:r>
    </w:p>
    <w:p w14:paraId="3C6F4FA5"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2.1.2.</w:t>
      </w:r>
      <w:r w:rsidRPr="002D286B">
        <w:rPr>
          <w:rFonts w:eastAsia="Times New Roman" w:cs="Times New Roman"/>
          <w:sz w:val="28"/>
          <w:szCs w:val="28"/>
        </w:rPr>
        <w:tab/>
      </w:r>
      <w:bookmarkStart w:id="34" w:name="_Hlk519496533"/>
      <w:r w:rsidRPr="002D286B">
        <w:rPr>
          <w:rFonts w:eastAsia="Times New Roman" w:cs="Times New Roman"/>
          <w:sz w:val="28"/>
          <w:szCs w:val="28"/>
        </w:rPr>
        <w:t>Khái niệm</w:t>
      </w:r>
      <w:bookmarkEnd w:id="34"/>
      <w:r w:rsidRPr="002D286B">
        <w:rPr>
          <w:rFonts w:eastAsia="Times New Roman" w:cs="Times New Roman"/>
          <w:sz w:val="28"/>
          <w:szCs w:val="28"/>
        </w:rPr>
        <w:t xml:space="preserve"> bạo loạn lật đổ </w:t>
      </w:r>
    </w:p>
    <w:p w14:paraId="154F3506"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2.2. Chiến lược “Diễn biến hòa bình”, bạo loạn lật đổ của các thế lực thù địch đối với Việt Nam</w:t>
      </w:r>
      <w:r w:rsidRPr="002D286B">
        <w:rPr>
          <w:rFonts w:eastAsia="Times New Roman" w:cs="Times New Roman"/>
          <w:sz w:val="28"/>
          <w:szCs w:val="28"/>
        </w:rPr>
        <w:tab/>
      </w:r>
    </w:p>
    <w:p w14:paraId="1AB1F6FB"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2.2.1.</w:t>
      </w:r>
      <w:r w:rsidRPr="002D286B">
        <w:rPr>
          <w:rFonts w:eastAsia="Times New Roman" w:cs="Times New Roman"/>
          <w:sz w:val="28"/>
          <w:szCs w:val="28"/>
        </w:rPr>
        <w:tab/>
        <w:t>Âm mưu, thủ đoạn của chiến lược "Diễn biến hòa bình" đối với Việt Nam</w:t>
      </w:r>
    </w:p>
    <w:p w14:paraId="385CBFD2"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2.2.2.</w:t>
      </w:r>
      <w:r w:rsidRPr="002D286B">
        <w:rPr>
          <w:rFonts w:eastAsia="Times New Roman" w:cs="Times New Roman"/>
          <w:sz w:val="28"/>
          <w:szCs w:val="28"/>
        </w:rPr>
        <w:tab/>
        <w:t xml:space="preserve">Bạo loạn lật đổ của các thế lực thù địch chống phá Việt Nam </w:t>
      </w:r>
    </w:p>
    <w:p w14:paraId="59379D7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2.3. Quan điểm và phương châm của Đảng, Nhà nước về phòng chống chiến lược “Diễn biến hòa bình”, bạo loạn lật đổ</w:t>
      </w:r>
      <w:r w:rsidRPr="002D286B">
        <w:rPr>
          <w:rFonts w:eastAsia="Times New Roman" w:cs="Times New Roman"/>
          <w:sz w:val="28"/>
          <w:szCs w:val="28"/>
        </w:rPr>
        <w:tab/>
      </w:r>
    </w:p>
    <w:p w14:paraId="45A02D87"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2.3.1.</w:t>
      </w:r>
      <w:r w:rsidRPr="002D286B">
        <w:rPr>
          <w:rFonts w:eastAsia="Times New Roman" w:cs="Times New Roman"/>
          <w:sz w:val="28"/>
          <w:szCs w:val="28"/>
        </w:rPr>
        <w:tab/>
        <w:t xml:space="preserve">Quan điểm chỉ đạo </w:t>
      </w:r>
    </w:p>
    <w:p w14:paraId="2CFF6B56"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2.3.2.</w:t>
      </w:r>
      <w:r w:rsidRPr="002D286B">
        <w:rPr>
          <w:rFonts w:eastAsia="Times New Roman" w:cs="Times New Roman"/>
          <w:sz w:val="28"/>
          <w:szCs w:val="28"/>
        </w:rPr>
        <w:tab/>
        <w:t>Phương châm tiến hành</w:t>
      </w:r>
    </w:p>
    <w:p w14:paraId="5DC58D2B"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 Những giải pháp phòng chống chiến lược “Diễn biến hòa bình”, bạo loạn lật đổ ở Việt Nam hiện nay</w:t>
      </w:r>
      <w:r w:rsidRPr="002D286B">
        <w:rPr>
          <w:rFonts w:eastAsia="Times New Roman" w:cs="Times New Roman"/>
          <w:sz w:val="28"/>
          <w:szCs w:val="28"/>
        </w:rPr>
        <w:tab/>
        <w:t xml:space="preserve"> </w:t>
      </w:r>
    </w:p>
    <w:p w14:paraId="7EC59D0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2.4.1. Nâng cao nhận thức về âm mưu, thủ đoạn của các thế lực thù địch, nắm chắc mọi diễn biến không để bị động và bất ngờ</w:t>
      </w:r>
      <w:r w:rsidRPr="002D286B">
        <w:rPr>
          <w:rFonts w:eastAsia="Times New Roman" w:cs="Times New Roman"/>
          <w:sz w:val="28"/>
          <w:szCs w:val="28"/>
        </w:rPr>
        <w:tab/>
      </w:r>
    </w:p>
    <w:p w14:paraId="7E264A1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2.4.2.</w:t>
      </w:r>
      <w:r w:rsidRPr="002D286B">
        <w:rPr>
          <w:rFonts w:eastAsia="Times New Roman" w:cs="Times New Roman"/>
          <w:sz w:val="28"/>
          <w:szCs w:val="28"/>
        </w:rPr>
        <w:tab/>
        <w:t xml:space="preserve">Đẩy lùi tệ quan liêu, tham nhũng, tiêu cực trong xã hội, giữ vững định hướng xã hội chủ nghĩa trên các lĩnh vực, chống nguy cơ tụt hậu về kinh tế </w:t>
      </w:r>
    </w:p>
    <w:p w14:paraId="1DF657D0"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2.4.3.</w:t>
      </w:r>
      <w:r w:rsidRPr="002D286B">
        <w:rPr>
          <w:rFonts w:eastAsia="Times New Roman" w:cs="Times New Roman"/>
          <w:sz w:val="28"/>
          <w:szCs w:val="28"/>
        </w:rPr>
        <w:tab/>
        <w:t>Xây dựng ý thức bảo vệ Tổ quốc cho toàn dân</w:t>
      </w:r>
    </w:p>
    <w:p w14:paraId="0E93843B"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2.4.4.</w:t>
      </w:r>
      <w:r w:rsidRPr="002D286B">
        <w:rPr>
          <w:rFonts w:eastAsia="Times New Roman" w:cs="Times New Roman"/>
          <w:sz w:val="28"/>
          <w:szCs w:val="28"/>
        </w:rPr>
        <w:tab/>
        <w:t>Xây dựng cơ sở chính trị - xã hội vững mạnh về mọi mặt</w:t>
      </w:r>
    </w:p>
    <w:p w14:paraId="4C4491B7"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2.4.5.</w:t>
      </w:r>
      <w:r w:rsidRPr="002D286B">
        <w:rPr>
          <w:rFonts w:eastAsia="Times New Roman" w:cs="Times New Roman"/>
          <w:sz w:val="28"/>
          <w:szCs w:val="28"/>
        </w:rPr>
        <w:tab/>
        <w:t xml:space="preserve">Chăm lo xây dựng lực lượng vũ trang ở địa phương vững mạnh </w:t>
      </w:r>
    </w:p>
    <w:p w14:paraId="7D9701DA"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2.4.6.</w:t>
      </w:r>
      <w:r w:rsidRPr="002D286B">
        <w:rPr>
          <w:rFonts w:eastAsia="Times New Roman" w:cs="Times New Roman"/>
          <w:sz w:val="28"/>
          <w:szCs w:val="28"/>
        </w:rPr>
        <w:tab/>
        <w:t xml:space="preserve">Xây dựng, luyện tập các phương án, các tình huống chống "Diễn biến hoà bình", bạo loạn lật đổ của địch </w:t>
      </w:r>
    </w:p>
    <w:p w14:paraId="252F0960"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2.4.7.</w:t>
      </w:r>
      <w:r w:rsidRPr="002D286B">
        <w:rPr>
          <w:rFonts w:eastAsia="Times New Roman" w:cs="Times New Roman"/>
          <w:sz w:val="28"/>
          <w:szCs w:val="28"/>
        </w:rPr>
        <w:tab/>
        <w:t>Đẩy mạnh sự nghiệp công nghiệp hoá, hiện đại hoá đất nước và chăm lo nâng cao đời sống vật chất, tinh thần cho nhân dân lao động</w:t>
      </w:r>
    </w:p>
    <w:p w14:paraId="1887610C"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2.5. Thảo luận</w:t>
      </w:r>
      <w:r w:rsidRPr="002D286B">
        <w:rPr>
          <w:rFonts w:eastAsia="Times New Roman" w:cs="Times New Roman"/>
          <w:sz w:val="28"/>
          <w:szCs w:val="28"/>
        </w:rPr>
        <w:tab/>
      </w:r>
    </w:p>
    <w:p w14:paraId="1CA2D38A"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p>
    <w:p w14:paraId="2D9A283B"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3:</w:t>
      </w:r>
    </w:p>
    <w:p w14:paraId="0E0623C6" w14:textId="77777777" w:rsidR="002A4F86" w:rsidRPr="002D286B" w:rsidRDefault="002A4F86" w:rsidP="00C91F7E">
      <w:pPr>
        <w:spacing w:after="0" w:line="312" w:lineRule="auto"/>
        <w:jc w:val="center"/>
        <w:rPr>
          <w:rFonts w:eastAsia="Times New Roman" w:cs="Times New Roman"/>
          <w:b/>
          <w:spacing w:val="-6"/>
          <w:sz w:val="28"/>
          <w:szCs w:val="28"/>
        </w:rPr>
      </w:pPr>
      <w:bookmarkStart w:id="35" w:name="_Hlk523149325"/>
      <w:r w:rsidRPr="002D286B">
        <w:rPr>
          <w:rFonts w:eastAsia="Times New Roman" w:cs="Times New Roman"/>
          <w:b/>
          <w:spacing w:val="-6"/>
          <w:sz w:val="28"/>
          <w:szCs w:val="28"/>
        </w:rPr>
        <w:t xml:space="preserve">XÂY DỰNG LỰC LƯỢNG DÂN QUÂN TỰ VỆ, LỰC LƯỢNG DỰ BỊ ĐỘNG VIÊN </w:t>
      </w:r>
    </w:p>
    <w:p w14:paraId="1C970938" w14:textId="77777777" w:rsidR="002A4F86" w:rsidRPr="002D286B" w:rsidRDefault="002A4F86" w:rsidP="00C91F7E">
      <w:pPr>
        <w:shd w:val="clear" w:color="auto" w:fill="FFFFFF"/>
        <w:spacing w:after="0" w:line="312" w:lineRule="auto"/>
        <w:ind w:left="6480"/>
        <w:jc w:val="center"/>
        <w:rPr>
          <w:rFonts w:eastAsia="Times New Roman" w:cs="Times New Roman"/>
          <w:i/>
          <w:sz w:val="28"/>
          <w:szCs w:val="28"/>
        </w:rPr>
      </w:pPr>
      <w:r w:rsidRPr="002D286B">
        <w:rPr>
          <w:rFonts w:eastAsia="Times New Roman" w:cs="Times New Roman"/>
          <w:i/>
          <w:sz w:val="28"/>
          <w:szCs w:val="28"/>
        </w:rPr>
        <w:t>Thời gian: 4 giờ</w:t>
      </w:r>
    </w:p>
    <w:p w14:paraId="69497C36" w14:textId="77777777" w:rsidR="002A4F86" w:rsidRPr="002D286B" w:rsidRDefault="002A4F86" w:rsidP="00C91F7E">
      <w:pPr>
        <w:spacing w:after="0" w:line="312" w:lineRule="auto"/>
        <w:jc w:val="center"/>
        <w:rPr>
          <w:rFonts w:eastAsia="Times New Roman" w:cs="Times New Roman"/>
          <w:b/>
          <w:spacing w:val="-6"/>
          <w:sz w:val="28"/>
          <w:szCs w:val="28"/>
        </w:rPr>
      </w:pPr>
    </w:p>
    <w:bookmarkEnd w:id="35"/>
    <w:p w14:paraId="432F1FC6"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01E2C7F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741D60A8" w14:textId="77777777" w:rsidR="002A4F86" w:rsidRPr="002D286B" w:rsidRDefault="002A4F86" w:rsidP="00E64D0A">
      <w:pPr>
        <w:numPr>
          <w:ilvl w:val="0"/>
          <w:numId w:val="82"/>
        </w:numPr>
        <w:tabs>
          <w:tab w:val="left" w:pos="9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Trình bày được những kiến thức cơ bản về xây dựng lực lượng dân quân tự vệ, dự bị động viên;</w:t>
      </w:r>
    </w:p>
    <w:p w14:paraId="261213C2" w14:textId="77777777" w:rsidR="002A4F86" w:rsidRPr="002D286B" w:rsidRDefault="002A4F86" w:rsidP="00C91F7E">
      <w:pPr>
        <w:tabs>
          <w:tab w:val="left" w:pos="900"/>
        </w:tabs>
        <w:spacing w:after="0" w:line="312" w:lineRule="auto"/>
        <w:ind w:firstLine="720"/>
        <w:jc w:val="both"/>
        <w:rPr>
          <w:rFonts w:eastAsia="Times New Roman" w:cs="Times New Roman"/>
          <w:sz w:val="28"/>
          <w:szCs w:val="28"/>
        </w:rPr>
      </w:pPr>
      <w:bookmarkStart w:id="36" w:name="_Hlk519497062"/>
      <w:r w:rsidRPr="002D286B">
        <w:rPr>
          <w:rFonts w:eastAsia="Times New Roman" w:cs="Times New Roman"/>
          <w:sz w:val="28"/>
          <w:szCs w:val="28"/>
        </w:rPr>
        <w:t xml:space="preserve">- </w:t>
      </w:r>
      <w:bookmarkStart w:id="37" w:name="_Hlk519667176"/>
      <w:r w:rsidRPr="002D286B">
        <w:rPr>
          <w:rFonts w:eastAsia="Times New Roman" w:cs="Times New Roman"/>
          <w:sz w:val="28"/>
          <w:szCs w:val="28"/>
        </w:rPr>
        <w:t xml:space="preserve">Phân biệt được trách nhiệm của tổ chức và cá nhân </w:t>
      </w:r>
      <w:bookmarkEnd w:id="37"/>
      <w:r w:rsidRPr="002D286B">
        <w:rPr>
          <w:rFonts w:eastAsia="Times New Roman" w:cs="Times New Roman"/>
          <w:sz w:val="28"/>
          <w:szCs w:val="28"/>
        </w:rPr>
        <w:t>trong việc tham gia xây dựng lực lượng dân quân tự vệ, dự bị động viên.</w:t>
      </w:r>
    </w:p>
    <w:bookmarkEnd w:id="36"/>
    <w:p w14:paraId="1E8CB44C"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16ED91A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 Xây dựng lực lượng dân quân tự vệ</w:t>
      </w:r>
    </w:p>
    <w:p w14:paraId="32F905BD" w14:textId="77777777" w:rsidR="002A4F86" w:rsidRPr="002D286B" w:rsidRDefault="002A4F86" w:rsidP="00C91F7E">
      <w:pPr>
        <w:shd w:val="clear" w:color="auto" w:fill="FFFFFF"/>
        <w:spacing w:after="0" w:line="312" w:lineRule="auto"/>
        <w:ind w:left="720"/>
        <w:jc w:val="both"/>
        <w:rPr>
          <w:rFonts w:eastAsia="Times New Roman" w:cs="Times New Roman"/>
          <w:sz w:val="28"/>
          <w:szCs w:val="28"/>
        </w:rPr>
      </w:pPr>
      <w:r w:rsidRPr="002D286B">
        <w:rPr>
          <w:rFonts w:eastAsia="Times New Roman" w:cs="Times New Roman"/>
          <w:sz w:val="28"/>
          <w:szCs w:val="28"/>
        </w:rPr>
        <w:t>2.1.1. Khái niệm, vị trí vai trò và nhiệm vụ của lực lượng dân quân tự vệ</w:t>
      </w:r>
    </w:p>
    <w:p w14:paraId="165DF03D"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2.1.2. Nội dung xây dựng lực lượng dân quân tự vệ</w:t>
      </w:r>
    </w:p>
    <w:p w14:paraId="2CD62010"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2.1.3. Một số biện pháp xây dựng lực lư</w:t>
      </w:r>
      <w:r w:rsidRPr="002D286B">
        <w:rPr>
          <w:rFonts w:eastAsia="Times New Roman" w:cs="Times New Roman"/>
          <w:sz w:val="28"/>
          <w:szCs w:val="28"/>
        </w:rPr>
        <w:softHyphen/>
        <w:t>ợng dân quân tự vệ trong giai đoạn hiện nay</w:t>
      </w:r>
    </w:p>
    <w:p w14:paraId="2D98DFB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Xây dựng lực lượng dự bị động viên</w:t>
      </w:r>
    </w:p>
    <w:p w14:paraId="5CCBBB3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Khái niệm, vị trí, vai trò xây dựng lực lư</w:t>
      </w:r>
      <w:r w:rsidRPr="002D286B">
        <w:rPr>
          <w:rFonts w:eastAsia="Times New Roman" w:cs="Times New Roman"/>
          <w:sz w:val="28"/>
          <w:szCs w:val="28"/>
        </w:rPr>
        <w:softHyphen/>
        <w:t xml:space="preserve">ợng dự bị động viên </w:t>
      </w:r>
    </w:p>
    <w:p w14:paraId="0ED9DBE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Những quan điểm, nguyên tắc xây dựng lực lư</w:t>
      </w:r>
      <w:r w:rsidRPr="002D286B">
        <w:rPr>
          <w:rFonts w:eastAsia="Times New Roman" w:cs="Times New Roman"/>
          <w:sz w:val="28"/>
          <w:szCs w:val="28"/>
        </w:rPr>
        <w:softHyphen/>
        <w:t>ợng dự bị động viên</w:t>
      </w:r>
    </w:p>
    <w:p w14:paraId="56D5621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Nội dung xây dựng lực lư</w:t>
      </w:r>
      <w:r w:rsidRPr="002D286B">
        <w:rPr>
          <w:rFonts w:eastAsia="Times New Roman" w:cs="Times New Roman"/>
          <w:sz w:val="28"/>
          <w:szCs w:val="28"/>
        </w:rPr>
        <w:softHyphen/>
        <w:t xml:space="preserve">ợng dự bị động viên </w:t>
      </w:r>
    </w:p>
    <w:p w14:paraId="531FEE6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2.2.4. Một số biện pháp xây dựng lực lư</w:t>
      </w:r>
      <w:r w:rsidRPr="002D286B">
        <w:rPr>
          <w:rFonts w:eastAsia="Times New Roman" w:cs="Times New Roman"/>
          <w:sz w:val="28"/>
          <w:szCs w:val="28"/>
        </w:rPr>
        <w:softHyphen/>
        <w:t>ợng dự bị động viên trong giai đoạn hiện nay</w:t>
      </w:r>
    </w:p>
    <w:p w14:paraId="0B09E98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 Thảo luận</w:t>
      </w:r>
    </w:p>
    <w:p w14:paraId="16504FB6" w14:textId="77777777" w:rsidR="002A4F86" w:rsidRPr="002D286B" w:rsidRDefault="002A4F86" w:rsidP="00C91F7E">
      <w:pPr>
        <w:spacing w:after="0" w:line="312" w:lineRule="auto"/>
        <w:ind w:firstLine="720"/>
        <w:jc w:val="center"/>
        <w:rPr>
          <w:rFonts w:eastAsia="Times New Roman" w:cs="Times New Roman"/>
          <w:sz w:val="28"/>
          <w:szCs w:val="28"/>
        </w:rPr>
      </w:pPr>
      <w:r w:rsidRPr="002D286B">
        <w:rPr>
          <w:rFonts w:eastAsia="Times New Roman" w:cs="Times New Roman"/>
          <w:b/>
          <w:sz w:val="28"/>
          <w:szCs w:val="28"/>
        </w:rPr>
        <w:t>Bài 4:</w:t>
      </w:r>
    </w:p>
    <w:p w14:paraId="220EBC08" w14:textId="77777777" w:rsidR="002A4F86" w:rsidRPr="002D286B" w:rsidRDefault="002A4F86" w:rsidP="00C91F7E">
      <w:pPr>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XÂY DỰNG VÀ BẢO VỆ CHỦ QUYỀN LÃNH THỔ, BIÊN GIỚI QUỐC GIA</w:t>
      </w:r>
    </w:p>
    <w:p w14:paraId="2A503A40" w14:textId="77777777" w:rsidR="002A4F86" w:rsidRPr="002D286B" w:rsidRDefault="002A4F86" w:rsidP="00C91F7E">
      <w:pPr>
        <w:shd w:val="clear" w:color="auto" w:fill="FFFFFF"/>
        <w:spacing w:after="0" w:line="312" w:lineRule="auto"/>
        <w:ind w:left="6480"/>
        <w:jc w:val="center"/>
        <w:rPr>
          <w:rFonts w:eastAsia="Times New Roman" w:cs="Times New Roman"/>
          <w:i/>
          <w:sz w:val="28"/>
          <w:szCs w:val="28"/>
        </w:rPr>
      </w:pPr>
      <w:r w:rsidRPr="002D286B">
        <w:rPr>
          <w:rFonts w:eastAsia="Times New Roman" w:cs="Times New Roman"/>
          <w:i/>
          <w:sz w:val="28"/>
          <w:szCs w:val="28"/>
        </w:rPr>
        <w:t xml:space="preserve">          Thời gian: 4 giờ</w:t>
      </w:r>
    </w:p>
    <w:p w14:paraId="62D77DB1" w14:textId="77777777" w:rsidR="002A4F86" w:rsidRPr="002D286B" w:rsidRDefault="002A4F86" w:rsidP="00C91F7E">
      <w:pPr>
        <w:spacing w:after="0" w:line="312" w:lineRule="auto"/>
        <w:ind w:firstLine="720"/>
        <w:jc w:val="center"/>
        <w:rPr>
          <w:rFonts w:eastAsia="Times New Roman" w:cs="Times New Roman"/>
          <w:b/>
          <w:sz w:val="28"/>
          <w:szCs w:val="28"/>
        </w:rPr>
      </w:pPr>
    </w:p>
    <w:p w14:paraId="7FFDE456"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lastRenderedPageBreak/>
        <w:t>1. Mục tiêu</w:t>
      </w:r>
    </w:p>
    <w:p w14:paraId="4A2DACC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554B348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những kiến thức cơ bản về chủ quyền lãnh thổ, biển đảo và biên giới quốc gia, quan điểm của Đảng, Nhà nước về xây dựng và bảo vệ chủ quyền lãnh thổ, biển đảo và biên giới quốc gia;</w:t>
      </w:r>
    </w:p>
    <w:p w14:paraId="412AE2C7" w14:textId="77777777" w:rsidR="002A4F86" w:rsidRPr="002D286B" w:rsidRDefault="002A4F86" w:rsidP="00C91F7E">
      <w:pPr>
        <w:spacing w:after="0" w:line="312" w:lineRule="auto"/>
        <w:ind w:firstLine="720"/>
        <w:jc w:val="both"/>
        <w:rPr>
          <w:rFonts w:eastAsia="Times New Roman" w:cs="Times New Roman"/>
          <w:sz w:val="28"/>
          <w:szCs w:val="28"/>
        </w:rPr>
      </w:pPr>
      <w:bookmarkStart w:id="38" w:name="_Hlk519667008"/>
      <w:r w:rsidRPr="002D286B">
        <w:rPr>
          <w:rFonts w:eastAsia="Times New Roman" w:cs="Times New Roman"/>
          <w:sz w:val="28"/>
          <w:szCs w:val="28"/>
        </w:rPr>
        <w:t>- Phân biệt được trách nhiệm của tổ chức và cá nhân trong việc xây dựng và bảo vệ chủ quyền lãnh thổ, biển đảo và biên giới quốc gia.</w:t>
      </w:r>
    </w:p>
    <w:bookmarkEnd w:id="38"/>
    <w:p w14:paraId="254ACDE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sz w:val="28"/>
          <w:szCs w:val="28"/>
        </w:rPr>
        <w:t>2. Nội dung</w:t>
      </w:r>
      <w:r w:rsidRPr="002D286B">
        <w:rPr>
          <w:rFonts w:eastAsia="Times New Roman" w:cs="Times New Roman"/>
          <w:sz w:val="28"/>
          <w:szCs w:val="28"/>
        </w:rPr>
        <w:t xml:space="preserve">                            </w:t>
      </w:r>
    </w:p>
    <w:p w14:paraId="41CACA9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 Xây dựng và bảo vệ chủ quyền lãnh thổ, biên giới quốc gia</w:t>
      </w:r>
    </w:p>
    <w:p w14:paraId="1BCA3C33" w14:textId="77777777" w:rsidR="002A4F86" w:rsidRPr="002D286B" w:rsidRDefault="002A4F86" w:rsidP="00C91F7E">
      <w:pPr>
        <w:shd w:val="clear" w:color="auto" w:fill="FFFFFF"/>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2.1.1. Chủ quyền lãnh thổ quốc gia</w:t>
      </w:r>
    </w:p>
    <w:p w14:paraId="38743F5A" w14:textId="77777777" w:rsidR="002A4F86" w:rsidRPr="002D286B" w:rsidRDefault="002A4F86" w:rsidP="00C91F7E">
      <w:pPr>
        <w:shd w:val="clear" w:color="auto" w:fill="FFFFFF"/>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2.1.2. Chủ quyền biên giới quốc gia </w:t>
      </w:r>
    </w:p>
    <w:p w14:paraId="5EAF3CD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Quan điểm của Đảng, Nhà nước về xây dựng và bảo vệ chủ quyền lãnh thổ, biển đảo và biên giới quốc gia</w:t>
      </w:r>
    </w:p>
    <w:p w14:paraId="03BD88C1" w14:textId="77777777" w:rsidR="002A4F86" w:rsidRPr="002D286B" w:rsidRDefault="002A4F86" w:rsidP="00C91F7E">
      <w:pPr>
        <w:shd w:val="clear" w:color="auto" w:fill="FFFFFF"/>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 Một số giải pháp cơ bản của Đảng, Nhà nước về xây dựng và bảo vệ chủ quyền lãnh thổ, biển đảo và biên giới quốc gia</w:t>
      </w:r>
    </w:p>
    <w:p w14:paraId="193411A2" w14:textId="77777777" w:rsidR="002A4F86" w:rsidRPr="002D286B" w:rsidRDefault="002A4F86" w:rsidP="00C91F7E">
      <w:pPr>
        <w:shd w:val="clear" w:color="auto" w:fill="FFFFFF"/>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2.4. Trách nhiệm của tổ chức và cá nhân trong việc bảo vệ chủ quyền lãnh thổ, biển đảo và biên giới quốc gia </w:t>
      </w:r>
    </w:p>
    <w:p w14:paraId="7D952C3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 Thảo luận</w:t>
      </w:r>
    </w:p>
    <w:p w14:paraId="5ECD6AC8" w14:textId="77777777" w:rsidR="002A4F86" w:rsidRPr="002D286B" w:rsidRDefault="002A4F86" w:rsidP="00C91F7E">
      <w:pPr>
        <w:spacing w:after="0" w:line="312" w:lineRule="auto"/>
        <w:ind w:firstLine="720"/>
        <w:jc w:val="both"/>
        <w:rPr>
          <w:rFonts w:eastAsia="Times New Roman" w:cs="Times New Roman"/>
          <w:sz w:val="28"/>
          <w:szCs w:val="28"/>
        </w:rPr>
      </w:pPr>
    </w:p>
    <w:p w14:paraId="098654CC" w14:textId="77777777" w:rsidR="002A4F86" w:rsidRPr="002D286B" w:rsidRDefault="002A4F86" w:rsidP="00C91F7E">
      <w:pPr>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5:</w:t>
      </w:r>
    </w:p>
    <w:p w14:paraId="016FDD4C" w14:textId="77777777" w:rsidR="002A4F86" w:rsidRPr="002D286B" w:rsidRDefault="002A4F86" w:rsidP="00C91F7E">
      <w:pPr>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MỘT SỐ VẤN ĐỀ CƠ BẢN VỀ DÂN TỘC VÀ TÔN GIÁO</w:t>
      </w:r>
    </w:p>
    <w:p w14:paraId="3B894F27" w14:textId="77777777" w:rsidR="002A4F86" w:rsidRPr="002D286B" w:rsidRDefault="002A4F86" w:rsidP="00C91F7E">
      <w:pPr>
        <w:spacing w:after="0" w:line="312" w:lineRule="auto"/>
        <w:ind w:left="6480"/>
        <w:jc w:val="center"/>
        <w:rPr>
          <w:rFonts w:eastAsia="Times New Roman" w:cs="Times New Roman"/>
          <w:b/>
          <w:sz w:val="28"/>
          <w:szCs w:val="28"/>
        </w:rPr>
      </w:pPr>
      <w:r w:rsidRPr="002D286B">
        <w:rPr>
          <w:rFonts w:eastAsia="Times New Roman" w:cs="Times New Roman"/>
          <w:i/>
          <w:sz w:val="28"/>
          <w:szCs w:val="28"/>
        </w:rPr>
        <w:t>Thời gian: 4 giờ</w:t>
      </w:r>
    </w:p>
    <w:p w14:paraId="1DAE5AE5"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44E1CC52"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25684A6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những nội dung chính về dân tộc, tôn giáo; vấn đề dân tộc, tôn giáo theo quan điểm của chủ nghĩa Mác - Lênin, tư tưởng Hồ Chí Minh; quan điểm, chính sách của Đảng và Nhà nước hiện nay;</w:t>
      </w:r>
    </w:p>
    <w:p w14:paraId="2CFBC28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Xác định rõ quan điểm, chính sách của Đảng và Nhà nước về vấn đề dân tộc, tôn giáo ở Việt Nam hiện nay. </w:t>
      </w:r>
    </w:p>
    <w:p w14:paraId="5162EF8A"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5B8C5EF1"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 Một số vấn đề cơ bản về dân tộc</w:t>
      </w:r>
    </w:p>
    <w:p w14:paraId="33232D47" w14:textId="77777777" w:rsidR="002A4F86" w:rsidRPr="002D286B" w:rsidRDefault="002A4F86" w:rsidP="00E64D0A">
      <w:pPr>
        <w:numPr>
          <w:ilvl w:val="2"/>
          <w:numId w:val="94"/>
        </w:numPr>
        <w:shd w:val="clear" w:color="auto" w:fill="FFFFFF"/>
        <w:tabs>
          <w:tab w:val="left" w:pos="720"/>
        </w:tabs>
        <w:spacing w:after="0" w:line="312" w:lineRule="auto"/>
        <w:ind w:left="0" w:firstLine="720"/>
        <w:jc w:val="both"/>
        <w:rPr>
          <w:rFonts w:eastAsia="Times New Roman" w:cs="Times New Roman"/>
          <w:sz w:val="28"/>
          <w:szCs w:val="28"/>
        </w:rPr>
      </w:pPr>
      <w:r w:rsidRPr="002D286B">
        <w:rPr>
          <w:rFonts w:eastAsia="Times New Roman" w:cs="Times New Roman"/>
          <w:sz w:val="28"/>
          <w:szCs w:val="28"/>
        </w:rPr>
        <w:t xml:space="preserve">2.1.1. Một số vấn đề chung về dân tộc </w:t>
      </w:r>
    </w:p>
    <w:p w14:paraId="678CBB95" w14:textId="77777777" w:rsidR="002A4F86" w:rsidRPr="002D286B" w:rsidRDefault="002A4F86" w:rsidP="00E64D0A">
      <w:pPr>
        <w:numPr>
          <w:ilvl w:val="2"/>
          <w:numId w:val="94"/>
        </w:numPr>
        <w:shd w:val="clear" w:color="auto" w:fill="FFFFFF"/>
        <w:tabs>
          <w:tab w:val="left" w:pos="720"/>
        </w:tabs>
        <w:spacing w:after="0" w:line="312" w:lineRule="auto"/>
        <w:ind w:left="0" w:firstLine="720"/>
        <w:jc w:val="both"/>
        <w:rPr>
          <w:rFonts w:eastAsia="Times New Roman" w:cs="Times New Roman"/>
          <w:sz w:val="28"/>
          <w:szCs w:val="28"/>
        </w:rPr>
      </w:pPr>
      <w:r w:rsidRPr="002D286B">
        <w:rPr>
          <w:rFonts w:eastAsia="Times New Roman" w:cs="Times New Roman"/>
          <w:sz w:val="28"/>
          <w:szCs w:val="28"/>
        </w:rPr>
        <w:t xml:space="preserve">2.1.2. Đặc điểm các dân tộc ở Việt Nam </w:t>
      </w:r>
    </w:p>
    <w:p w14:paraId="1D05253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Một số vấn đề cơ bản về tôn giáo</w:t>
      </w:r>
    </w:p>
    <w:p w14:paraId="6971598A"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2.2.1. Một số vấn đề chung về tôn giáo </w:t>
      </w:r>
    </w:p>
    <w:p w14:paraId="3C84E391" w14:textId="77777777" w:rsidR="002A4F86" w:rsidRPr="002D286B" w:rsidRDefault="002A4F86" w:rsidP="00E64D0A">
      <w:pPr>
        <w:numPr>
          <w:ilvl w:val="2"/>
          <w:numId w:val="94"/>
        </w:numPr>
        <w:shd w:val="clear" w:color="auto" w:fill="FFFFFF"/>
        <w:tabs>
          <w:tab w:val="left" w:pos="720"/>
        </w:tabs>
        <w:spacing w:after="0" w:line="312" w:lineRule="auto"/>
        <w:ind w:left="0" w:firstLine="720"/>
        <w:jc w:val="both"/>
        <w:rPr>
          <w:rFonts w:eastAsia="Times New Roman" w:cs="Times New Roman"/>
          <w:sz w:val="28"/>
          <w:szCs w:val="28"/>
        </w:rPr>
      </w:pPr>
      <w:r w:rsidRPr="002D286B">
        <w:rPr>
          <w:rFonts w:eastAsia="Times New Roman" w:cs="Times New Roman"/>
          <w:sz w:val="28"/>
          <w:szCs w:val="28"/>
        </w:rPr>
        <w:lastRenderedPageBreak/>
        <w:t xml:space="preserve">2.2.2. Tình hình tôn giáo ở Việt Nam </w:t>
      </w:r>
    </w:p>
    <w:p w14:paraId="511B02B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 Quan điểm, chính sách của Đảng và Nhà nước về vấn đề dân tộc, tôn giáo ở Việt Nam</w:t>
      </w:r>
    </w:p>
    <w:p w14:paraId="144547C2" w14:textId="77777777" w:rsidR="002A4F86" w:rsidRPr="002D286B" w:rsidRDefault="002A4F86" w:rsidP="00E64D0A">
      <w:pPr>
        <w:numPr>
          <w:ilvl w:val="2"/>
          <w:numId w:val="94"/>
        </w:numPr>
        <w:shd w:val="clear" w:color="auto" w:fill="FFFFFF"/>
        <w:tabs>
          <w:tab w:val="left" w:pos="720"/>
        </w:tabs>
        <w:spacing w:after="0" w:line="312" w:lineRule="auto"/>
        <w:ind w:left="0" w:firstLine="720"/>
        <w:jc w:val="both"/>
        <w:rPr>
          <w:rFonts w:eastAsia="Times New Roman" w:cs="Times New Roman"/>
          <w:sz w:val="28"/>
          <w:szCs w:val="28"/>
        </w:rPr>
      </w:pPr>
      <w:r w:rsidRPr="002D286B">
        <w:rPr>
          <w:rFonts w:eastAsia="Times New Roman" w:cs="Times New Roman"/>
          <w:sz w:val="28"/>
          <w:szCs w:val="28"/>
        </w:rPr>
        <w:t xml:space="preserve">2.3.1. Quan điểm, chính sách về dân tộc của Đảng và Nhà nước </w:t>
      </w:r>
    </w:p>
    <w:p w14:paraId="40DEA64F" w14:textId="77777777" w:rsidR="002A4F86" w:rsidRPr="002D286B" w:rsidRDefault="002A4F86" w:rsidP="00E64D0A">
      <w:pPr>
        <w:numPr>
          <w:ilvl w:val="2"/>
          <w:numId w:val="94"/>
        </w:numPr>
        <w:shd w:val="clear" w:color="auto" w:fill="FFFFFF"/>
        <w:tabs>
          <w:tab w:val="left" w:pos="720"/>
        </w:tabs>
        <w:spacing w:after="0" w:line="312" w:lineRule="auto"/>
        <w:ind w:left="0" w:firstLine="720"/>
        <w:jc w:val="both"/>
        <w:rPr>
          <w:rFonts w:eastAsia="Times New Roman" w:cs="Times New Roman"/>
          <w:sz w:val="28"/>
          <w:szCs w:val="28"/>
        </w:rPr>
      </w:pPr>
      <w:r w:rsidRPr="002D286B">
        <w:rPr>
          <w:rFonts w:eastAsia="Times New Roman" w:cs="Times New Roman"/>
          <w:sz w:val="28"/>
          <w:szCs w:val="28"/>
        </w:rPr>
        <w:t xml:space="preserve">2.3.2. Quan điểm, chính sách về tôn giáo của Đảng và Nhà nước </w:t>
      </w:r>
    </w:p>
    <w:p w14:paraId="389EED75" w14:textId="77777777" w:rsidR="002A4F86" w:rsidRPr="002D286B" w:rsidRDefault="002A4F86" w:rsidP="00E64D0A">
      <w:pPr>
        <w:numPr>
          <w:ilvl w:val="2"/>
          <w:numId w:val="94"/>
        </w:numPr>
        <w:shd w:val="clear" w:color="auto" w:fill="FFFFFF"/>
        <w:tabs>
          <w:tab w:val="left" w:pos="720"/>
        </w:tabs>
        <w:spacing w:after="0" w:line="312" w:lineRule="auto"/>
        <w:ind w:left="0" w:firstLine="720"/>
        <w:jc w:val="both"/>
        <w:rPr>
          <w:rFonts w:eastAsia="Times New Roman" w:cs="Times New Roman"/>
          <w:sz w:val="28"/>
          <w:szCs w:val="28"/>
        </w:rPr>
      </w:pPr>
      <w:r w:rsidRPr="002D286B">
        <w:rPr>
          <w:rFonts w:eastAsia="Times New Roman" w:cs="Times New Roman"/>
          <w:sz w:val="28"/>
          <w:szCs w:val="28"/>
        </w:rPr>
        <w:t xml:space="preserve">2.3.3. Một số giải pháp nâng cao nhận thức xây dựng khối đại đoàn kết toàn dân tộc </w:t>
      </w:r>
    </w:p>
    <w:p w14:paraId="4408634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 Thảo luận</w:t>
      </w:r>
    </w:p>
    <w:p w14:paraId="10D5FA28"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6:</w:t>
      </w:r>
    </w:p>
    <w:p w14:paraId="7BEA9610"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 xml:space="preserve">NHỮNG VẤN ĐỀ CƠ BẢN VỀ PHÒNG CHỐNG TỘI PHẠM VÀ TỆ NẠN XÃ HỘI  </w:t>
      </w:r>
    </w:p>
    <w:p w14:paraId="718BD33A" w14:textId="77777777" w:rsidR="002A4F86" w:rsidRPr="002D286B" w:rsidRDefault="002A4F86" w:rsidP="00C91F7E">
      <w:pPr>
        <w:shd w:val="clear" w:color="auto" w:fill="FFFFFF"/>
        <w:spacing w:after="0" w:line="312" w:lineRule="auto"/>
        <w:ind w:left="6480"/>
        <w:jc w:val="center"/>
        <w:rPr>
          <w:rFonts w:eastAsia="Times New Roman" w:cs="Times New Roman"/>
          <w:b/>
          <w:sz w:val="28"/>
          <w:szCs w:val="28"/>
        </w:rPr>
      </w:pPr>
      <w:r w:rsidRPr="002D286B">
        <w:rPr>
          <w:rFonts w:eastAsia="Times New Roman" w:cs="Times New Roman"/>
          <w:i/>
          <w:sz w:val="28"/>
          <w:szCs w:val="28"/>
        </w:rPr>
        <w:t>Thời gian: 4 giờ</w:t>
      </w:r>
      <w:r w:rsidRPr="002D286B">
        <w:rPr>
          <w:rFonts w:eastAsia="Times New Roman" w:cs="Times New Roman"/>
          <w:b/>
          <w:sz w:val="28"/>
          <w:szCs w:val="28"/>
        </w:rPr>
        <w:t xml:space="preserve">   </w:t>
      </w:r>
    </w:p>
    <w:p w14:paraId="1C335C2C"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7963C07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02DAEC06" w14:textId="77777777" w:rsidR="002A4F86" w:rsidRPr="002D286B" w:rsidRDefault="002A4F86" w:rsidP="00C91F7E">
      <w:pPr>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được những nội dung cơ bản về công tác phòng chống tội phạm và tệ nạn xã hội;</w:t>
      </w:r>
    </w:p>
    <w:p w14:paraId="239D598E" w14:textId="77777777" w:rsidR="002A4F86" w:rsidRPr="002D286B" w:rsidRDefault="002A4F86" w:rsidP="00C91F7E">
      <w:pPr>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Xác định được trách nhiệm của tổ chức và cá nhân trong công tác phòng chống tội phạm và tệ nạn xã hội hiện nay.</w:t>
      </w:r>
    </w:p>
    <w:p w14:paraId="668158FA" w14:textId="77777777" w:rsidR="002A4F86" w:rsidRPr="002D286B" w:rsidRDefault="002A4F86" w:rsidP="00C91F7E">
      <w:pPr>
        <w:tabs>
          <w:tab w:val="left" w:pos="720"/>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0B3F6F1A" w14:textId="77777777" w:rsidR="002A4F86" w:rsidRPr="002D286B" w:rsidRDefault="002A4F86" w:rsidP="00C91F7E">
      <w:pPr>
        <w:shd w:val="clear" w:color="auto" w:fill="FFFFFF"/>
        <w:spacing w:after="0" w:line="312" w:lineRule="auto"/>
        <w:ind w:firstLine="720"/>
        <w:rPr>
          <w:rFonts w:eastAsia="Times New Roman" w:cs="Times New Roman"/>
          <w:sz w:val="28"/>
          <w:szCs w:val="28"/>
        </w:rPr>
      </w:pPr>
      <w:r w:rsidRPr="002D286B">
        <w:rPr>
          <w:rFonts w:eastAsia="Times New Roman" w:cs="Times New Roman"/>
          <w:sz w:val="28"/>
          <w:szCs w:val="28"/>
        </w:rPr>
        <w:t>2.1. Những vấn đề cơ bản về phòng chống tội phạm</w:t>
      </w:r>
    </w:p>
    <w:p w14:paraId="1B95EABA" w14:textId="77777777" w:rsidR="002A4F86" w:rsidRPr="002D286B" w:rsidRDefault="002A4F86" w:rsidP="00C91F7E">
      <w:pPr>
        <w:shd w:val="clear" w:color="auto" w:fill="FFFFFF"/>
        <w:spacing w:after="0" w:line="312" w:lineRule="auto"/>
        <w:ind w:firstLine="720"/>
        <w:rPr>
          <w:rFonts w:eastAsia="Times New Roman" w:cs="Times New Roman"/>
          <w:sz w:val="28"/>
          <w:szCs w:val="28"/>
        </w:rPr>
      </w:pPr>
      <w:r w:rsidRPr="002D286B">
        <w:rPr>
          <w:rFonts w:eastAsia="Times New Roman" w:cs="Times New Roman"/>
          <w:sz w:val="28"/>
          <w:szCs w:val="28"/>
        </w:rPr>
        <w:t>2.1.1. Khái niệm tội phạm và phòng chống tội phạm</w:t>
      </w:r>
    </w:p>
    <w:p w14:paraId="615A9079" w14:textId="77777777" w:rsidR="002A4F86" w:rsidRPr="002D286B" w:rsidRDefault="002A4F86" w:rsidP="00C91F7E">
      <w:pPr>
        <w:shd w:val="clear" w:color="auto" w:fill="FFFFFF"/>
        <w:spacing w:after="0" w:line="312" w:lineRule="auto"/>
        <w:ind w:firstLine="720"/>
        <w:rPr>
          <w:rFonts w:eastAsia="Times New Roman" w:cs="Times New Roman"/>
          <w:sz w:val="28"/>
          <w:szCs w:val="28"/>
        </w:rPr>
      </w:pPr>
      <w:r w:rsidRPr="002D286B">
        <w:rPr>
          <w:rFonts w:eastAsia="Times New Roman" w:cs="Times New Roman"/>
          <w:sz w:val="28"/>
          <w:szCs w:val="28"/>
        </w:rPr>
        <w:t>2.1.2. Nội dung nhiệm vụ hoạt động phòng chống tội phạm</w:t>
      </w:r>
    </w:p>
    <w:p w14:paraId="6A6566EB" w14:textId="77777777" w:rsidR="002A4F86" w:rsidRPr="002D286B" w:rsidRDefault="002A4F86" w:rsidP="00E64D0A">
      <w:pPr>
        <w:numPr>
          <w:ilvl w:val="1"/>
          <w:numId w:val="95"/>
        </w:numPr>
        <w:shd w:val="clear" w:color="auto" w:fill="FFFFFF"/>
        <w:tabs>
          <w:tab w:val="left" w:pos="720"/>
        </w:tabs>
        <w:spacing w:after="0" w:line="312" w:lineRule="auto"/>
        <w:rPr>
          <w:rFonts w:eastAsia="Times New Roman" w:cs="Times New Roman"/>
          <w:sz w:val="28"/>
          <w:szCs w:val="28"/>
        </w:rPr>
      </w:pPr>
      <w:r w:rsidRPr="002D286B">
        <w:rPr>
          <w:rFonts w:eastAsia="Times New Roman" w:cs="Times New Roman"/>
          <w:sz w:val="28"/>
          <w:szCs w:val="28"/>
        </w:rPr>
        <w:t>2.1.3. Chủ thể và nguyên tắc tổ chức hoạt động phòng chống tội phạm</w:t>
      </w:r>
    </w:p>
    <w:p w14:paraId="4F2A33F7" w14:textId="77777777" w:rsidR="002A4F86" w:rsidRPr="002D286B" w:rsidRDefault="002A4F86" w:rsidP="00C91F7E">
      <w:pPr>
        <w:shd w:val="clear" w:color="auto" w:fill="FFFFFF"/>
        <w:spacing w:after="0" w:line="312" w:lineRule="auto"/>
        <w:ind w:firstLine="720"/>
        <w:rPr>
          <w:rFonts w:eastAsia="Times New Roman" w:cs="Times New Roman"/>
          <w:sz w:val="28"/>
          <w:szCs w:val="28"/>
        </w:rPr>
      </w:pPr>
      <w:r w:rsidRPr="002D286B">
        <w:rPr>
          <w:rFonts w:eastAsia="Times New Roman" w:cs="Times New Roman"/>
          <w:sz w:val="28"/>
          <w:szCs w:val="28"/>
        </w:rPr>
        <w:t xml:space="preserve">2.1.4. Phòng chống tội phạm trong nhà trường </w:t>
      </w:r>
      <w:bookmarkStart w:id="39" w:name="_Hlk519499803"/>
    </w:p>
    <w:bookmarkEnd w:id="39"/>
    <w:p w14:paraId="21186878" w14:textId="77777777" w:rsidR="002A4F86" w:rsidRPr="002D286B" w:rsidRDefault="002A4F86" w:rsidP="00C91F7E">
      <w:pPr>
        <w:shd w:val="clear" w:color="auto" w:fill="FFFFFF"/>
        <w:tabs>
          <w:tab w:val="left" w:pos="360"/>
        </w:tabs>
        <w:spacing w:after="0" w:line="312" w:lineRule="auto"/>
        <w:rPr>
          <w:rFonts w:eastAsia="Times New Roman" w:cs="Times New Roman"/>
          <w:sz w:val="28"/>
          <w:szCs w:val="28"/>
        </w:rPr>
      </w:pPr>
      <w:r w:rsidRPr="002D286B">
        <w:rPr>
          <w:rFonts w:eastAsia="Times New Roman" w:cs="Times New Roman"/>
          <w:sz w:val="28"/>
          <w:szCs w:val="28"/>
        </w:rPr>
        <w:tab/>
      </w:r>
      <w:r w:rsidRPr="002D286B">
        <w:rPr>
          <w:rFonts w:eastAsia="Times New Roman" w:cs="Times New Roman"/>
          <w:sz w:val="28"/>
          <w:szCs w:val="28"/>
        </w:rPr>
        <w:tab/>
        <w:t xml:space="preserve">2.2. Công tác phòng chống tệ nạn xã hội </w:t>
      </w:r>
    </w:p>
    <w:p w14:paraId="406C7FFC" w14:textId="77777777" w:rsidR="002A4F86" w:rsidRPr="002D286B" w:rsidRDefault="002A4F86" w:rsidP="00C91F7E">
      <w:pPr>
        <w:shd w:val="clear" w:color="auto" w:fill="FFFFFF"/>
        <w:tabs>
          <w:tab w:val="left" w:pos="360"/>
        </w:tabs>
        <w:spacing w:after="0" w:line="312" w:lineRule="auto"/>
        <w:ind w:firstLine="720"/>
        <w:rPr>
          <w:rFonts w:eastAsia="Times New Roman" w:cs="Times New Roman"/>
          <w:sz w:val="28"/>
          <w:szCs w:val="28"/>
        </w:rPr>
      </w:pPr>
      <w:r w:rsidRPr="002D286B">
        <w:rPr>
          <w:rFonts w:eastAsia="Times New Roman" w:cs="Times New Roman"/>
          <w:sz w:val="28"/>
          <w:szCs w:val="28"/>
        </w:rPr>
        <w:t>2.2.1. Khái niệm, mục đích công tác phòng chống tệ nạn xã hội và đặc điểm đối tượng hoạt động tệ nạn xã hội</w:t>
      </w:r>
    </w:p>
    <w:p w14:paraId="1D76CFD3" w14:textId="77777777" w:rsidR="002A4F86" w:rsidRPr="002D286B" w:rsidRDefault="002A4F86" w:rsidP="00E64D0A">
      <w:pPr>
        <w:numPr>
          <w:ilvl w:val="1"/>
          <w:numId w:val="95"/>
        </w:numPr>
        <w:shd w:val="clear" w:color="auto" w:fill="FFFFFF"/>
        <w:tabs>
          <w:tab w:val="left" w:pos="720"/>
        </w:tabs>
        <w:spacing w:after="0" w:line="312" w:lineRule="auto"/>
        <w:rPr>
          <w:rFonts w:eastAsia="Times New Roman" w:cs="Times New Roman"/>
          <w:sz w:val="28"/>
          <w:szCs w:val="28"/>
        </w:rPr>
      </w:pPr>
      <w:r w:rsidRPr="002D286B">
        <w:rPr>
          <w:rFonts w:eastAsia="Times New Roman" w:cs="Times New Roman"/>
          <w:sz w:val="28"/>
          <w:szCs w:val="28"/>
        </w:rPr>
        <w:t>2.2.2. Chủ trương, quan điểm và các quy định của pháp luật về phòng chống tệ nạn xã hội</w:t>
      </w:r>
    </w:p>
    <w:p w14:paraId="720F8CFE" w14:textId="77777777" w:rsidR="002A4F86" w:rsidRPr="002D286B" w:rsidRDefault="002A4F86" w:rsidP="00C91F7E">
      <w:pPr>
        <w:shd w:val="clear" w:color="auto" w:fill="FFFFFF"/>
        <w:tabs>
          <w:tab w:val="left" w:pos="720"/>
        </w:tabs>
        <w:spacing w:after="0" w:line="312" w:lineRule="auto"/>
        <w:ind w:left="360"/>
        <w:rPr>
          <w:rFonts w:eastAsia="Times New Roman" w:cs="Times New Roman"/>
          <w:spacing w:val="-2"/>
          <w:sz w:val="28"/>
          <w:szCs w:val="28"/>
        </w:rPr>
      </w:pPr>
      <w:r w:rsidRPr="002D286B">
        <w:rPr>
          <w:rFonts w:eastAsia="Times New Roman" w:cs="Times New Roman"/>
          <w:spacing w:val="-2"/>
          <w:sz w:val="28"/>
          <w:szCs w:val="28"/>
        </w:rPr>
        <w:tab/>
        <w:t xml:space="preserve">2.2.3. Trách nhiệm của tổ chức và cá nhân trong phòng chống tệ nạn xã hội </w:t>
      </w:r>
    </w:p>
    <w:p w14:paraId="59A0E714" w14:textId="77777777" w:rsidR="002A4F86" w:rsidRPr="002D286B" w:rsidRDefault="002A4F86" w:rsidP="00C91F7E">
      <w:pPr>
        <w:shd w:val="clear" w:color="auto" w:fill="FFFFFF"/>
        <w:tabs>
          <w:tab w:val="left" w:pos="720"/>
        </w:tabs>
        <w:spacing w:after="0" w:line="312" w:lineRule="auto"/>
        <w:ind w:left="360"/>
        <w:rPr>
          <w:rFonts w:eastAsia="Times New Roman" w:cs="Times New Roman"/>
          <w:sz w:val="28"/>
          <w:szCs w:val="28"/>
        </w:rPr>
      </w:pPr>
      <w:r w:rsidRPr="002D286B">
        <w:rPr>
          <w:rFonts w:eastAsia="Times New Roman" w:cs="Times New Roman"/>
          <w:sz w:val="28"/>
          <w:szCs w:val="28"/>
        </w:rPr>
        <w:tab/>
        <w:t>2.3. Thảo luận</w:t>
      </w:r>
      <w:r w:rsidRPr="002D286B">
        <w:rPr>
          <w:rFonts w:eastAsia="Times New Roman" w:cs="Times New Roman"/>
          <w:sz w:val="28"/>
          <w:szCs w:val="28"/>
        </w:rPr>
        <w:tab/>
      </w:r>
    </w:p>
    <w:p w14:paraId="0CCDDF62"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7:</w:t>
      </w:r>
    </w:p>
    <w:p w14:paraId="50FF6268" w14:textId="77777777" w:rsidR="002A4F86" w:rsidRPr="002D286B" w:rsidRDefault="002A4F86" w:rsidP="00C91F7E">
      <w:pPr>
        <w:shd w:val="clear" w:color="auto" w:fill="FFFFFF"/>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ĐỘI NGŨ ĐƠN VỊ</w:t>
      </w:r>
    </w:p>
    <w:p w14:paraId="706F0546" w14:textId="77777777" w:rsidR="002A4F86" w:rsidRPr="002D286B" w:rsidRDefault="002A4F86" w:rsidP="00C91F7E">
      <w:pPr>
        <w:shd w:val="clear" w:color="auto" w:fill="FFFFFF"/>
        <w:spacing w:after="0" w:line="312" w:lineRule="auto"/>
        <w:ind w:left="6480"/>
        <w:jc w:val="center"/>
        <w:rPr>
          <w:rFonts w:eastAsia="Times New Roman" w:cs="Times New Roman"/>
          <w:b/>
          <w:sz w:val="28"/>
          <w:szCs w:val="28"/>
        </w:rPr>
      </w:pPr>
      <w:r w:rsidRPr="002D286B">
        <w:rPr>
          <w:rFonts w:eastAsia="Times New Roman" w:cs="Times New Roman"/>
          <w:i/>
          <w:sz w:val="28"/>
          <w:szCs w:val="28"/>
        </w:rPr>
        <w:t>Thời gian: 4 giờ</w:t>
      </w:r>
    </w:p>
    <w:p w14:paraId="6E2A31EF" w14:textId="77777777" w:rsidR="002A4F86" w:rsidRPr="002D286B" w:rsidRDefault="002A4F86" w:rsidP="00C91F7E">
      <w:pPr>
        <w:shd w:val="clear" w:color="auto" w:fill="FFFFFF"/>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63CA800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Sau khi học xong bài học, người học đạt được:</w:t>
      </w:r>
    </w:p>
    <w:p w14:paraId="6A9F780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Trình bày được một số nội dung cơ bản về đội ngũ đơn vị cấp tiểu đội, trung đội; </w:t>
      </w:r>
    </w:p>
    <w:p w14:paraId="02CC36FB" w14:textId="77777777" w:rsidR="002A4F86" w:rsidRPr="002D286B" w:rsidRDefault="002A4F86" w:rsidP="00C91F7E">
      <w:pPr>
        <w:spacing w:after="0" w:line="312" w:lineRule="auto"/>
        <w:ind w:firstLine="720"/>
        <w:jc w:val="both"/>
        <w:rPr>
          <w:rFonts w:eastAsia="Times New Roman" w:cs="Times New Roman"/>
          <w:spacing w:val="-4"/>
          <w:sz w:val="28"/>
          <w:szCs w:val="28"/>
        </w:rPr>
      </w:pPr>
      <w:r w:rsidRPr="002D286B">
        <w:rPr>
          <w:rFonts w:eastAsia="Times New Roman" w:cs="Times New Roman"/>
          <w:spacing w:val="-4"/>
          <w:sz w:val="28"/>
          <w:szCs w:val="28"/>
        </w:rPr>
        <w:t>- Thực hiện đúng các động tác trong đội ngũ đơn vị cấp tiểu đội, trung đội.</w:t>
      </w:r>
    </w:p>
    <w:p w14:paraId="6F65E285" w14:textId="77777777" w:rsidR="002A4F86" w:rsidRPr="002D286B" w:rsidRDefault="002A4F86" w:rsidP="00C91F7E">
      <w:pPr>
        <w:shd w:val="clear" w:color="auto" w:fill="FFFFFF"/>
        <w:tabs>
          <w:tab w:val="left" w:pos="0"/>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32AFF005"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 Đội hình tiểu đội</w:t>
      </w:r>
    </w:p>
    <w:p w14:paraId="2297C95C"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2.1.1. Đội hình tiểu đội một hàng ngang</w:t>
      </w:r>
    </w:p>
    <w:p w14:paraId="34148439"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2.1.2. Đội hình tiểu đội hai hàng ngang</w:t>
      </w:r>
    </w:p>
    <w:p w14:paraId="12214238"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2.1.3. Đội hình tiểu đội một hàng dọc</w:t>
      </w:r>
    </w:p>
    <w:p w14:paraId="20F62B1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2.1.4. Đội hình tiểu đội hai hàng dọc</w:t>
      </w:r>
    </w:p>
    <w:p w14:paraId="1EDF2B6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 Đội hình trung đội</w:t>
      </w:r>
    </w:p>
    <w:p w14:paraId="728FF9E8"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lang w:val="de-DE"/>
        </w:rPr>
        <w:t>2</w:t>
      </w:r>
      <w:r w:rsidRPr="002D286B">
        <w:rPr>
          <w:rFonts w:eastAsia="Times New Roman" w:cs="Times New Roman"/>
          <w:sz w:val="28"/>
          <w:szCs w:val="28"/>
        </w:rPr>
        <w:t>.2.1. Đội hình trung đội một hàng ngang</w:t>
      </w:r>
    </w:p>
    <w:p w14:paraId="18733909"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2.2.2. Đội hình trung đội hai hàng ngang</w:t>
      </w:r>
    </w:p>
    <w:p w14:paraId="175FDC93"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2.2.3. Đội hình trung đội ba hàng ngang</w:t>
      </w:r>
    </w:p>
    <w:p w14:paraId="539D9FC2"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2.2.4. Đội hình trung đội một hàng dọc</w:t>
      </w:r>
    </w:p>
    <w:p w14:paraId="6106C3B2"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2.2.5. Đội hình trung đội hai hàng dọc</w:t>
      </w:r>
    </w:p>
    <w:p w14:paraId="5B8E64EB" w14:textId="77777777" w:rsidR="002A4F86" w:rsidRPr="002D286B" w:rsidRDefault="002A4F86" w:rsidP="00C91F7E">
      <w:pPr>
        <w:spacing w:after="0" w:line="312" w:lineRule="auto"/>
        <w:ind w:firstLine="720"/>
        <w:rPr>
          <w:rFonts w:eastAsia="Times New Roman" w:cs="Times New Roman"/>
          <w:sz w:val="28"/>
          <w:szCs w:val="28"/>
          <w:lang w:val="de-DE"/>
        </w:rPr>
      </w:pPr>
      <w:r w:rsidRPr="002D286B">
        <w:rPr>
          <w:rFonts w:eastAsia="Times New Roman" w:cs="Times New Roman"/>
          <w:noProof/>
          <w:sz w:val="28"/>
          <w:szCs w:val="28"/>
          <w:lang w:val="de-DE"/>
        </w:rPr>
        <w:t xml:space="preserve">2.2.6. </w:t>
      </w:r>
      <w:r w:rsidRPr="002D286B">
        <w:rPr>
          <w:rFonts w:eastAsia="Times New Roman" w:cs="Times New Roman"/>
          <w:sz w:val="28"/>
          <w:szCs w:val="28"/>
          <w:lang w:val="de-DE"/>
        </w:rPr>
        <w:t>Đội hình trung đội ba hàng dọc</w:t>
      </w:r>
    </w:p>
    <w:p w14:paraId="00C282BC"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 Đổi hướng đội hình</w:t>
      </w:r>
    </w:p>
    <w:p w14:paraId="411E2756"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2.3.1. Đổi hướng đội hình khi đứng tại chỗ</w:t>
      </w:r>
    </w:p>
    <w:p w14:paraId="3CD7DB32"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2.3.2. Đổi hướng đội hình trong khi đi</w:t>
      </w:r>
    </w:p>
    <w:p w14:paraId="4000E102"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2.4. Thực hành</w:t>
      </w:r>
    </w:p>
    <w:p w14:paraId="7CC4ED61" w14:textId="77777777" w:rsidR="002A4F86" w:rsidRPr="002D286B" w:rsidRDefault="002A4F86" w:rsidP="00C91F7E">
      <w:pPr>
        <w:shd w:val="clear" w:color="auto" w:fill="FFFFFF"/>
        <w:tabs>
          <w:tab w:val="left" w:pos="360"/>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Bài 8:</w:t>
      </w:r>
    </w:p>
    <w:p w14:paraId="29D39268" w14:textId="77777777" w:rsidR="002A4F86" w:rsidRPr="002D286B" w:rsidRDefault="002A4F86" w:rsidP="00C91F7E">
      <w:pPr>
        <w:shd w:val="clear" w:color="auto" w:fill="FFFFFF"/>
        <w:tabs>
          <w:tab w:val="left" w:pos="360"/>
        </w:tabs>
        <w:spacing w:after="0" w:line="312" w:lineRule="auto"/>
        <w:ind w:firstLine="720"/>
        <w:jc w:val="center"/>
        <w:rPr>
          <w:rFonts w:eastAsia="Times New Roman" w:cs="Times New Roman"/>
          <w:b/>
          <w:sz w:val="28"/>
          <w:szCs w:val="28"/>
        </w:rPr>
      </w:pPr>
      <w:r w:rsidRPr="002D286B">
        <w:rPr>
          <w:rFonts w:eastAsia="Times New Roman" w:cs="Times New Roman"/>
          <w:b/>
          <w:sz w:val="28"/>
          <w:szCs w:val="28"/>
        </w:rPr>
        <w:t>GIỚI THIỆU VÀ HƯỚNG DẪN KỸ THUẬT SỬ DỤNG MỘT SỐ LOẠI VŨ KHÍ BỘ BINH</w:t>
      </w:r>
    </w:p>
    <w:p w14:paraId="34A47679" w14:textId="77777777" w:rsidR="002A4F86" w:rsidRPr="002D286B" w:rsidRDefault="002A4F86" w:rsidP="00C91F7E">
      <w:pPr>
        <w:shd w:val="clear" w:color="auto" w:fill="FFFFFF"/>
        <w:tabs>
          <w:tab w:val="left" w:pos="360"/>
        </w:tabs>
        <w:spacing w:after="0" w:line="312" w:lineRule="auto"/>
        <w:ind w:firstLine="720"/>
        <w:jc w:val="center"/>
        <w:rPr>
          <w:rFonts w:eastAsia="Times New Roman" w:cs="Times New Roman"/>
          <w:b/>
          <w:sz w:val="28"/>
          <w:szCs w:val="28"/>
        </w:rPr>
      </w:pPr>
      <w:r w:rsidRPr="002D286B">
        <w:rPr>
          <w:rFonts w:eastAsia="Times New Roman" w:cs="Times New Roman"/>
          <w:i/>
          <w:sz w:val="28"/>
          <w:szCs w:val="28"/>
        </w:rPr>
        <w:tab/>
      </w:r>
      <w:r w:rsidRPr="002D286B">
        <w:rPr>
          <w:rFonts w:eastAsia="Times New Roman" w:cs="Times New Roman"/>
          <w:i/>
          <w:sz w:val="28"/>
          <w:szCs w:val="28"/>
        </w:rPr>
        <w:tab/>
      </w:r>
      <w:r w:rsidRPr="002D286B">
        <w:rPr>
          <w:rFonts w:eastAsia="Times New Roman" w:cs="Times New Roman"/>
          <w:i/>
          <w:sz w:val="28"/>
          <w:szCs w:val="28"/>
        </w:rPr>
        <w:tab/>
      </w:r>
      <w:r w:rsidRPr="002D286B">
        <w:rPr>
          <w:rFonts w:eastAsia="Times New Roman" w:cs="Times New Roman"/>
          <w:i/>
          <w:sz w:val="28"/>
          <w:szCs w:val="28"/>
        </w:rPr>
        <w:tab/>
      </w:r>
      <w:r w:rsidRPr="002D286B">
        <w:rPr>
          <w:rFonts w:eastAsia="Times New Roman" w:cs="Times New Roman"/>
          <w:i/>
          <w:sz w:val="28"/>
          <w:szCs w:val="28"/>
        </w:rPr>
        <w:tab/>
      </w:r>
      <w:r w:rsidRPr="002D286B">
        <w:rPr>
          <w:rFonts w:eastAsia="Times New Roman" w:cs="Times New Roman"/>
          <w:i/>
          <w:sz w:val="28"/>
          <w:szCs w:val="28"/>
        </w:rPr>
        <w:tab/>
      </w:r>
      <w:r w:rsidRPr="002D286B">
        <w:rPr>
          <w:rFonts w:eastAsia="Times New Roman" w:cs="Times New Roman"/>
          <w:i/>
          <w:sz w:val="28"/>
          <w:szCs w:val="28"/>
        </w:rPr>
        <w:tab/>
      </w:r>
      <w:r w:rsidRPr="002D286B">
        <w:rPr>
          <w:rFonts w:eastAsia="Times New Roman" w:cs="Times New Roman"/>
          <w:i/>
          <w:sz w:val="28"/>
          <w:szCs w:val="28"/>
        </w:rPr>
        <w:tab/>
      </w:r>
      <w:r w:rsidRPr="002D286B">
        <w:rPr>
          <w:rFonts w:eastAsia="Times New Roman" w:cs="Times New Roman"/>
          <w:i/>
          <w:sz w:val="28"/>
          <w:szCs w:val="28"/>
        </w:rPr>
        <w:tab/>
        <w:t>Thời gian: 10 giờ</w:t>
      </w:r>
    </w:p>
    <w:p w14:paraId="2461DFDE" w14:textId="77777777" w:rsidR="002A4F86" w:rsidRPr="002D286B" w:rsidRDefault="002A4F86" w:rsidP="00C91F7E">
      <w:pPr>
        <w:spacing w:after="0" w:line="312" w:lineRule="auto"/>
        <w:ind w:firstLine="720"/>
        <w:jc w:val="both"/>
        <w:rPr>
          <w:rFonts w:eastAsia="Times New Roman" w:cs="Times New Roman"/>
          <w:b/>
          <w:iCs/>
          <w:sz w:val="28"/>
          <w:szCs w:val="28"/>
          <w:lang w:bidi="he-IL"/>
        </w:rPr>
      </w:pPr>
      <w:r w:rsidRPr="002D286B">
        <w:rPr>
          <w:rFonts w:eastAsia="Times New Roman" w:cs="Times New Roman"/>
          <w:b/>
          <w:iCs/>
          <w:sz w:val="28"/>
          <w:szCs w:val="28"/>
          <w:lang w:bidi="he-IL"/>
        </w:rPr>
        <w:t>1. Mục tiêu</w:t>
      </w:r>
    </w:p>
    <w:p w14:paraId="59D60E4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03EFAB32" w14:textId="77777777" w:rsidR="002A4F86" w:rsidRPr="002D286B" w:rsidRDefault="002A4F86" w:rsidP="00C91F7E">
      <w:pPr>
        <w:tabs>
          <w:tab w:val="left" w:pos="720"/>
        </w:tabs>
        <w:spacing w:after="0" w:line="312" w:lineRule="auto"/>
        <w:ind w:firstLine="720"/>
        <w:jc w:val="both"/>
        <w:rPr>
          <w:rFonts w:eastAsia="Times New Roman" w:cs="Times New Roman"/>
          <w:iCs/>
          <w:sz w:val="28"/>
          <w:szCs w:val="28"/>
          <w:lang w:bidi="he-IL"/>
        </w:rPr>
      </w:pPr>
      <w:r w:rsidRPr="002D286B">
        <w:rPr>
          <w:rFonts w:eastAsia="Times New Roman" w:cs="Times New Roman"/>
          <w:iCs/>
          <w:sz w:val="28"/>
          <w:szCs w:val="28"/>
          <w:lang w:bidi="he-IL"/>
        </w:rPr>
        <w:t>- Trình bày được tác dụng, tính năng chiến đấu, cấu tạo, chuyển động của một số loại vũ khí bộ binh;</w:t>
      </w:r>
    </w:p>
    <w:p w14:paraId="1C873D03" w14:textId="77777777" w:rsidR="002A4F86" w:rsidRPr="002D286B" w:rsidRDefault="002A4F86" w:rsidP="00C91F7E">
      <w:pPr>
        <w:spacing w:after="0" w:line="312" w:lineRule="auto"/>
        <w:ind w:firstLine="720"/>
        <w:jc w:val="both"/>
        <w:rPr>
          <w:rFonts w:eastAsia="Times New Roman" w:cs="Times New Roman"/>
          <w:iCs/>
          <w:sz w:val="28"/>
          <w:szCs w:val="28"/>
          <w:lang w:bidi="he-IL"/>
        </w:rPr>
      </w:pPr>
      <w:r w:rsidRPr="002D286B">
        <w:rPr>
          <w:rFonts w:eastAsia="Times New Roman" w:cs="Times New Roman"/>
          <w:iCs/>
          <w:sz w:val="28"/>
          <w:szCs w:val="28"/>
          <w:lang w:bidi="he-IL"/>
        </w:rPr>
        <w:t>- Thực hiện đúng động tác tháo lắp súng bộ binh và kỹ thuật sử dụng một số loại vũ khí bộ binh;</w:t>
      </w:r>
    </w:p>
    <w:p w14:paraId="0B3C5723" w14:textId="77777777" w:rsidR="002A4F86" w:rsidRPr="002D286B" w:rsidRDefault="002A4F86" w:rsidP="00C91F7E">
      <w:pPr>
        <w:spacing w:after="0" w:line="312" w:lineRule="auto"/>
        <w:ind w:firstLine="720"/>
        <w:jc w:val="both"/>
        <w:rPr>
          <w:rFonts w:eastAsia="Times New Roman" w:cs="Times New Roman"/>
          <w:iCs/>
          <w:sz w:val="28"/>
          <w:szCs w:val="28"/>
          <w:lang w:bidi="he-IL"/>
        </w:rPr>
      </w:pPr>
      <w:r w:rsidRPr="002D286B">
        <w:rPr>
          <w:rFonts w:eastAsia="Times New Roman" w:cs="Times New Roman"/>
          <w:iCs/>
          <w:sz w:val="28"/>
          <w:szCs w:val="28"/>
          <w:lang w:bidi="he-IL"/>
        </w:rPr>
        <w:t>- Có ý thức giữ gìn, bảo quản và sử dụng vũ khí bộ binh trong tập luyện và chiến đấu.</w:t>
      </w:r>
    </w:p>
    <w:p w14:paraId="24E7924A"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62E3D9AD"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2.1. Giới thiệu một số loại vũ khí bộ binh</w:t>
      </w:r>
    </w:p>
    <w:p w14:paraId="5A22B5E9" w14:textId="77777777" w:rsidR="002A4F86" w:rsidRPr="002D286B" w:rsidRDefault="002A4F86" w:rsidP="00E64D0A">
      <w:pPr>
        <w:numPr>
          <w:ilvl w:val="1"/>
          <w:numId w:val="95"/>
        </w:numPr>
        <w:shd w:val="clear" w:color="auto" w:fill="FFFFFF"/>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2.1.1. Súng trường CKC</w:t>
      </w:r>
    </w:p>
    <w:p w14:paraId="00A99359" w14:textId="77777777" w:rsidR="002A4F86" w:rsidRPr="002D286B" w:rsidRDefault="002A4F86" w:rsidP="00E64D0A">
      <w:pPr>
        <w:numPr>
          <w:ilvl w:val="1"/>
          <w:numId w:val="95"/>
        </w:numPr>
        <w:shd w:val="clear" w:color="auto" w:fill="FFFFFF"/>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2.1.2. Súng tiểu liên AK</w:t>
      </w:r>
    </w:p>
    <w:p w14:paraId="04867FCC"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 Hướng dẫn kỹ thuật sử dụng một số loại vũ khí bộ binh</w:t>
      </w:r>
    </w:p>
    <w:p w14:paraId="36E16D02"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2.2.1. Kỹ thuật tháo và lắp súng tiểu liên AK và súng trường CKC</w:t>
      </w:r>
    </w:p>
    <w:p w14:paraId="011FB809"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2.2.2. Kỹ thuật bắn súng tiểu liên AK và súng trường CKC</w:t>
      </w:r>
    </w:p>
    <w:p w14:paraId="38E3DE61"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 Thực hành</w:t>
      </w:r>
    </w:p>
    <w:p w14:paraId="18D6F00E"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Bài 9:</w:t>
      </w:r>
    </w:p>
    <w:p w14:paraId="08C40C9A" w14:textId="77777777" w:rsidR="002A4F86" w:rsidRPr="002D286B" w:rsidRDefault="002A4F86" w:rsidP="00C91F7E">
      <w:pPr>
        <w:shd w:val="clear" w:color="auto" w:fill="FFFFFF"/>
        <w:spacing w:after="0" w:line="312" w:lineRule="auto"/>
        <w:ind w:firstLine="720"/>
        <w:jc w:val="center"/>
        <w:rPr>
          <w:rFonts w:eastAsia="Times New Roman" w:cs="Times New Roman"/>
          <w:b/>
          <w:bCs/>
          <w:sz w:val="28"/>
          <w:szCs w:val="28"/>
        </w:rPr>
      </w:pPr>
      <w:r w:rsidRPr="002D286B">
        <w:rPr>
          <w:rFonts w:eastAsia="Times New Roman" w:cs="Times New Roman"/>
          <w:b/>
          <w:bCs/>
          <w:sz w:val="28"/>
          <w:szCs w:val="28"/>
        </w:rPr>
        <w:t>KỸ THUẬT CẤP CỨU VÀ CHUYỂN THƯƠNG</w:t>
      </w:r>
    </w:p>
    <w:p w14:paraId="6424164F" w14:textId="77777777" w:rsidR="002A4F86" w:rsidRPr="002D286B" w:rsidRDefault="002A4F86" w:rsidP="00C91F7E">
      <w:pPr>
        <w:shd w:val="clear" w:color="auto" w:fill="FFFFFF"/>
        <w:spacing w:after="0" w:line="312" w:lineRule="auto"/>
        <w:ind w:left="6480" w:firstLine="720"/>
        <w:jc w:val="center"/>
        <w:rPr>
          <w:rFonts w:eastAsia="Times New Roman" w:cs="Times New Roman"/>
          <w:b/>
          <w:bCs/>
          <w:sz w:val="28"/>
          <w:szCs w:val="28"/>
        </w:rPr>
      </w:pPr>
      <w:r w:rsidRPr="002D286B">
        <w:rPr>
          <w:rFonts w:eastAsia="Times New Roman" w:cs="Times New Roman"/>
          <w:i/>
          <w:sz w:val="28"/>
          <w:szCs w:val="28"/>
        </w:rPr>
        <w:t>Thời gian: 6 giờ</w:t>
      </w:r>
    </w:p>
    <w:p w14:paraId="5778AE8A"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4BCCB5CE"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bài học, người học đạt được:</w:t>
      </w:r>
    </w:p>
    <w:p w14:paraId="0767793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Trình bày được một số nội dung cơ bản về kỹ thuật cấp cứu, chuyển thương; </w:t>
      </w:r>
    </w:p>
    <w:p w14:paraId="27A2744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Thực hiện đúng các bước cấp cứu, chuyển thương. </w:t>
      </w:r>
    </w:p>
    <w:p w14:paraId="1E54535D"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240EE2C4" w14:textId="77777777" w:rsidR="002A4F86" w:rsidRPr="002D286B" w:rsidRDefault="002A4F86" w:rsidP="00C91F7E">
      <w:pPr>
        <w:shd w:val="clear" w:color="auto" w:fill="FFFFFF"/>
        <w:tabs>
          <w:tab w:val="left" w:pos="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 Cầm máu tạm thời</w:t>
      </w:r>
    </w:p>
    <w:p w14:paraId="6A1E33B8" w14:textId="77777777" w:rsidR="002A4F86" w:rsidRPr="002D286B" w:rsidRDefault="002A4F86" w:rsidP="00C91F7E">
      <w:pPr>
        <w:shd w:val="clear" w:color="auto" w:fill="FFFFFF"/>
        <w:tabs>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2.1.1. Mục đích</w:t>
      </w:r>
    </w:p>
    <w:p w14:paraId="23B314BA" w14:textId="77777777" w:rsidR="002A4F86" w:rsidRPr="002D286B" w:rsidRDefault="002A4F86" w:rsidP="00C91F7E">
      <w:pPr>
        <w:shd w:val="clear" w:color="auto" w:fill="FFFFFF"/>
        <w:tabs>
          <w:tab w:val="left" w:pos="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2.1.2. Nguyên tắc cầm máu tạm thời</w:t>
      </w:r>
    </w:p>
    <w:p w14:paraId="282EF937"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2.1.3. Phân biệt các loại chảy máu </w:t>
      </w:r>
    </w:p>
    <w:p w14:paraId="2D1B7E0F"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2.1.4. Các biện pháp cầm máu tạm thời</w:t>
      </w:r>
    </w:p>
    <w:p w14:paraId="12BFDF71"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 Cố định tạm thời xương gãy</w:t>
      </w:r>
    </w:p>
    <w:p w14:paraId="65EBAB4B"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2.2.1. Mục đích</w:t>
      </w:r>
    </w:p>
    <w:p w14:paraId="1D1753C2"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2.2.2. Nguyên tắc cố định tạm thời xương gãy</w:t>
      </w:r>
    </w:p>
    <w:p w14:paraId="22F50874"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2.2.3. Kỹ thuật cố định tạm thời xương gãy</w:t>
      </w:r>
    </w:p>
    <w:p w14:paraId="2D520EDA" w14:textId="77777777" w:rsidR="002A4F86" w:rsidRPr="002D286B" w:rsidRDefault="002A4F86" w:rsidP="00C91F7E">
      <w:pPr>
        <w:shd w:val="clear" w:color="auto" w:fill="FFFFFF"/>
        <w:tabs>
          <w:tab w:val="left" w:pos="0"/>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 Hô hấp nhân tạo</w:t>
      </w:r>
    </w:p>
    <w:p w14:paraId="40108A53"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2.3.1. Nguyên nhân gây ngạt thở</w:t>
      </w:r>
    </w:p>
    <w:p w14:paraId="559776C8"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2.3.2. Kỹ thuật cấp cứu ban đầu</w:t>
      </w:r>
    </w:p>
    <w:p w14:paraId="2EB4AE53"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2.3.3. Tiến triển của việc cấp cứu ngạt thở</w:t>
      </w:r>
    </w:p>
    <w:p w14:paraId="64906D8F"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2.4. Kỹ thuật chuyển thương</w:t>
      </w:r>
    </w:p>
    <w:p w14:paraId="13C7E4C3"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2.4.1. Mang vác bằng tay</w:t>
      </w:r>
    </w:p>
    <w:p w14:paraId="769FD033" w14:textId="77777777" w:rsidR="002A4F86" w:rsidRPr="002D286B" w:rsidRDefault="002A4F86" w:rsidP="00E64D0A">
      <w:pPr>
        <w:numPr>
          <w:ilvl w:val="2"/>
          <w:numId w:val="95"/>
        </w:numPr>
        <w:shd w:val="clear" w:color="auto" w:fill="FFFFFF"/>
        <w:tabs>
          <w:tab w:val="left" w:pos="0"/>
          <w:tab w:val="left" w:pos="72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2.4.2. Chuyển nạn nhân bằng cáng</w:t>
      </w:r>
    </w:p>
    <w:p w14:paraId="6C0319AE" w14:textId="77777777" w:rsidR="002A4F86" w:rsidRPr="002D286B" w:rsidRDefault="002A4F86" w:rsidP="00C91F7E">
      <w:pPr>
        <w:shd w:val="clear" w:color="auto" w:fill="FFFFFF"/>
        <w:tabs>
          <w:tab w:val="left" w:pos="36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2.5. Thực hành</w:t>
      </w:r>
    </w:p>
    <w:p w14:paraId="4DFD0A71" w14:textId="77777777" w:rsidR="002A4F86" w:rsidRPr="002D286B" w:rsidRDefault="002A4F86" w:rsidP="00C91F7E">
      <w:pPr>
        <w:spacing w:after="0" w:line="312" w:lineRule="auto"/>
        <w:ind w:firstLine="720"/>
        <w:jc w:val="both"/>
        <w:rPr>
          <w:rFonts w:eastAsia="Times New Roman" w:cs="Times New Roman"/>
          <w:b/>
          <w:bCs/>
          <w:sz w:val="28"/>
          <w:szCs w:val="28"/>
        </w:rPr>
      </w:pPr>
    </w:p>
    <w:p w14:paraId="7F866FFB" w14:textId="77777777" w:rsidR="002A4F86" w:rsidRPr="002D286B" w:rsidRDefault="002A4F86" w:rsidP="00C91F7E">
      <w:pPr>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IV. Điều kiện thực hiện môn học</w:t>
      </w:r>
    </w:p>
    <w:p w14:paraId="6382F5B4"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lastRenderedPageBreak/>
        <w:t>1. Địa điểm học tập</w:t>
      </w:r>
    </w:p>
    <w:p w14:paraId="3218EE9B" w14:textId="77777777" w:rsidR="002A4F86" w:rsidRPr="002D286B" w:rsidRDefault="002A4F86" w:rsidP="00C91F7E">
      <w:pPr>
        <w:spacing w:after="0" w:line="312" w:lineRule="auto"/>
        <w:ind w:firstLine="720"/>
        <w:jc w:val="both"/>
        <w:rPr>
          <w:rFonts w:eastAsia="Times New Roman" w:cs="Times New Roman"/>
          <w:sz w:val="28"/>
          <w:szCs w:val="28"/>
        </w:rPr>
      </w:pPr>
      <w:bookmarkStart w:id="40" w:name="_Hlk520381281"/>
      <w:r w:rsidRPr="002D286B">
        <w:rPr>
          <w:rFonts w:eastAsia="Times New Roman" w:cs="Times New Roman"/>
          <w:sz w:val="28"/>
          <w:szCs w:val="28"/>
        </w:rPr>
        <w:t>Phòng học, thao trường, bãi tập và các địa điểm khác đáp ứng điều kiện thực hiện môn học.</w:t>
      </w:r>
    </w:p>
    <w:bookmarkEnd w:id="40"/>
    <w:p w14:paraId="01867F96" w14:textId="77777777" w:rsidR="002A4F86" w:rsidRPr="002D286B" w:rsidRDefault="002A4F86" w:rsidP="00C91F7E">
      <w:pPr>
        <w:spacing w:after="0" w:line="312" w:lineRule="auto"/>
        <w:ind w:firstLine="720"/>
        <w:jc w:val="both"/>
        <w:rPr>
          <w:rFonts w:eastAsia="Times New Roman" w:cs="Times New Roman"/>
          <w:b/>
          <w:sz w:val="28"/>
          <w:szCs w:val="28"/>
        </w:rPr>
      </w:pPr>
      <w:r w:rsidRPr="002D286B">
        <w:rPr>
          <w:rFonts w:eastAsia="Times New Roman" w:cs="Times New Roman"/>
          <w:b/>
          <w:sz w:val="28"/>
          <w:szCs w:val="28"/>
        </w:rPr>
        <w:t xml:space="preserve">2. Trang thiết bị </w:t>
      </w:r>
    </w:p>
    <w:p w14:paraId="1FD957B7"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 xml:space="preserve">2.1. Tài liệu: </w:t>
      </w:r>
    </w:p>
    <w:p w14:paraId="7006C020" w14:textId="77777777" w:rsidR="002A4F86" w:rsidRPr="002D286B" w:rsidRDefault="002A4F86" w:rsidP="00C91F7E">
      <w:pPr>
        <w:spacing w:after="0" w:line="312" w:lineRule="auto"/>
        <w:ind w:firstLine="720"/>
        <w:jc w:val="both"/>
        <w:rPr>
          <w:rFonts w:eastAsia="Times New Roman" w:cs="Times New Roman"/>
          <w:sz w:val="28"/>
          <w:szCs w:val="28"/>
        </w:rPr>
      </w:pPr>
      <w:bookmarkStart w:id="41" w:name="_Hlk522627762"/>
      <w:r w:rsidRPr="002D286B">
        <w:rPr>
          <w:rFonts w:eastAsia="Times New Roman" w:cs="Times New Roman"/>
          <w:sz w:val="28"/>
          <w:szCs w:val="28"/>
        </w:rPr>
        <w:t xml:space="preserve">Giáo trình Giáo dục quốc phòng và an ninh bậc trung cấp </w:t>
      </w:r>
      <w:bookmarkStart w:id="42" w:name="_Hlk520441784"/>
      <w:r w:rsidRPr="002D286B">
        <w:rPr>
          <w:rFonts w:eastAsia="Times New Roman" w:cs="Times New Roman"/>
          <w:sz w:val="28"/>
          <w:szCs w:val="28"/>
        </w:rPr>
        <w:t>và các tài liệu tham khảo khác do Hiệu trưởng nhà trường quyết định theo quy định của pháp luật.</w:t>
      </w:r>
    </w:p>
    <w:bookmarkEnd w:id="41"/>
    <w:bookmarkEnd w:id="42"/>
    <w:p w14:paraId="4E057D41"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 xml:space="preserve">2.2. </w:t>
      </w:r>
      <w:bookmarkStart w:id="43" w:name="_Hlk522627998"/>
      <w:r w:rsidRPr="002D286B">
        <w:rPr>
          <w:rFonts w:eastAsia="Times New Roman" w:cs="Times New Roman"/>
          <w:bCs/>
          <w:sz w:val="28"/>
          <w:szCs w:val="28"/>
        </w:rPr>
        <w:t>Tranh, phim ảnh:</w:t>
      </w:r>
      <w:bookmarkEnd w:id="43"/>
    </w:p>
    <w:p w14:paraId="43A2FEF4"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Sơ đồ tổ chức Quân đội và Công an;</w:t>
      </w:r>
    </w:p>
    <w:p w14:paraId="5F1BB666"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Kỹ thuật băng bó cấp cứu, chuyển thương;</w:t>
      </w:r>
    </w:p>
    <w:p w14:paraId="45314624"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Súng tiểu liên AK, súng trường CKC;</w:t>
      </w:r>
    </w:p>
    <w:p w14:paraId="0E5C99D0"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Các tư thế, động tác bắn súng AK, CKC; </w:t>
      </w:r>
    </w:p>
    <w:p w14:paraId="11858606" w14:textId="77777777" w:rsidR="002A4F86" w:rsidRPr="002D286B" w:rsidRDefault="002A4F86" w:rsidP="00C91F7E">
      <w:pPr>
        <w:spacing w:after="0" w:line="312" w:lineRule="auto"/>
        <w:ind w:firstLine="720"/>
        <w:rPr>
          <w:rFonts w:eastAsia="Times New Roman" w:cs="Times New Roman"/>
          <w:sz w:val="28"/>
          <w:szCs w:val="28"/>
        </w:rPr>
      </w:pPr>
      <w:bookmarkStart w:id="44" w:name="_Hlk522627850"/>
      <w:r w:rsidRPr="002D286B">
        <w:rPr>
          <w:rFonts w:eastAsia="Times New Roman" w:cs="Times New Roman"/>
          <w:sz w:val="28"/>
          <w:szCs w:val="28"/>
        </w:rPr>
        <w:t>- Phim ảnh về giáo dục quốc phòng và an ninh.</w:t>
      </w:r>
    </w:p>
    <w:bookmarkEnd w:id="44"/>
    <w:p w14:paraId="4A735644"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2.3. Mô hình vũ khí:</w:t>
      </w:r>
    </w:p>
    <w:p w14:paraId="45C1507C"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Mô hình súng AK-47, CKC;</w:t>
      </w:r>
    </w:p>
    <w:p w14:paraId="24398076"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Mô hình súng tiểu liên AK-47, CKC luyện tập.</w:t>
      </w:r>
    </w:p>
    <w:p w14:paraId="4D01F96C"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2.4. Máy bắn tập:</w:t>
      </w:r>
    </w:p>
    <w:p w14:paraId="5FCA73CE"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pacing w:val="-4"/>
          <w:sz w:val="28"/>
          <w:szCs w:val="28"/>
        </w:rPr>
        <w:t xml:space="preserve">- </w:t>
      </w:r>
      <w:r w:rsidRPr="002D286B">
        <w:rPr>
          <w:rFonts w:eastAsia="Times New Roman" w:cs="Times New Roman"/>
          <w:sz w:val="28"/>
          <w:szCs w:val="28"/>
        </w:rPr>
        <w:t>Máy bắn MBT-03;</w:t>
      </w:r>
    </w:p>
    <w:p w14:paraId="74C9A24A"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Thiết bị tạo tiếng nổ và lực giật cho máy bắn tập MBT-03 TNAK-12;</w:t>
      </w:r>
    </w:p>
    <w:p w14:paraId="7663E5C5"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Thiết bị theo dõi đường ngắm RDS-07.</w:t>
      </w:r>
    </w:p>
    <w:p w14:paraId="71729E31"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2.5. Thiết bị khác:</w:t>
      </w:r>
    </w:p>
    <w:p w14:paraId="552B9FBB"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Bao đạn;</w:t>
      </w:r>
    </w:p>
    <w:p w14:paraId="059BB25D"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Bộ bia (khung + mặt bia số 4);</w:t>
      </w:r>
    </w:p>
    <w:p w14:paraId="41163CB4"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Giá đặt bia đa năng;</w:t>
      </w:r>
    </w:p>
    <w:p w14:paraId="0D239199"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Kính kiểm tra đường ngắm;</w:t>
      </w:r>
    </w:p>
    <w:p w14:paraId="289543A5"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Đồng tiền di động;</w:t>
      </w:r>
    </w:p>
    <w:p w14:paraId="0150D91A"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Mô hình đường đạn trong không khí;</w:t>
      </w:r>
    </w:p>
    <w:p w14:paraId="15A56ADA"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Hộp dụng cụ huấn luyện;</w:t>
      </w:r>
    </w:p>
    <w:p w14:paraId="0600EDB7"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Thiết bị tạo tiếng súng và tiếng nổ giả;</w:t>
      </w:r>
    </w:p>
    <w:p w14:paraId="6CAC2D27"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Dụng cụ băng bó cứu thương;</w:t>
      </w:r>
    </w:p>
    <w:p w14:paraId="244D250C"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Cáng cứu thương;</w:t>
      </w:r>
    </w:p>
    <w:p w14:paraId="3E930092"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Giá súng và bàn thao tác;</w:t>
      </w:r>
    </w:p>
    <w:p w14:paraId="2889B842"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Tủ đựng súng và thiết bị.</w:t>
      </w:r>
    </w:p>
    <w:p w14:paraId="466E7FF0"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2.6. Trang phục:</w:t>
      </w:r>
    </w:p>
    <w:p w14:paraId="182EEA5D"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lastRenderedPageBreak/>
        <w:t>- Trang phục giáo viên và cán bộ quản lý giáo dục quốc phòng và an ninh</w:t>
      </w:r>
    </w:p>
    <w:p w14:paraId="5AE1B2E6" w14:textId="77777777" w:rsidR="002A4F86" w:rsidRPr="002D286B" w:rsidRDefault="002A4F86" w:rsidP="00C91F7E">
      <w:pPr>
        <w:autoSpaceDE w:val="0"/>
        <w:autoSpaceDN w:val="0"/>
        <w:adjustRightInd w:val="0"/>
        <w:spacing w:after="0" w:line="312" w:lineRule="auto"/>
        <w:ind w:firstLine="720"/>
        <w:jc w:val="both"/>
        <w:rPr>
          <w:rFonts w:eastAsia="Times New Roman" w:cs="Times New Roman"/>
          <w:sz w:val="28"/>
          <w:szCs w:val="28"/>
        </w:rPr>
      </w:pPr>
      <w:r w:rsidRPr="002D286B">
        <w:rPr>
          <w:rFonts w:eastAsia="Times New Roman" w:cs="Times New Roman"/>
          <w:sz w:val="28"/>
          <w:szCs w:val="28"/>
        </w:rPr>
        <w:t>+ Trang phục mùa hè;</w:t>
      </w:r>
    </w:p>
    <w:p w14:paraId="1F98F57A"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Trang phục dã chiến;</w:t>
      </w:r>
    </w:p>
    <w:p w14:paraId="4A0E0D94"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Mũ Kêpi;</w:t>
      </w:r>
    </w:p>
    <w:p w14:paraId="182BD2D1"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Mũ cứng;</w:t>
      </w:r>
    </w:p>
    <w:p w14:paraId="64434C8D"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Mũ mềm;</w:t>
      </w:r>
    </w:p>
    <w:p w14:paraId="04DCB902"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Thắt lưng;</w:t>
      </w:r>
    </w:p>
    <w:p w14:paraId="22B237E7"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Giầy da;</w:t>
      </w:r>
    </w:p>
    <w:p w14:paraId="2A1758E9"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Tất sợi;</w:t>
      </w:r>
    </w:p>
    <w:p w14:paraId="5CBA9AC4"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Sao mũ Kêpi </w:t>
      </w:r>
      <w:r w:rsidRPr="002D286B">
        <w:rPr>
          <w:rFonts w:eastAsia="Times New Roman" w:cs="Times New Roman"/>
          <w:bCs/>
          <w:sz w:val="28"/>
          <w:szCs w:val="28"/>
        </w:rPr>
        <w:t>giáo dục quốc phòng và an ninh;</w:t>
      </w:r>
    </w:p>
    <w:p w14:paraId="7DD02CE9"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Sao mũ cứng </w:t>
      </w:r>
      <w:r w:rsidRPr="002D286B">
        <w:rPr>
          <w:rFonts w:eastAsia="Times New Roman" w:cs="Times New Roman"/>
          <w:bCs/>
          <w:sz w:val="28"/>
          <w:szCs w:val="28"/>
        </w:rPr>
        <w:t>giáo dục quốc phòng và an ninh;</w:t>
      </w:r>
    </w:p>
    <w:p w14:paraId="3657F370"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Sao mũ mềm </w:t>
      </w:r>
      <w:r w:rsidRPr="002D286B">
        <w:rPr>
          <w:rFonts w:eastAsia="Times New Roman" w:cs="Times New Roman"/>
          <w:bCs/>
          <w:sz w:val="28"/>
          <w:szCs w:val="28"/>
        </w:rPr>
        <w:t>giáo dục quốc phòng và an ninh;</w:t>
      </w:r>
    </w:p>
    <w:p w14:paraId="6722CEDA"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Nền cấp hiệu </w:t>
      </w:r>
      <w:r w:rsidRPr="002D286B">
        <w:rPr>
          <w:rFonts w:eastAsia="Times New Roman" w:cs="Times New Roman"/>
          <w:bCs/>
          <w:sz w:val="28"/>
          <w:szCs w:val="28"/>
        </w:rPr>
        <w:t>giáo dục quốc phòng và an ninh;</w:t>
      </w:r>
    </w:p>
    <w:p w14:paraId="3D665FC1"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Nền phù hiệu </w:t>
      </w:r>
      <w:r w:rsidRPr="002D286B">
        <w:rPr>
          <w:rFonts w:eastAsia="Times New Roman" w:cs="Times New Roman"/>
          <w:bCs/>
          <w:sz w:val="28"/>
          <w:szCs w:val="28"/>
        </w:rPr>
        <w:t>giáo dục quốc phòng và an ninh;</w:t>
      </w:r>
    </w:p>
    <w:p w14:paraId="1B7451CC"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Biển tên;</w:t>
      </w:r>
    </w:p>
    <w:p w14:paraId="5872BB0D"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Ca vát.</w:t>
      </w:r>
    </w:p>
    <w:p w14:paraId="447EC78D" w14:textId="77777777" w:rsidR="002A4F86" w:rsidRPr="002D286B" w:rsidRDefault="002A4F86" w:rsidP="00C91F7E">
      <w:pPr>
        <w:spacing w:after="0" w:line="312" w:lineRule="auto"/>
        <w:ind w:firstLine="720"/>
        <w:rPr>
          <w:rFonts w:eastAsia="Times New Roman" w:cs="Times New Roman"/>
          <w:bCs/>
          <w:sz w:val="28"/>
          <w:szCs w:val="28"/>
        </w:rPr>
      </w:pPr>
      <w:r w:rsidRPr="002D286B">
        <w:rPr>
          <w:rFonts w:eastAsia="Times New Roman" w:cs="Times New Roman"/>
          <w:bCs/>
          <w:sz w:val="28"/>
          <w:szCs w:val="28"/>
        </w:rPr>
        <w:t>- Trang phục học sinh giáo dục quốc phòng và an ninh</w:t>
      </w:r>
    </w:p>
    <w:p w14:paraId="4EBA404B"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Trang phục hè;</w:t>
      </w:r>
    </w:p>
    <w:p w14:paraId="5A414F71"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Mũ cứng;</w:t>
      </w:r>
    </w:p>
    <w:p w14:paraId="169185DC"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Mũ mềm;</w:t>
      </w:r>
    </w:p>
    <w:p w14:paraId="67C8FA4C"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Giầy vải;</w:t>
      </w:r>
    </w:p>
    <w:p w14:paraId="24372A5A"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Tất sợi;</w:t>
      </w:r>
    </w:p>
    <w:p w14:paraId="73607205"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Sao mũ cứng </w:t>
      </w:r>
      <w:r w:rsidRPr="002D286B">
        <w:rPr>
          <w:rFonts w:eastAsia="Times New Roman" w:cs="Times New Roman"/>
          <w:bCs/>
          <w:sz w:val="28"/>
          <w:szCs w:val="28"/>
        </w:rPr>
        <w:t>giáo dục quốc phòng và an ninh;</w:t>
      </w:r>
    </w:p>
    <w:p w14:paraId="560313EA"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Thắt lưng;</w:t>
      </w:r>
    </w:p>
    <w:p w14:paraId="4F1FD9A4" w14:textId="77777777" w:rsidR="002A4F86" w:rsidRPr="002D286B" w:rsidRDefault="002A4F86" w:rsidP="00C91F7E">
      <w:pPr>
        <w:spacing w:after="0" w:line="312" w:lineRule="auto"/>
        <w:ind w:firstLine="720"/>
        <w:rPr>
          <w:rFonts w:eastAsia="Times New Roman" w:cs="Times New Roman"/>
          <w:sz w:val="28"/>
          <w:szCs w:val="28"/>
        </w:rPr>
      </w:pPr>
      <w:r w:rsidRPr="002D286B">
        <w:rPr>
          <w:rFonts w:eastAsia="Times New Roman" w:cs="Times New Roman"/>
          <w:sz w:val="28"/>
          <w:szCs w:val="28"/>
        </w:rPr>
        <w:t xml:space="preserve">+ Sao mũ mềm </w:t>
      </w:r>
      <w:r w:rsidRPr="002D286B">
        <w:rPr>
          <w:rFonts w:eastAsia="Times New Roman" w:cs="Times New Roman"/>
          <w:bCs/>
          <w:sz w:val="28"/>
          <w:szCs w:val="28"/>
        </w:rPr>
        <w:t>giáo dục quốc phòng và an ninh.</w:t>
      </w:r>
    </w:p>
    <w:p w14:paraId="13ED360F" w14:textId="77777777" w:rsidR="002A4F86" w:rsidRPr="002D286B" w:rsidRDefault="002A4F86" w:rsidP="00C91F7E">
      <w:pPr>
        <w:spacing w:after="0" w:line="312" w:lineRule="auto"/>
        <w:ind w:firstLine="720"/>
        <w:jc w:val="both"/>
        <w:rPr>
          <w:rFonts w:eastAsia="Times New Roman" w:cs="Times New Roman"/>
          <w:b/>
          <w:sz w:val="28"/>
          <w:szCs w:val="28"/>
          <w:lang w:val="sv-SE"/>
        </w:rPr>
      </w:pPr>
      <w:bookmarkStart w:id="45" w:name="_Hlk520381487"/>
      <w:r w:rsidRPr="002D286B">
        <w:rPr>
          <w:rFonts w:eastAsia="Times New Roman" w:cs="Times New Roman"/>
          <w:b/>
          <w:sz w:val="28"/>
          <w:szCs w:val="28"/>
          <w:lang w:val="sv-SE"/>
        </w:rPr>
        <w:t>V. Phương pháp đánh giá</w:t>
      </w:r>
    </w:p>
    <w:p w14:paraId="0E3F89E3"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2D286B">
        <w:rPr>
          <w:rFonts w:eastAsia="Times New Roman" w:cs="Times New Roman"/>
          <w:sz w:val="28"/>
          <w:szCs w:val="28"/>
        </w:rPr>
        <w:t>quy chế kiểm tra, thi, xét công nhận tốt nghiệp.</w:t>
      </w:r>
    </w:p>
    <w:p w14:paraId="369971ED"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VI. Hướng dẫn thực hiện môn học</w:t>
      </w:r>
    </w:p>
    <w:p w14:paraId="37B46E3C"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1. Phạm vi áp dụng môn học</w:t>
      </w:r>
    </w:p>
    <w:p w14:paraId="1FF5C52C"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lastRenderedPageBreak/>
        <w:t>Môn học Giáo dục quốc phòng và An ninh là một trong các môn học bắt buộc thuộc khối các môn học chung trong chương trình đào tạo trình độ trung cấp theo quy định của Bộ Lao động - Thương binh và Xã hội để giảng dạy.</w:t>
      </w:r>
    </w:p>
    <w:p w14:paraId="3299E680"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Người học là đối tượng tuyển sinh hệ tốt nghiệp trung học cơ sở bắt buộc học toàn bộ chương trình môn học này.</w:t>
      </w:r>
    </w:p>
    <w:p w14:paraId="552C9B35"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2. Miễn trừ, bảo lưu kết quả học tập môn học</w:t>
      </w:r>
    </w:p>
    <w:p w14:paraId="2B4B30DF"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2.1. Học sinh, sinh viên được miễn học, kiểm tra, thi kết thúc môn học nếu thuộc một trong các trường hợp sau:</w:t>
      </w:r>
    </w:p>
    <w:p w14:paraId="7E9EB512"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a) Có giấy chứng nhận sĩ quan dự bị hoặc bằng tốt nghiệp do các trường quân đội, công an cấp;</w:t>
      </w:r>
    </w:p>
    <w:p w14:paraId="2995807B"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b) Có chứng chỉ Giáo dục quốc phòng và an ninh hoặc có giấy chứng nhận hoàn thành chương trình bồi dưỡng kiến thức quốc phòng và an ninh tương đương với trình độ đào tạo hoặc cao hơn;</w:t>
      </w:r>
    </w:p>
    <w:p w14:paraId="676EBBC8"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c) Có giấy chứng nhận của cơ quan có thẩm quyền cấp đã hoàn thành và có điểm đạt yêu cầu của môn học trong chương trình đào tạo trình độ tương ứng hoặc cao hơn so chương trình đào tạo trình độ đang học;</w:t>
      </w:r>
    </w:p>
    <w:p w14:paraId="1E26E457"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d) Có bằng tốt nghiệp từ trình độ trung cấp trở lên do cơ sở giáo dục nghề nghiệp hoặc cơ sở giáo dục đại học của Việt Nam cấp thì được miễn học, miễn kiểm tra, thi kết thúc môn học trong chương trình đào tạo trình độ tương ứng hoặc thấp hơn;</w:t>
      </w:r>
    </w:p>
    <w:p w14:paraId="55129AAC"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đ) Học sinh, sinh viên là người nước ngoài.</w:t>
      </w:r>
    </w:p>
    <w:p w14:paraId="45C493BF"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2.2. Học sinh, sinh viên được miễn học, các nội dung thực hành kỹ năng quân sự trong môn học nếu thuộc một trong các trường hợp sau:</w:t>
      </w:r>
    </w:p>
    <w:p w14:paraId="2164E95F"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a) Không đủ sức khỏe về thể lực hoặc mắc những bệnh lý thuộc diện miễn làm nghĩa vụ quân sự theo quy định hiện hành;</w:t>
      </w:r>
    </w:p>
    <w:p w14:paraId="375992F7"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b) Đã hoàn thành nghĩa vụ quân sự, công an nhân dân.</w:t>
      </w:r>
    </w:p>
    <w:p w14:paraId="0267E314"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2.3. Học sinh, sinh viên được tạm hoãn học môn học nếu thuộc một trong các trường hợp sau:</w:t>
      </w:r>
    </w:p>
    <w:p w14:paraId="667F2578"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a) Vì lý do sức khỏe không bảo đảm để học môn học theo kế hoạch học tập chung và phải có giấy xác nhận của cơ sở y tế khám chữa bệnh hợp pháp;</w:t>
      </w:r>
    </w:p>
    <w:p w14:paraId="36CD5712" w14:textId="77777777" w:rsidR="002A4F86" w:rsidRPr="002D286B" w:rsidRDefault="002A4F86" w:rsidP="00C91F7E">
      <w:pPr>
        <w:spacing w:after="0" w:line="312" w:lineRule="auto"/>
        <w:ind w:firstLine="720"/>
        <w:jc w:val="both"/>
        <w:rPr>
          <w:rFonts w:eastAsia="Times New Roman" w:cs="Times New Roman"/>
          <w:bCs/>
          <w:sz w:val="28"/>
          <w:szCs w:val="28"/>
          <w:lang w:val="sv-SE"/>
        </w:rPr>
      </w:pPr>
    </w:p>
    <w:p w14:paraId="7E921C49"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b) Là phụ nữ đang mang thai hoặc trong thời gian nghỉ chế độ thai sản theo quy định hiện hành;</w:t>
      </w:r>
    </w:p>
    <w:p w14:paraId="4654190D"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lastRenderedPageBreak/>
        <w:t>c) Có lý do khác không thể tham gia hoàn thành môn học, kèm theo minh chứng cụ thể và phải được hiệu trưởng nhà trường hoặc được thủ trưởng trung tâm giáo dục quốc phòng và an ninh chấp thuận.</w:t>
      </w:r>
    </w:p>
    <w:p w14:paraId="2351DD5E"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2.4. Học sinh, sinh viên có giấy xác nhận khuyết tật theo quy định của Luật Người khuyết tật, hoặc là thương bệnh binh, có thương tật hoặc bệnh mãn tính làm hạn chế chức năng vận động được hiệu trưởng nhà trường hoặc thủ trưởng trung tâm giáo dục quốc phòng và an ninh xem xét, quyết định cho miễn học môn học hoặc giảm một số nội dung trong môn học mà khả năng cá nhân không thể đáp ứng được.</w:t>
      </w:r>
    </w:p>
    <w:p w14:paraId="16A62A3B"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2.5. Học sinh học chương trình đào tạo trình độ trung cấp là đối tượng tuyển sinh tốt nghiệp trung học phổ thông (hoặc học xong chương trình trung học phổ thông nhưng chưa được công nhận tốt nghiệp), hiệu trưởng nhà trường có thể xem xét, quyết định miễn giảm cho người học một số nội dung của môn học mà người học đã hoàn thành ở chương trình trung học phổ thông và phải bảo đảm đạt được mục tiêu và chuẩn đầu ra của môn học.</w:t>
      </w:r>
    </w:p>
    <w:p w14:paraId="7FAECD0E"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bCs/>
          <w:sz w:val="28"/>
          <w:szCs w:val="28"/>
          <w:lang w:val="sv-SE"/>
        </w:rPr>
        <w:t>2.6. Sinh viên học chương trình đào tạo trình độ cao đẳng đã có bằng tốt nghiệp trung cấp, được hiệu trưởng nhà trường xem xét, quyết định cho miễn học những nội dung đã được học ở chương trình đào tạo trình độ trung cấp.</w:t>
      </w:r>
    </w:p>
    <w:p w14:paraId="6FFD980E"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Cs/>
          <w:sz w:val="28"/>
          <w:szCs w:val="28"/>
          <w:lang w:val="sv-SE"/>
        </w:rPr>
        <w:t>2.7. Hiệu trưởng quy định cụ thể việc miễn trừ học tập, tạm hoãn học tập môn học.</w:t>
      </w:r>
      <w:r w:rsidRPr="002D286B">
        <w:rPr>
          <w:rFonts w:eastAsia="Times New Roman" w:cs="Times New Roman"/>
          <w:b/>
          <w:bCs/>
          <w:sz w:val="28"/>
          <w:szCs w:val="28"/>
          <w:lang w:val="sv-SE"/>
        </w:rPr>
        <w:t>3. 3. Hướng dẫn về phương pháp giảng dạy, học tập môn học</w:t>
      </w:r>
    </w:p>
    <w:p w14:paraId="6EBF4898"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3B50E4A2"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Đối với người học: Thao tác theo hướng dẫn của giáo viên và làm bài tập về nhà.</w:t>
      </w:r>
    </w:p>
    <w:p w14:paraId="295FE69B" w14:textId="77777777" w:rsidR="002A4F86" w:rsidRPr="002D286B" w:rsidRDefault="002A4F86" w:rsidP="00C91F7E">
      <w:pPr>
        <w:spacing w:after="0" w:line="312" w:lineRule="auto"/>
        <w:ind w:firstLine="720"/>
        <w:jc w:val="both"/>
        <w:rPr>
          <w:rFonts w:eastAsia="Times New Roman" w:cs="Times New Roman"/>
          <w:bCs/>
          <w:sz w:val="28"/>
          <w:szCs w:val="28"/>
          <w:lang w:val="sv-SE"/>
        </w:rPr>
      </w:pPr>
      <w:r w:rsidRPr="002D286B">
        <w:rPr>
          <w:rFonts w:eastAsia="Times New Roman" w:cs="Times New Roman"/>
          <w:sz w:val="28"/>
          <w:szCs w:val="28"/>
          <w:lang w:val="sv-SE"/>
        </w:rPr>
        <w:t xml:space="preserve">- </w:t>
      </w:r>
      <w:bookmarkStart w:id="46" w:name="_Hlk522627933"/>
      <w:r w:rsidRPr="002D286B">
        <w:rPr>
          <w:rFonts w:eastAsia="Times New Roman" w:cs="Times New Roman"/>
          <w:bCs/>
          <w:sz w:val="28"/>
          <w:szCs w:val="28"/>
          <w:lang w:val="sv-SE"/>
        </w:rPr>
        <w:t>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bookmarkEnd w:id="46"/>
    <w:p w14:paraId="5F1E9449"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Bên cạnh việc học 45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p>
    <w:p w14:paraId="332B9567" w14:textId="77777777" w:rsidR="002A4F86" w:rsidRPr="002D286B" w:rsidRDefault="002A4F86" w:rsidP="00C91F7E">
      <w:pPr>
        <w:spacing w:after="0" w:line="312" w:lineRule="auto"/>
        <w:ind w:firstLine="720"/>
        <w:jc w:val="both"/>
        <w:rPr>
          <w:rFonts w:eastAsia="Times New Roman" w:cs="Times New Roman"/>
          <w:b/>
          <w:bCs/>
          <w:iCs/>
          <w:sz w:val="28"/>
          <w:szCs w:val="28"/>
          <w:lang w:val="sv-SE"/>
        </w:rPr>
      </w:pPr>
      <w:r w:rsidRPr="002D286B">
        <w:rPr>
          <w:rFonts w:eastAsia="Times New Roman" w:cs="Times New Roman"/>
          <w:b/>
          <w:bCs/>
          <w:sz w:val="28"/>
          <w:szCs w:val="28"/>
          <w:lang w:val="sv-SE"/>
        </w:rPr>
        <w:t>4.</w:t>
      </w:r>
      <w:bookmarkEnd w:id="45"/>
      <w:r w:rsidRPr="002D286B">
        <w:rPr>
          <w:rFonts w:eastAsia="Times New Roman" w:cs="Times New Roman"/>
          <w:b/>
          <w:bCs/>
          <w:sz w:val="28"/>
          <w:szCs w:val="28"/>
          <w:lang w:val="sv-SE"/>
        </w:rPr>
        <w:t xml:space="preserve"> </w:t>
      </w:r>
      <w:r w:rsidRPr="002D286B">
        <w:rPr>
          <w:rFonts w:eastAsia="Times New Roman" w:cs="Times New Roman"/>
          <w:b/>
          <w:bCs/>
          <w:iCs/>
          <w:sz w:val="28"/>
          <w:szCs w:val="28"/>
          <w:lang w:val="sv-SE"/>
        </w:rPr>
        <w:t xml:space="preserve">Tài liệu tham khảo: </w:t>
      </w:r>
    </w:p>
    <w:p w14:paraId="2A0F64F0"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lastRenderedPageBreak/>
        <w:t>1. Chỉ thị 12-CT/TW ngày 03/05/2007 của Bộ Chính trị về tăng cường sự lãnh đạo của Đảng đối với công tác Giáo dục quốc phòng và an ninh trong tình hình mới.</w:t>
      </w:r>
    </w:p>
    <w:p w14:paraId="2BA020D5"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2. Văn kiện Đại hội Đại biểu toàn quốc lần thứ XII, Văn phòng Trung ương Đảng, Hà Nội, 2016.</w:t>
      </w:r>
    </w:p>
    <w:p w14:paraId="39185675"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3. Hiến pháp nước Cộng hòa xã hội chủ nghĩa Việt Nam, 2013.</w:t>
      </w:r>
    </w:p>
    <w:p w14:paraId="75B9A07D"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4. Luật Biên giới quốc gia, 2004.</w:t>
      </w:r>
    </w:p>
    <w:p w14:paraId="6D4EE161"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5. Luật nghĩa vụ quân sự, 2015.</w:t>
      </w:r>
    </w:p>
    <w:p w14:paraId="06293DC1"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6. Luật an ninh quốc gia, 2004.</w:t>
      </w:r>
    </w:p>
    <w:p w14:paraId="7732BDCC" w14:textId="77777777" w:rsidR="002A4F86" w:rsidRPr="002D286B" w:rsidRDefault="002A4F86" w:rsidP="00C91F7E">
      <w:pPr>
        <w:tabs>
          <w:tab w:val="left" w:pos="700"/>
        </w:tabs>
        <w:spacing w:after="0" w:line="312" w:lineRule="auto"/>
        <w:ind w:firstLine="720"/>
        <w:jc w:val="both"/>
        <w:rPr>
          <w:rFonts w:eastAsia="Times New Roman" w:cs="Times New Roman"/>
          <w:spacing w:val="-10"/>
          <w:sz w:val="28"/>
          <w:szCs w:val="28"/>
        </w:rPr>
      </w:pPr>
      <w:r w:rsidRPr="002D286B">
        <w:rPr>
          <w:rFonts w:eastAsia="Times New Roman" w:cs="Times New Roman"/>
          <w:spacing w:val="-10"/>
          <w:sz w:val="28"/>
          <w:szCs w:val="28"/>
        </w:rPr>
        <w:t>7. Bộ luật hình sự, 2015.</w:t>
      </w:r>
    </w:p>
    <w:p w14:paraId="70A82D26"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8. Luật phòng chống tham nhũng, 2005; sửa đổi, bổ sung năm 2018.</w:t>
      </w:r>
    </w:p>
    <w:p w14:paraId="7ED8F653"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9. Luật tín ngưỡng, tôn giáo, 2016.</w:t>
      </w:r>
    </w:p>
    <w:p w14:paraId="646EC12A"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10. Luật Quốc phòng, 2006; sửa đổi, bổ sung năm 2018.</w:t>
      </w:r>
    </w:p>
    <w:p w14:paraId="07F56192"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11. Luật giáo dục quốc phòng và an ninh, 2013.</w:t>
      </w:r>
    </w:p>
    <w:p w14:paraId="6BACD46F"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12. Luật biển Việt Nam, 2012.</w:t>
      </w:r>
    </w:p>
    <w:p w14:paraId="605EA194"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13. Luật Dân quân tự vệ, 2009.</w:t>
      </w:r>
    </w:p>
    <w:p w14:paraId="2969A354"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14. Luật phòng, chống ma túy, 2000, sửa đổi, bổ sung năm 2009.</w:t>
      </w:r>
    </w:p>
    <w:p w14:paraId="54AB8AF5"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15. Pháp lệnh số 10/2003/PL-UBTVQH11 </w:t>
      </w:r>
      <w:r w:rsidRPr="002D286B">
        <w:rPr>
          <w:rFonts w:eastAsia="Times New Roman" w:cs="Times New Roman"/>
          <w:iCs/>
          <w:sz w:val="28"/>
          <w:szCs w:val="28"/>
        </w:rPr>
        <w:t>ngày 17/03/2003</w:t>
      </w:r>
      <w:r w:rsidRPr="002D286B">
        <w:rPr>
          <w:rFonts w:eastAsia="Times New Roman" w:cs="Times New Roman"/>
          <w:i/>
          <w:iCs/>
          <w:sz w:val="28"/>
          <w:szCs w:val="28"/>
        </w:rPr>
        <w:t xml:space="preserve"> </w:t>
      </w:r>
      <w:r w:rsidRPr="002D286B">
        <w:rPr>
          <w:rFonts w:eastAsia="Times New Roman" w:cs="Times New Roman"/>
          <w:sz w:val="28"/>
          <w:szCs w:val="28"/>
        </w:rPr>
        <w:t>của Uỷ ban thường vụ Quốc hội về phòng, chống mại dâm.</w:t>
      </w:r>
    </w:p>
    <w:p w14:paraId="53FEB0BE"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16. Nghị định số 116/2006/NĐ-CP ngày 06/10/2006 của Chính phủ về động viên quốc phòng.</w:t>
      </w:r>
    </w:p>
    <w:p w14:paraId="6CCF5DC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17. Nghị định số 05/2011/NĐ-CP</w:t>
      </w:r>
      <w:r w:rsidRPr="002D286B">
        <w:rPr>
          <w:rFonts w:eastAsia="Times New Roman" w:cs="Times New Roman"/>
          <w:iCs/>
          <w:sz w:val="28"/>
          <w:szCs w:val="28"/>
          <w:bdr w:val="none" w:sz="0" w:space="0" w:color="auto" w:frame="1"/>
        </w:rPr>
        <w:t xml:space="preserve"> ngày 14/01/2011</w:t>
      </w:r>
      <w:r w:rsidRPr="002D286B">
        <w:rPr>
          <w:rFonts w:eastAsia="Times New Roman" w:cs="Times New Roman"/>
          <w:sz w:val="28"/>
          <w:szCs w:val="28"/>
        </w:rPr>
        <w:t xml:space="preserve"> của Chính phủ </w:t>
      </w:r>
      <w:r w:rsidRPr="002D286B">
        <w:rPr>
          <w:rFonts w:eastAsia="Times New Roman" w:cs="Times New Roman"/>
          <w:bCs/>
          <w:sz w:val="28"/>
          <w:szCs w:val="28"/>
          <w:bdr w:val="none" w:sz="0" w:space="0" w:color="auto" w:frame="1"/>
        </w:rPr>
        <w:t>về Công tác dân tộc.</w:t>
      </w:r>
      <w:r w:rsidRPr="002D286B">
        <w:rPr>
          <w:rFonts w:eastAsia="Times New Roman" w:cs="Times New Roman"/>
          <w:sz w:val="28"/>
          <w:szCs w:val="28"/>
        </w:rPr>
        <w:t>                         </w:t>
      </w:r>
    </w:p>
    <w:p w14:paraId="6A4CDB87"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18. Nghị định số 25/2014/NĐ-CP </w:t>
      </w:r>
      <w:r w:rsidRPr="002D286B">
        <w:rPr>
          <w:rFonts w:eastAsia="Times New Roman" w:cs="Times New Roman"/>
          <w:iCs/>
          <w:sz w:val="28"/>
          <w:szCs w:val="28"/>
        </w:rPr>
        <w:t>ngày 07/04/2014</w:t>
      </w:r>
      <w:r w:rsidRPr="002D286B">
        <w:rPr>
          <w:rFonts w:eastAsia="Times New Roman" w:cs="Times New Roman"/>
          <w:i/>
          <w:iCs/>
          <w:sz w:val="28"/>
          <w:szCs w:val="28"/>
        </w:rPr>
        <w:t xml:space="preserve"> </w:t>
      </w:r>
      <w:r w:rsidRPr="002D286B">
        <w:rPr>
          <w:rFonts w:eastAsia="Times New Roman" w:cs="Times New Roman"/>
          <w:sz w:val="28"/>
          <w:szCs w:val="28"/>
        </w:rPr>
        <w:t>quy định về phòng, chống tội phạm và vi phạm pháp luật khác có sử dụng công nghệ cao.</w:t>
      </w:r>
    </w:p>
    <w:p w14:paraId="218EB438"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19. Nghị định số 13/2014/NĐ-CP ngày 25/02/2014 của Chính phủ quy định chi tiết về biện pháp thi hành Luật Giáo dục quốc phòng và an ninh.</w:t>
      </w:r>
    </w:p>
    <w:p w14:paraId="7AA48A94" w14:textId="77777777" w:rsidR="002A4F86" w:rsidRPr="002D286B" w:rsidRDefault="002A4F86" w:rsidP="00C91F7E">
      <w:pPr>
        <w:shd w:val="clear" w:color="auto" w:fill="FFFFFF"/>
        <w:spacing w:after="0" w:line="312" w:lineRule="auto"/>
        <w:ind w:firstLine="720"/>
        <w:jc w:val="both"/>
        <w:rPr>
          <w:rFonts w:eastAsia="Times New Roman" w:cs="Times New Roman"/>
          <w:sz w:val="28"/>
          <w:szCs w:val="28"/>
        </w:rPr>
      </w:pPr>
      <w:bookmarkStart w:id="47" w:name="loai_1_name"/>
      <w:r w:rsidRPr="002D286B">
        <w:rPr>
          <w:rFonts w:eastAsia="Times New Roman" w:cs="Times New Roman"/>
          <w:sz w:val="28"/>
          <w:szCs w:val="28"/>
        </w:rPr>
        <w:t>20. Nghị định số 71/2018/NĐ-CP</w:t>
      </w:r>
      <w:r w:rsidRPr="002D286B">
        <w:rPr>
          <w:rFonts w:eastAsia="Times New Roman" w:cs="Times New Roman"/>
          <w:i/>
          <w:iCs/>
          <w:sz w:val="28"/>
          <w:szCs w:val="28"/>
        </w:rPr>
        <w:t xml:space="preserve"> </w:t>
      </w:r>
      <w:r w:rsidRPr="002D286B">
        <w:rPr>
          <w:rFonts w:eastAsia="Times New Roman" w:cs="Times New Roman"/>
          <w:iCs/>
          <w:sz w:val="28"/>
          <w:szCs w:val="28"/>
        </w:rPr>
        <w:t>ngày 15/05/2018</w:t>
      </w:r>
      <w:r w:rsidRPr="002D286B">
        <w:rPr>
          <w:rFonts w:eastAsia="Times New Roman" w:cs="Times New Roman"/>
          <w:i/>
          <w:iCs/>
          <w:sz w:val="28"/>
          <w:szCs w:val="28"/>
        </w:rPr>
        <w:t xml:space="preserve"> </w:t>
      </w:r>
      <w:r w:rsidRPr="002D286B">
        <w:rPr>
          <w:rFonts w:eastAsia="Times New Roman" w:cs="Times New Roman"/>
          <w:sz w:val="28"/>
          <w:szCs w:val="28"/>
        </w:rPr>
        <w:t>quy định chi tiết một số điều của luật quản lý, sử dụng vũ khí, vật liệu nổ và công cụ hỗ trợ về vật liệu nổ công nghiệp và tiền chất thuốc nổ</w:t>
      </w:r>
      <w:bookmarkEnd w:id="47"/>
      <w:r w:rsidRPr="002D286B">
        <w:rPr>
          <w:rFonts w:eastAsia="Times New Roman" w:cs="Times New Roman"/>
          <w:sz w:val="28"/>
          <w:szCs w:val="28"/>
        </w:rPr>
        <w:t>.</w:t>
      </w:r>
    </w:p>
    <w:p w14:paraId="15653F7D"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21. Thông tư số 01/2018/TT-BGDĐT ngày 26/01/2018 của Bộ Giáo dục và Đào tạo ban hành Danh mục thiết bị dạy học tối thiểu môn học giáo dục quốc phòng và an ninh trong các trường tiểu học, trung học cơ sở, trung học phổ thông và trường phổ thông có nhiều cấp học (có cấp trung học phổ thông), trung cấp sư phạm, cao đẳng sư phạm và cơ sở giáo dục đại học.</w:t>
      </w:r>
    </w:p>
    <w:p w14:paraId="68414B4A"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22. Thông tư số 02/2017/TT-BGDĐT ngày 13/01/2017 của Bộ trưởng Bộ Giáo dục và Đào tạo ban hành Chương trình giáo dục quốc phòng và an ninh trong trường trung học phổ thông.</w:t>
      </w:r>
    </w:p>
    <w:p w14:paraId="2BF24E85"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23. Thông tư số 03/2017/TT-BGDĐT ngày 13/01/2017 của Bộ trưởng Bộ Giáo dục và Đào tạo ban hành Chương trình giáo dục quốc phòng và an ninh trong trường trung cấp sư phạm, cao đẳng sư phạm và cơ sở giáo dục đại học.</w:t>
      </w:r>
    </w:p>
    <w:p w14:paraId="09BB08BB"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24. Bộ Giáo dục và Đào tạo: Giáo trình Giáo dục quốc phòng – </w:t>
      </w:r>
      <w:proofErr w:type="gramStart"/>
      <w:r w:rsidRPr="002D286B">
        <w:rPr>
          <w:rFonts w:eastAsia="Times New Roman" w:cs="Times New Roman"/>
          <w:sz w:val="28"/>
          <w:szCs w:val="28"/>
        </w:rPr>
        <w:t>an</w:t>
      </w:r>
      <w:proofErr w:type="gramEnd"/>
      <w:r w:rsidRPr="002D286B">
        <w:rPr>
          <w:rFonts w:eastAsia="Times New Roman" w:cs="Times New Roman"/>
          <w:sz w:val="28"/>
          <w:szCs w:val="28"/>
        </w:rPr>
        <w:t xml:space="preserve"> ninh tập 1, tập 2 dùng cho sinh viên các trường đại học, cao đẳng, Nhà xuất bản Giáo dục 2007.</w:t>
      </w:r>
    </w:p>
    <w:p w14:paraId="674A9B30"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25. Học viện chính trị: Phòng, chống "diễn biến hòa bình" ở Việt Nam - những vấn đề lý luận và thực tiễn, Nhà xuất bản Chính trị quốc gia, 2009.</w:t>
      </w:r>
    </w:p>
    <w:p w14:paraId="3430758D" w14:textId="77777777" w:rsidR="002A4F86" w:rsidRPr="002D286B" w:rsidRDefault="002A4F86" w:rsidP="00C91F7E">
      <w:pPr>
        <w:tabs>
          <w:tab w:val="left" w:pos="700"/>
        </w:tabs>
        <w:spacing w:after="0" w:line="312" w:lineRule="auto"/>
        <w:ind w:firstLine="720"/>
        <w:jc w:val="both"/>
        <w:rPr>
          <w:rFonts w:eastAsia="Times New Roman" w:cs="Times New Roman"/>
          <w:spacing w:val="-10"/>
          <w:sz w:val="28"/>
          <w:szCs w:val="28"/>
        </w:rPr>
      </w:pPr>
      <w:r w:rsidRPr="002D286B">
        <w:rPr>
          <w:rFonts w:eastAsia="Times New Roman" w:cs="Times New Roman"/>
          <w:spacing w:val="-10"/>
          <w:sz w:val="28"/>
          <w:szCs w:val="28"/>
        </w:rPr>
        <w:t>26. Giáo trình Giáo dục an ninh - trật tự, Nhà xuất bản Giáo dục Việt Nam 2012.</w:t>
      </w:r>
    </w:p>
    <w:p w14:paraId="421A7864" w14:textId="77777777" w:rsidR="002A4F86" w:rsidRPr="002D286B" w:rsidRDefault="002A4F86" w:rsidP="00C91F7E">
      <w:pPr>
        <w:tabs>
          <w:tab w:val="left" w:pos="700"/>
        </w:tabs>
        <w:spacing w:after="0" w:line="312" w:lineRule="auto"/>
        <w:ind w:firstLine="720"/>
        <w:jc w:val="both"/>
        <w:rPr>
          <w:rFonts w:eastAsia="Times New Roman" w:cs="Times New Roman"/>
          <w:sz w:val="28"/>
          <w:szCs w:val="28"/>
        </w:rPr>
      </w:pPr>
      <w:r w:rsidRPr="002D286B">
        <w:rPr>
          <w:rFonts w:eastAsia="Times New Roman" w:cs="Times New Roman"/>
          <w:sz w:val="28"/>
          <w:szCs w:val="28"/>
        </w:rPr>
        <w:t>27. Điều lệnh quản lý bộ đội, Nhà xuất bản Quân đội nhân dân, 2011.</w:t>
      </w:r>
    </w:p>
    <w:p w14:paraId="0C8969D3" w14:textId="77777777" w:rsidR="002A4F86" w:rsidRPr="002D286B" w:rsidRDefault="002A4F86" w:rsidP="00C91F7E">
      <w:pPr>
        <w:spacing w:after="0" w:line="312" w:lineRule="auto"/>
        <w:jc w:val="both"/>
        <w:rPr>
          <w:rFonts w:eastAsia="Times New Roman" w:cs="Times New Roman"/>
          <w:sz w:val="28"/>
          <w:szCs w:val="28"/>
        </w:rPr>
      </w:pPr>
      <w:r w:rsidRPr="002D286B">
        <w:rPr>
          <w:rFonts w:eastAsia="Times New Roman" w:cs="Times New Roman"/>
          <w:sz w:val="28"/>
          <w:szCs w:val="28"/>
        </w:rPr>
        <w:t>28. Sách dạy bắn súng tiểu.</w:t>
      </w:r>
    </w:p>
    <w:p w14:paraId="0EAD80CC"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br w:type="page"/>
      </w:r>
    </w:p>
    <w:p w14:paraId="3132CDFA" w14:textId="77777777" w:rsidR="002A4F86" w:rsidRPr="002D286B" w:rsidRDefault="002A4F86" w:rsidP="00C91F7E">
      <w:pPr>
        <w:shd w:val="clear" w:color="auto" w:fill="FFFFFF"/>
        <w:spacing w:after="0" w:line="312" w:lineRule="auto"/>
        <w:jc w:val="center"/>
        <w:rPr>
          <w:rFonts w:eastAsia="Times New Roman" w:cs="Times New Roman"/>
          <w:b/>
          <w:sz w:val="28"/>
          <w:szCs w:val="28"/>
          <w:lang w:val="nl-NL"/>
        </w:rPr>
      </w:pPr>
      <w:r w:rsidRPr="002D286B">
        <w:rPr>
          <w:rFonts w:eastAsia="Times New Roman" w:cs="Times New Roman"/>
          <w:i/>
          <w:sz w:val="28"/>
          <w:szCs w:val="28"/>
        </w:rPr>
        <w:lastRenderedPageBreak/>
        <w:t xml:space="preserve"> </w:t>
      </w:r>
      <w:r w:rsidRPr="002D286B">
        <w:rPr>
          <w:rFonts w:eastAsia="Times New Roman" w:cs="Times New Roman"/>
          <w:b/>
          <w:sz w:val="28"/>
          <w:szCs w:val="28"/>
          <w:lang w:val="nl-NL"/>
        </w:rPr>
        <w:t>CHƯƠNG TRÌNH MÔN HỌC</w:t>
      </w:r>
    </w:p>
    <w:p w14:paraId="0514CEAF" w14:textId="77777777" w:rsidR="002A4F86" w:rsidRPr="002D286B" w:rsidRDefault="002A4F86" w:rsidP="00C91F7E">
      <w:pPr>
        <w:shd w:val="clear" w:color="auto" w:fill="FFFFFF"/>
        <w:spacing w:after="0" w:line="312" w:lineRule="auto"/>
        <w:jc w:val="center"/>
        <w:rPr>
          <w:rFonts w:eastAsia="Times New Roman" w:cs="Times New Roman"/>
          <w:b/>
          <w:i/>
          <w:sz w:val="28"/>
          <w:szCs w:val="28"/>
          <w:lang w:val="nl-NL"/>
        </w:rPr>
      </w:pPr>
      <w:r w:rsidRPr="002D286B">
        <w:rPr>
          <w:rFonts w:eastAsia="Times New Roman" w:cs="Times New Roman"/>
          <w:b/>
          <w:i/>
          <w:sz w:val="28"/>
          <w:szCs w:val="28"/>
          <w:lang w:val="nl-NL"/>
        </w:rPr>
        <w:t>(Kèm theo TT s</w:t>
      </w:r>
      <w:r w:rsidRPr="002D286B">
        <w:rPr>
          <w:rFonts w:eastAsia="Times New Roman" w:cs="Times New Roman"/>
          <w:i/>
          <w:sz w:val="28"/>
          <w:szCs w:val="28"/>
        </w:rPr>
        <w:t xml:space="preserve">ố:  11/2018/TT-BLĐTBXH </w:t>
      </w:r>
      <w:r w:rsidRPr="002D286B">
        <w:rPr>
          <w:rFonts w:eastAsia="Times New Roman" w:cs="Times New Roman"/>
          <w:i/>
          <w:iCs/>
          <w:sz w:val="28"/>
          <w:szCs w:val="28"/>
        </w:rPr>
        <w:t>ngày 26 tháng 9 năm 2018 Ban hành chương trình môn học Tin học thuộc khối các môn học chung trong chương trình đào tạo trình độ trung cấp, trình độ cao đẳng)</w:t>
      </w:r>
    </w:p>
    <w:p w14:paraId="0A49C168" w14:textId="77777777" w:rsidR="002A4F86" w:rsidRPr="00776EE2" w:rsidRDefault="002A4F86" w:rsidP="00C91F7E">
      <w:pPr>
        <w:shd w:val="clear" w:color="auto" w:fill="FFFFFF"/>
        <w:tabs>
          <w:tab w:val="left" w:pos="709"/>
        </w:tabs>
        <w:spacing w:after="0" w:line="312" w:lineRule="auto"/>
        <w:ind w:firstLine="720"/>
        <w:jc w:val="both"/>
        <w:rPr>
          <w:b/>
          <w:sz w:val="28"/>
          <w:szCs w:val="28"/>
        </w:rPr>
      </w:pPr>
      <w:bookmarkStart w:id="48" w:name="chuong_1"/>
      <w:r w:rsidRPr="00776EE2">
        <w:rPr>
          <w:b/>
          <w:sz w:val="28"/>
          <w:szCs w:val="28"/>
        </w:rPr>
        <w:t xml:space="preserve">Tên môn học: </w:t>
      </w:r>
      <w:r w:rsidRPr="00776EE2">
        <w:rPr>
          <w:rFonts w:eastAsia="Times New Roman" w:cs="Times New Roman"/>
          <w:b/>
          <w:bCs/>
          <w:sz w:val="28"/>
          <w:szCs w:val="28"/>
          <w:lang w:val="nl-NL"/>
        </w:rPr>
        <w:t>Tin</w:t>
      </w:r>
      <w:r w:rsidRPr="00776EE2">
        <w:rPr>
          <w:b/>
          <w:sz w:val="28"/>
          <w:szCs w:val="28"/>
        </w:rPr>
        <w:t xml:space="preserve"> học</w:t>
      </w:r>
    </w:p>
    <w:p w14:paraId="4A8D5E3D"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Mã môn học: MH 05</w:t>
      </w:r>
    </w:p>
    <w:p w14:paraId="2C65317D"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lang w:val="nl-NL"/>
        </w:rPr>
      </w:pPr>
      <w:r w:rsidRPr="002D286B">
        <w:rPr>
          <w:rFonts w:eastAsia="Times New Roman" w:cs="Times New Roman"/>
          <w:b/>
          <w:bCs/>
          <w:sz w:val="28"/>
          <w:szCs w:val="28"/>
          <w:lang w:val="nl-NL"/>
        </w:rPr>
        <w:t xml:space="preserve">Thời gian thực hiện: </w:t>
      </w:r>
      <w:r w:rsidRPr="002D286B">
        <w:rPr>
          <w:rFonts w:eastAsia="Times New Roman" w:cs="Times New Roman"/>
          <w:bCs/>
          <w:sz w:val="28"/>
          <w:szCs w:val="28"/>
          <w:lang w:val="nl-NL"/>
        </w:rPr>
        <w:t>45 giờ (lý thuyết: 15 giờ; thực hành, thảo luận, bài tập: 29 giờ; kiểm tra: 1 giờ).</w:t>
      </w:r>
    </w:p>
    <w:bookmarkEnd w:id="48"/>
    <w:p w14:paraId="41284E65"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I. Vị trí, tính chất của môn học</w:t>
      </w:r>
    </w:p>
    <w:p w14:paraId="42544532"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1. Vị trí</w:t>
      </w:r>
    </w:p>
    <w:p w14:paraId="35EF5419"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Cs/>
          <w:sz w:val="28"/>
          <w:szCs w:val="28"/>
          <w:lang w:val="nl-NL"/>
        </w:rPr>
        <w:t>Môn học Tin học là môn học bắt buộc thuộc khối các môn học chung trong chương trình đào tạo trung cấp.</w:t>
      </w:r>
    </w:p>
    <w:p w14:paraId="397A211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2. Tính chất</w:t>
      </w:r>
    </w:p>
    <w:p w14:paraId="1D55542B"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bookmarkStart w:id="49" w:name="_Hlk529861802"/>
      <w:r w:rsidRPr="002D286B">
        <w:rPr>
          <w:rFonts w:eastAsia="Times New Roman" w:cs="Times New Roman"/>
          <w:sz w:val="28"/>
          <w:szCs w:val="28"/>
          <w:lang w:val="nl-NL"/>
        </w:rPr>
        <w:t xml:space="preserve">Chương trình môn học bao gồm </w:t>
      </w:r>
      <w:bookmarkEnd w:id="49"/>
      <w:r w:rsidRPr="002D286B">
        <w:rPr>
          <w:rFonts w:eastAsia="Times New Roman" w:cs="Times New Roman"/>
          <w:sz w:val="28"/>
          <w:szCs w:val="28"/>
          <w:lang w:val="nl-NL"/>
        </w:rPr>
        <w:t>một số nội dung cơ bản về máy tính, công nghệ thông tin, cũng như việc sử dụng máy tính trong đời sống, học tập và hoạt động nghề nghiệp sau này.</w:t>
      </w:r>
    </w:p>
    <w:p w14:paraId="6D8AA80C"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b/>
          <w:bCs/>
          <w:sz w:val="28"/>
          <w:szCs w:val="28"/>
          <w:lang w:val="nl-NL"/>
        </w:rPr>
        <w:t>II. Mục tiêu của môn học</w:t>
      </w:r>
      <w:r w:rsidRPr="002D286B">
        <w:rPr>
          <w:rFonts w:eastAsia="Times New Roman" w:cs="Times New Roman"/>
          <w:b/>
          <w:bCs/>
          <w:sz w:val="28"/>
          <w:szCs w:val="28"/>
          <w:lang w:val="nl-NL"/>
        </w:rPr>
        <w:tab/>
      </w:r>
    </w:p>
    <w:p w14:paraId="7B5DB790"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Sau khi học xong môn học này, người học đạt được một số nội dung trong Chuẩn kỹ năng sử dụng công nghệ thông tin cơ bản theo quy định của Bộ Thông tin và Truyền thông, cụ thể:</w:t>
      </w:r>
    </w:p>
    <w:p w14:paraId="5557FC08"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1. Về kiến thức</w:t>
      </w:r>
    </w:p>
    <w:p w14:paraId="2B6CAE54"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bookmarkStart w:id="50" w:name="_Hlk529867587"/>
      <w:r w:rsidRPr="002D286B">
        <w:rPr>
          <w:rFonts w:eastAsia="Times New Roman" w:cs="Times New Roman"/>
          <w:sz w:val="28"/>
          <w:szCs w:val="28"/>
          <w:lang w:val="nl-NL"/>
        </w:rPr>
        <w:t xml:space="preserve"> Trình bày được được một số kiến thức về </w:t>
      </w:r>
      <w:r w:rsidRPr="002D286B">
        <w:rPr>
          <w:rFonts w:eastAsia="Times New Roman" w:cs="Times New Roman"/>
          <w:sz w:val="28"/>
          <w:szCs w:val="28"/>
          <w:bdr w:val="none" w:sz="0" w:space="0" w:color="auto" w:frame="1"/>
          <w:lang w:val="nl-NL"/>
        </w:rPr>
        <w:t>công nghệ thông tin cơ bản, sử dụng máy tính, xử lý văn bản; sử dụng bảng tính, trình chiếu, Internet.</w:t>
      </w:r>
    </w:p>
    <w:bookmarkEnd w:id="50"/>
    <w:p w14:paraId="036883D1"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2. Về kỹ năng</w:t>
      </w:r>
    </w:p>
    <w:p w14:paraId="5B959E59" w14:textId="77777777" w:rsidR="002A4F86" w:rsidRPr="002D286B" w:rsidRDefault="002A4F86" w:rsidP="00C91F7E">
      <w:pPr>
        <w:shd w:val="clear" w:color="auto" w:fill="FFFFFF"/>
        <w:tabs>
          <w:tab w:val="left" w:pos="720"/>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Nhận biết được các thiết bị cơ bản của máy tính, phân loại phần mềm;</w:t>
      </w:r>
    </w:p>
    <w:p w14:paraId="15E8A9BB"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Sử dụng được hệ điều hành Windows để tổ chức, quản lý thư mục, tập tin trên máy tính và sử dụng máy in;</w:t>
      </w:r>
    </w:p>
    <w:p w14:paraId="19C425E8"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Sử dụng được phần mềm soạn thảo để soạn thảo được văn bản đơn giản theo mẫu;</w:t>
      </w:r>
    </w:p>
    <w:p w14:paraId="14EEE6E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Sử dụng được phần mềm xử lý bảng tính để tạo trang tính</w:t>
      </w:r>
      <w:r w:rsidRPr="002D286B">
        <w:rPr>
          <w:rFonts w:eastAsia="Times New Roman" w:cs="Times New Roman"/>
          <w:b/>
          <w:bCs/>
          <w:sz w:val="28"/>
          <w:szCs w:val="28"/>
          <w:bdr w:val="none" w:sz="0" w:space="0" w:color="auto" w:frame="1"/>
          <w:shd w:val="clear" w:color="auto" w:fill="FFFFFF"/>
          <w:lang w:val="nl-NL"/>
        </w:rPr>
        <w:t xml:space="preserve"> </w:t>
      </w:r>
      <w:r w:rsidRPr="002D286B">
        <w:rPr>
          <w:rFonts w:eastAsia="Times New Roman" w:cs="Times New Roman"/>
          <w:sz w:val="28"/>
          <w:szCs w:val="28"/>
          <w:lang w:val="nl-NL"/>
        </w:rPr>
        <w:t>và các hàm cơ bản để tính toán các bài toán đơn giản;</w:t>
      </w:r>
    </w:p>
    <w:p w14:paraId="2C1C4F62"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Sử dụng được phần mềm trình chiếu để xây dựng và trình chiếu các nội dung đơn giản;</w:t>
      </w:r>
    </w:p>
    <w:p w14:paraId="551E2FED"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Sử dụng được một số dịch vụ Internet cơ bản như: Trình duyệt Web, thư điện tử, tìm kiếm thông tin;</w:t>
      </w:r>
    </w:p>
    <w:p w14:paraId="0221825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bookmarkStart w:id="51" w:name="_Hlk529862109"/>
      <w:r w:rsidRPr="002D286B">
        <w:rPr>
          <w:rFonts w:eastAsia="Times New Roman" w:cs="Times New Roman"/>
          <w:sz w:val="28"/>
          <w:szCs w:val="28"/>
          <w:lang w:val="nl-NL"/>
        </w:rPr>
        <w:lastRenderedPageBreak/>
        <w:t xml:space="preserve"> - Nhận biết và áp dụng biện pháp phòng tránh các loại nguy cơ đối với an toàn dữ liệu, mối nguy hiểm tiềm năng khi sử dụng các trang mạng xã hội, an toàn và bảo mật, bảo vệ thông tin.</w:t>
      </w:r>
    </w:p>
    <w:bookmarkEnd w:id="51"/>
    <w:p w14:paraId="5A915ADB"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3. Về năng lực tự chủ và trách nhiệm</w:t>
      </w:r>
    </w:p>
    <w:p w14:paraId="15575FF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Nhận thức được tầm quan trọng, có trách nhiệm trong việc sử dụng máy tính và công nghệ thông tin trong đời sống, học tập và nghề nghiệp;</w:t>
      </w:r>
    </w:p>
    <w:p w14:paraId="5408B655"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Có thể làm việc độc lập hoặc theo nhóm trong việc áp dụng một số nội dung trong chuẩn kỹ năng sử dụng công nghệ thông tin cơ bản vào học tập, lao động và các hoạt động khác.</w:t>
      </w:r>
    </w:p>
    <w:p w14:paraId="6D47B889"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III. Nội dung môn học</w:t>
      </w:r>
    </w:p>
    <w:p w14:paraId="737F61EB"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1. Nội dung tổng quát và phân bổ thời gian</w:t>
      </w:r>
    </w:p>
    <w:tbl>
      <w:tblPr>
        <w:tblW w:w="9357" w:type="dxa"/>
        <w:jc w:val="center"/>
        <w:tblLook w:val="04A0" w:firstRow="1" w:lastRow="0" w:firstColumn="1" w:lastColumn="0" w:noHBand="0" w:noVBand="1"/>
      </w:tblPr>
      <w:tblGrid>
        <w:gridCol w:w="692"/>
        <w:gridCol w:w="4237"/>
        <w:gridCol w:w="1141"/>
        <w:gridCol w:w="979"/>
        <w:gridCol w:w="1438"/>
        <w:gridCol w:w="870"/>
      </w:tblGrid>
      <w:tr w:rsidR="002A4F86" w:rsidRPr="002D286B" w14:paraId="1B97078E" w14:textId="77777777" w:rsidTr="00086071">
        <w:trPr>
          <w:trHeight w:val="548"/>
          <w:jc w:val="center"/>
        </w:trPr>
        <w:tc>
          <w:tcPr>
            <w:tcW w:w="692" w:type="dxa"/>
            <w:vMerge w:val="restart"/>
            <w:tcBorders>
              <w:top w:val="single" w:sz="4" w:space="0" w:color="auto"/>
              <w:left w:val="single" w:sz="4" w:space="0" w:color="auto"/>
              <w:bottom w:val="single" w:sz="4" w:space="0" w:color="auto"/>
              <w:right w:val="single" w:sz="4" w:space="0" w:color="auto"/>
            </w:tcBorders>
            <w:vAlign w:val="center"/>
            <w:hideMark/>
          </w:tcPr>
          <w:p w14:paraId="78DC61D7"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sz w:val="28"/>
                <w:szCs w:val="28"/>
                <w:lang w:val="nl-NL"/>
              </w:rPr>
              <w:br w:type="page"/>
            </w:r>
            <w:r w:rsidRPr="002D286B">
              <w:rPr>
                <w:rFonts w:eastAsia="Times New Roman" w:cs="Times New Roman"/>
                <w:b/>
                <w:bCs/>
                <w:sz w:val="28"/>
                <w:szCs w:val="28"/>
              </w:rPr>
              <w:t>Số</w:t>
            </w:r>
            <w:r w:rsidRPr="002D286B">
              <w:rPr>
                <w:rFonts w:eastAsia="Times New Roman" w:cs="Times New Roman"/>
                <w:b/>
                <w:bCs/>
                <w:sz w:val="28"/>
                <w:szCs w:val="28"/>
              </w:rPr>
              <w:br/>
              <w:t xml:space="preserve"> TT</w:t>
            </w:r>
          </w:p>
        </w:tc>
        <w:tc>
          <w:tcPr>
            <w:tcW w:w="4237" w:type="dxa"/>
            <w:vMerge w:val="restart"/>
            <w:tcBorders>
              <w:top w:val="single" w:sz="4" w:space="0" w:color="auto"/>
              <w:left w:val="single" w:sz="4" w:space="0" w:color="auto"/>
              <w:bottom w:val="single" w:sz="4" w:space="0" w:color="auto"/>
              <w:right w:val="single" w:sz="4" w:space="0" w:color="auto"/>
            </w:tcBorders>
            <w:vAlign w:val="center"/>
            <w:hideMark/>
          </w:tcPr>
          <w:p w14:paraId="39A25D7B"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Tên chương</w:t>
            </w:r>
          </w:p>
        </w:tc>
        <w:tc>
          <w:tcPr>
            <w:tcW w:w="1141" w:type="dxa"/>
            <w:vMerge w:val="restart"/>
            <w:tcBorders>
              <w:top w:val="single" w:sz="4" w:space="0" w:color="auto"/>
              <w:left w:val="single" w:sz="4" w:space="0" w:color="auto"/>
              <w:bottom w:val="single" w:sz="4" w:space="0" w:color="auto"/>
              <w:right w:val="single" w:sz="4" w:space="0" w:color="auto"/>
            </w:tcBorders>
            <w:vAlign w:val="center"/>
            <w:hideMark/>
          </w:tcPr>
          <w:p w14:paraId="24E91293"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Tổng</w:t>
            </w:r>
            <w:r w:rsidRPr="002D286B">
              <w:rPr>
                <w:rFonts w:eastAsia="Times New Roman" w:cs="Times New Roman"/>
                <w:b/>
                <w:bCs/>
                <w:sz w:val="28"/>
                <w:szCs w:val="28"/>
              </w:rPr>
              <w:br/>
              <w:t xml:space="preserve"> số</w:t>
            </w:r>
          </w:p>
        </w:tc>
        <w:tc>
          <w:tcPr>
            <w:tcW w:w="3287" w:type="dxa"/>
            <w:gridSpan w:val="3"/>
            <w:tcBorders>
              <w:top w:val="single" w:sz="4" w:space="0" w:color="auto"/>
              <w:left w:val="nil"/>
              <w:bottom w:val="single" w:sz="4" w:space="0" w:color="auto"/>
              <w:right w:val="single" w:sz="4" w:space="0" w:color="auto"/>
            </w:tcBorders>
            <w:vAlign w:val="center"/>
            <w:hideMark/>
          </w:tcPr>
          <w:p w14:paraId="1C7A518B"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Thời gian (giờ)</w:t>
            </w:r>
          </w:p>
        </w:tc>
      </w:tr>
      <w:tr w:rsidR="002A4F86" w:rsidRPr="002D286B" w14:paraId="479AA1C3" w14:textId="77777777" w:rsidTr="00086071">
        <w:trPr>
          <w:trHeight w:val="99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09A60F" w14:textId="77777777" w:rsidR="002A4F86" w:rsidRPr="002D286B" w:rsidRDefault="002A4F86" w:rsidP="00C91F7E">
            <w:pPr>
              <w:spacing w:after="0" w:line="312" w:lineRule="auto"/>
              <w:rPr>
                <w:rFonts w:eastAsia="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344E43" w14:textId="77777777" w:rsidR="002A4F86" w:rsidRPr="002D286B" w:rsidRDefault="002A4F86" w:rsidP="00C91F7E">
            <w:pPr>
              <w:spacing w:after="0" w:line="312" w:lineRule="auto"/>
              <w:rPr>
                <w:rFonts w:eastAsia="Times New Roman" w:cs="Times New Roman"/>
                <w:b/>
                <w:bCs/>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AB3EC1" w14:textId="77777777" w:rsidR="002A4F86" w:rsidRPr="002D286B" w:rsidRDefault="002A4F86" w:rsidP="00C91F7E">
            <w:pPr>
              <w:spacing w:after="0" w:line="312" w:lineRule="auto"/>
              <w:rPr>
                <w:rFonts w:eastAsia="Times New Roman" w:cs="Times New Roman"/>
                <w:b/>
                <w:bCs/>
                <w:sz w:val="28"/>
                <w:szCs w:val="28"/>
              </w:rPr>
            </w:pPr>
          </w:p>
        </w:tc>
        <w:tc>
          <w:tcPr>
            <w:tcW w:w="979" w:type="dxa"/>
            <w:tcBorders>
              <w:top w:val="nil"/>
              <w:left w:val="nil"/>
              <w:bottom w:val="single" w:sz="4" w:space="0" w:color="auto"/>
              <w:right w:val="single" w:sz="4" w:space="0" w:color="auto"/>
            </w:tcBorders>
            <w:vAlign w:val="center"/>
            <w:hideMark/>
          </w:tcPr>
          <w:p w14:paraId="4293207E"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Lý</w:t>
            </w:r>
            <w:r w:rsidRPr="002D286B">
              <w:rPr>
                <w:rFonts w:eastAsia="Times New Roman" w:cs="Times New Roman"/>
                <w:b/>
                <w:bCs/>
                <w:sz w:val="28"/>
                <w:szCs w:val="28"/>
              </w:rPr>
              <w:br/>
              <w:t>thuyết</w:t>
            </w:r>
          </w:p>
        </w:tc>
        <w:tc>
          <w:tcPr>
            <w:tcW w:w="1438" w:type="dxa"/>
            <w:tcBorders>
              <w:top w:val="nil"/>
              <w:left w:val="nil"/>
              <w:bottom w:val="single" w:sz="4" w:space="0" w:color="auto"/>
              <w:right w:val="single" w:sz="4" w:space="0" w:color="auto"/>
            </w:tcBorders>
            <w:vAlign w:val="center"/>
            <w:hideMark/>
          </w:tcPr>
          <w:p w14:paraId="21526C53"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Thực hành, thảo luận, bài tập</w:t>
            </w:r>
          </w:p>
        </w:tc>
        <w:tc>
          <w:tcPr>
            <w:tcW w:w="870" w:type="dxa"/>
            <w:tcBorders>
              <w:top w:val="nil"/>
              <w:left w:val="nil"/>
              <w:bottom w:val="single" w:sz="4" w:space="0" w:color="auto"/>
              <w:right w:val="single" w:sz="4" w:space="0" w:color="auto"/>
            </w:tcBorders>
            <w:vAlign w:val="center"/>
            <w:hideMark/>
          </w:tcPr>
          <w:p w14:paraId="72126ADD"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Kiểm tra</w:t>
            </w:r>
          </w:p>
        </w:tc>
      </w:tr>
      <w:tr w:rsidR="002A4F86" w:rsidRPr="002D286B" w14:paraId="30B0665B" w14:textId="77777777" w:rsidTr="00086071">
        <w:trPr>
          <w:trHeight w:val="660"/>
          <w:jc w:val="center"/>
        </w:trPr>
        <w:tc>
          <w:tcPr>
            <w:tcW w:w="692" w:type="dxa"/>
            <w:tcBorders>
              <w:top w:val="nil"/>
              <w:left w:val="single" w:sz="4" w:space="0" w:color="auto"/>
              <w:bottom w:val="single" w:sz="4" w:space="0" w:color="auto"/>
              <w:right w:val="single" w:sz="4" w:space="0" w:color="auto"/>
            </w:tcBorders>
            <w:noWrap/>
            <w:vAlign w:val="center"/>
            <w:hideMark/>
          </w:tcPr>
          <w:p w14:paraId="123C8AE3"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1</w:t>
            </w:r>
          </w:p>
        </w:tc>
        <w:tc>
          <w:tcPr>
            <w:tcW w:w="4237" w:type="dxa"/>
            <w:tcBorders>
              <w:top w:val="nil"/>
              <w:left w:val="nil"/>
              <w:bottom w:val="single" w:sz="4" w:space="0" w:color="auto"/>
              <w:right w:val="single" w:sz="4" w:space="0" w:color="auto"/>
            </w:tcBorders>
            <w:vAlign w:val="center"/>
            <w:hideMark/>
          </w:tcPr>
          <w:p w14:paraId="37A8E029" w14:textId="77777777" w:rsidR="002A4F86" w:rsidRPr="002D286B" w:rsidRDefault="002A4F86" w:rsidP="00C91F7E">
            <w:pPr>
              <w:tabs>
                <w:tab w:val="left" w:pos="851"/>
              </w:tabs>
              <w:spacing w:after="0" w:line="312" w:lineRule="auto"/>
              <w:jc w:val="both"/>
              <w:rPr>
                <w:rFonts w:eastAsia="Times New Roman" w:cs="Times New Roman"/>
                <w:bCs/>
                <w:sz w:val="28"/>
                <w:szCs w:val="28"/>
              </w:rPr>
            </w:pPr>
            <w:r w:rsidRPr="002D286B">
              <w:rPr>
                <w:rFonts w:eastAsia="Times New Roman" w:cs="Times New Roman"/>
                <w:bCs/>
                <w:sz w:val="28"/>
                <w:szCs w:val="28"/>
              </w:rPr>
              <w:t xml:space="preserve">Chương I. </w:t>
            </w:r>
            <w:r w:rsidRPr="002D286B">
              <w:rPr>
                <w:rFonts w:eastAsia="Times New Roman" w:cs="Times New Roman"/>
                <w:bCs/>
                <w:sz w:val="28"/>
                <w:szCs w:val="28"/>
                <w:lang w:val="nb-NO"/>
              </w:rPr>
              <w:t>Hiểu biết về công nghệ thông tin cơ bản</w:t>
            </w:r>
          </w:p>
        </w:tc>
        <w:tc>
          <w:tcPr>
            <w:tcW w:w="1141" w:type="dxa"/>
            <w:tcBorders>
              <w:top w:val="nil"/>
              <w:left w:val="nil"/>
              <w:bottom w:val="single" w:sz="4" w:space="0" w:color="auto"/>
              <w:right w:val="single" w:sz="4" w:space="0" w:color="auto"/>
            </w:tcBorders>
            <w:vAlign w:val="center"/>
            <w:hideMark/>
          </w:tcPr>
          <w:p w14:paraId="64AC597D"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4</w:t>
            </w:r>
          </w:p>
        </w:tc>
        <w:tc>
          <w:tcPr>
            <w:tcW w:w="979" w:type="dxa"/>
            <w:tcBorders>
              <w:top w:val="nil"/>
              <w:left w:val="nil"/>
              <w:bottom w:val="single" w:sz="4" w:space="0" w:color="auto"/>
              <w:right w:val="single" w:sz="4" w:space="0" w:color="auto"/>
            </w:tcBorders>
            <w:vAlign w:val="center"/>
            <w:hideMark/>
          </w:tcPr>
          <w:p w14:paraId="42F1ED06"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3</w:t>
            </w:r>
          </w:p>
        </w:tc>
        <w:tc>
          <w:tcPr>
            <w:tcW w:w="1438" w:type="dxa"/>
            <w:tcBorders>
              <w:top w:val="nil"/>
              <w:left w:val="nil"/>
              <w:bottom w:val="single" w:sz="4" w:space="0" w:color="auto"/>
              <w:right w:val="single" w:sz="4" w:space="0" w:color="auto"/>
            </w:tcBorders>
            <w:vAlign w:val="center"/>
            <w:hideMark/>
          </w:tcPr>
          <w:p w14:paraId="561EC623"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1</w:t>
            </w:r>
          </w:p>
        </w:tc>
        <w:tc>
          <w:tcPr>
            <w:tcW w:w="870" w:type="dxa"/>
            <w:tcBorders>
              <w:top w:val="nil"/>
              <w:left w:val="nil"/>
              <w:bottom w:val="single" w:sz="4" w:space="0" w:color="auto"/>
              <w:right w:val="single" w:sz="4" w:space="0" w:color="auto"/>
            </w:tcBorders>
            <w:vAlign w:val="center"/>
            <w:hideMark/>
          </w:tcPr>
          <w:p w14:paraId="75A40713" w14:textId="77777777" w:rsidR="002A4F86" w:rsidRPr="002D286B" w:rsidRDefault="002A4F86" w:rsidP="00C91F7E">
            <w:pPr>
              <w:spacing w:after="0" w:line="312" w:lineRule="auto"/>
              <w:rPr>
                <w:rFonts w:eastAsia="Times New Roman" w:cs="Times New Roman"/>
                <w:bCs/>
                <w:sz w:val="28"/>
                <w:szCs w:val="28"/>
              </w:rPr>
            </w:pPr>
          </w:p>
        </w:tc>
      </w:tr>
      <w:tr w:rsidR="002A4F86" w:rsidRPr="002D286B" w14:paraId="72040CAB" w14:textId="77777777" w:rsidTr="00086071">
        <w:trPr>
          <w:trHeight w:val="330"/>
          <w:jc w:val="center"/>
        </w:trPr>
        <w:tc>
          <w:tcPr>
            <w:tcW w:w="692" w:type="dxa"/>
            <w:tcBorders>
              <w:top w:val="nil"/>
              <w:left w:val="single" w:sz="4" w:space="0" w:color="auto"/>
              <w:bottom w:val="single" w:sz="4" w:space="0" w:color="auto"/>
              <w:right w:val="single" w:sz="4" w:space="0" w:color="auto"/>
            </w:tcBorders>
            <w:noWrap/>
            <w:vAlign w:val="center"/>
            <w:hideMark/>
          </w:tcPr>
          <w:p w14:paraId="7A536DAC"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2</w:t>
            </w:r>
          </w:p>
        </w:tc>
        <w:tc>
          <w:tcPr>
            <w:tcW w:w="4237" w:type="dxa"/>
            <w:tcBorders>
              <w:top w:val="nil"/>
              <w:left w:val="nil"/>
              <w:bottom w:val="single" w:sz="4" w:space="0" w:color="auto"/>
              <w:right w:val="single" w:sz="4" w:space="0" w:color="auto"/>
            </w:tcBorders>
            <w:vAlign w:val="center"/>
            <w:hideMark/>
          </w:tcPr>
          <w:p w14:paraId="6DA35DA9" w14:textId="77777777" w:rsidR="002A4F86" w:rsidRPr="002D286B" w:rsidRDefault="002A4F86" w:rsidP="00C91F7E">
            <w:pPr>
              <w:tabs>
                <w:tab w:val="left" w:pos="851"/>
              </w:tabs>
              <w:spacing w:after="0" w:line="312" w:lineRule="auto"/>
              <w:jc w:val="both"/>
              <w:rPr>
                <w:rFonts w:eastAsia="Times New Roman" w:cs="Times New Roman"/>
                <w:bCs/>
                <w:sz w:val="28"/>
                <w:szCs w:val="28"/>
              </w:rPr>
            </w:pPr>
            <w:r w:rsidRPr="002D286B">
              <w:rPr>
                <w:rFonts w:eastAsia="Times New Roman" w:cs="Times New Roman"/>
                <w:bCs/>
                <w:sz w:val="28"/>
                <w:szCs w:val="28"/>
              </w:rPr>
              <w:t>Chương II. Sử dụng máy tính cơ bản</w:t>
            </w:r>
          </w:p>
        </w:tc>
        <w:tc>
          <w:tcPr>
            <w:tcW w:w="1141" w:type="dxa"/>
            <w:tcBorders>
              <w:top w:val="nil"/>
              <w:left w:val="nil"/>
              <w:bottom w:val="single" w:sz="4" w:space="0" w:color="auto"/>
              <w:right w:val="single" w:sz="4" w:space="0" w:color="auto"/>
            </w:tcBorders>
            <w:vAlign w:val="center"/>
            <w:hideMark/>
          </w:tcPr>
          <w:p w14:paraId="2F4D181A"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4</w:t>
            </w:r>
          </w:p>
        </w:tc>
        <w:tc>
          <w:tcPr>
            <w:tcW w:w="979" w:type="dxa"/>
            <w:tcBorders>
              <w:top w:val="nil"/>
              <w:left w:val="nil"/>
              <w:bottom w:val="single" w:sz="4" w:space="0" w:color="auto"/>
              <w:right w:val="single" w:sz="4" w:space="0" w:color="auto"/>
            </w:tcBorders>
            <w:vAlign w:val="center"/>
            <w:hideMark/>
          </w:tcPr>
          <w:p w14:paraId="3BA27317"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2</w:t>
            </w:r>
          </w:p>
        </w:tc>
        <w:tc>
          <w:tcPr>
            <w:tcW w:w="1438" w:type="dxa"/>
            <w:tcBorders>
              <w:top w:val="nil"/>
              <w:left w:val="nil"/>
              <w:bottom w:val="single" w:sz="4" w:space="0" w:color="auto"/>
              <w:right w:val="single" w:sz="4" w:space="0" w:color="auto"/>
            </w:tcBorders>
            <w:vAlign w:val="center"/>
            <w:hideMark/>
          </w:tcPr>
          <w:p w14:paraId="6226046F"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2</w:t>
            </w:r>
          </w:p>
        </w:tc>
        <w:tc>
          <w:tcPr>
            <w:tcW w:w="870" w:type="dxa"/>
            <w:tcBorders>
              <w:top w:val="nil"/>
              <w:left w:val="nil"/>
              <w:bottom w:val="single" w:sz="4" w:space="0" w:color="auto"/>
              <w:right w:val="single" w:sz="4" w:space="0" w:color="auto"/>
            </w:tcBorders>
            <w:vAlign w:val="center"/>
            <w:hideMark/>
          </w:tcPr>
          <w:p w14:paraId="6784F050" w14:textId="77777777" w:rsidR="002A4F86" w:rsidRPr="002D286B" w:rsidRDefault="002A4F86" w:rsidP="00C91F7E">
            <w:pPr>
              <w:spacing w:after="0" w:line="312" w:lineRule="auto"/>
              <w:rPr>
                <w:rFonts w:eastAsia="Times New Roman" w:cs="Times New Roman"/>
                <w:bCs/>
                <w:sz w:val="28"/>
                <w:szCs w:val="28"/>
              </w:rPr>
            </w:pPr>
          </w:p>
        </w:tc>
      </w:tr>
      <w:tr w:rsidR="002A4F86" w:rsidRPr="002D286B" w14:paraId="41034D58" w14:textId="77777777" w:rsidTr="00086071">
        <w:trPr>
          <w:trHeight w:val="660"/>
          <w:jc w:val="center"/>
        </w:trPr>
        <w:tc>
          <w:tcPr>
            <w:tcW w:w="692" w:type="dxa"/>
            <w:tcBorders>
              <w:top w:val="nil"/>
              <w:left w:val="single" w:sz="4" w:space="0" w:color="auto"/>
              <w:bottom w:val="single" w:sz="4" w:space="0" w:color="auto"/>
              <w:right w:val="single" w:sz="4" w:space="0" w:color="auto"/>
            </w:tcBorders>
            <w:noWrap/>
            <w:vAlign w:val="center"/>
            <w:hideMark/>
          </w:tcPr>
          <w:p w14:paraId="2066F3A2"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3</w:t>
            </w:r>
          </w:p>
        </w:tc>
        <w:tc>
          <w:tcPr>
            <w:tcW w:w="4237" w:type="dxa"/>
            <w:tcBorders>
              <w:top w:val="nil"/>
              <w:left w:val="nil"/>
              <w:bottom w:val="single" w:sz="4" w:space="0" w:color="auto"/>
              <w:right w:val="single" w:sz="4" w:space="0" w:color="auto"/>
            </w:tcBorders>
            <w:vAlign w:val="center"/>
            <w:hideMark/>
          </w:tcPr>
          <w:p w14:paraId="289D5CE7" w14:textId="77777777" w:rsidR="002A4F86" w:rsidRPr="002D286B" w:rsidRDefault="002A4F86" w:rsidP="00C91F7E">
            <w:pPr>
              <w:tabs>
                <w:tab w:val="left" w:pos="851"/>
              </w:tabs>
              <w:spacing w:after="0" w:line="312" w:lineRule="auto"/>
              <w:jc w:val="both"/>
              <w:rPr>
                <w:rFonts w:eastAsia="Times New Roman" w:cs="Times New Roman"/>
                <w:bCs/>
                <w:sz w:val="28"/>
                <w:szCs w:val="28"/>
              </w:rPr>
            </w:pPr>
            <w:r w:rsidRPr="002D286B">
              <w:rPr>
                <w:rFonts w:eastAsia="Times New Roman" w:cs="Times New Roman"/>
                <w:bCs/>
                <w:sz w:val="28"/>
                <w:szCs w:val="28"/>
              </w:rPr>
              <w:t>Chương III.  Xử lý văn bản cơ bản</w:t>
            </w:r>
          </w:p>
        </w:tc>
        <w:tc>
          <w:tcPr>
            <w:tcW w:w="1141" w:type="dxa"/>
            <w:tcBorders>
              <w:top w:val="nil"/>
              <w:left w:val="nil"/>
              <w:bottom w:val="single" w:sz="4" w:space="0" w:color="auto"/>
              <w:right w:val="single" w:sz="4" w:space="0" w:color="auto"/>
            </w:tcBorders>
            <w:vAlign w:val="center"/>
            <w:hideMark/>
          </w:tcPr>
          <w:p w14:paraId="3801D599"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15</w:t>
            </w:r>
          </w:p>
        </w:tc>
        <w:tc>
          <w:tcPr>
            <w:tcW w:w="979" w:type="dxa"/>
            <w:tcBorders>
              <w:top w:val="nil"/>
              <w:left w:val="nil"/>
              <w:bottom w:val="single" w:sz="4" w:space="0" w:color="auto"/>
              <w:right w:val="single" w:sz="4" w:space="0" w:color="auto"/>
            </w:tcBorders>
            <w:vAlign w:val="center"/>
            <w:hideMark/>
          </w:tcPr>
          <w:p w14:paraId="396C1397"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3</w:t>
            </w:r>
          </w:p>
        </w:tc>
        <w:tc>
          <w:tcPr>
            <w:tcW w:w="1438" w:type="dxa"/>
            <w:tcBorders>
              <w:top w:val="nil"/>
              <w:left w:val="nil"/>
              <w:bottom w:val="single" w:sz="4" w:space="0" w:color="auto"/>
              <w:right w:val="single" w:sz="4" w:space="0" w:color="auto"/>
            </w:tcBorders>
            <w:vAlign w:val="center"/>
            <w:hideMark/>
          </w:tcPr>
          <w:p w14:paraId="02386CDD"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12</w:t>
            </w:r>
          </w:p>
        </w:tc>
        <w:tc>
          <w:tcPr>
            <w:tcW w:w="870" w:type="dxa"/>
            <w:tcBorders>
              <w:top w:val="nil"/>
              <w:left w:val="nil"/>
              <w:bottom w:val="single" w:sz="4" w:space="0" w:color="auto"/>
              <w:right w:val="single" w:sz="4" w:space="0" w:color="auto"/>
            </w:tcBorders>
            <w:vAlign w:val="center"/>
            <w:hideMark/>
          </w:tcPr>
          <w:p w14:paraId="49B50811" w14:textId="77777777" w:rsidR="002A4F86" w:rsidRPr="002D286B" w:rsidRDefault="002A4F86" w:rsidP="00C91F7E">
            <w:pPr>
              <w:spacing w:after="0" w:line="312" w:lineRule="auto"/>
              <w:rPr>
                <w:rFonts w:eastAsia="Times New Roman" w:cs="Times New Roman"/>
                <w:bCs/>
                <w:sz w:val="28"/>
                <w:szCs w:val="28"/>
              </w:rPr>
            </w:pPr>
          </w:p>
        </w:tc>
      </w:tr>
      <w:tr w:rsidR="002A4F86" w:rsidRPr="002D286B" w14:paraId="509E2AEB" w14:textId="77777777" w:rsidTr="00086071">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36BAF94B"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4</w:t>
            </w:r>
          </w:p>
        </w:tc>
        <w:tc>
          <w:tcPr>
            <w:tcW w:w="4237" w:type="dxa"/>
            <w:tcBorders>
              <w:top w:val="nil"/>
              <w:left w:val="nil"/>
              <w:bottom w:val="single" w:sz="4" w:space="0" w:color="auto"/>
              <w:right w:val="single" w:sz="4" w:space="0" w:color="auto"/>
            </w:tcBorders>
            <w:vAlign w:val="center"/>
            <w:hideMark/>
          </w:tcPr>
          <w:p w14:paraId="3DFA814C" w14:textId="77777777" w:rsidR="002A4F86" w:rsidRPr="002D286B" w:rsidRDefault="002A4F86" w:rsidP="00C91F7E">
            <w:pPr>
              <w:shd w:val="clear" w:color="auto" w:fill="FFFFFF"/>
              <w:tabs>
                <w:tab w:val="left" w:pos="851"/>
              </w:tabs>
              <w:spacing w:after="0" w:line="312" w:lineRule="auto"/>
              <w:jc w:val="both"/>
              <w:rPr>
                <w:rFonts w:eastAsia="Times New Roman" w:cs="Times New Roman"/>
                <w:bCs/>
                <w:sz w:val="28"/>
                <w:szCs w:val="28"/>
              </w:rPr>
            </w:pPr>
            <w:r w:rsidRPr="002D286B">
              <w:rPr>
                <w:rFonts w:eastAsia="Times New Roman" w:cs="Times New Roman"/>
                <w:bCs/>
                <w:sz w:val="28"/>
                <w:szCs w:val="28"/>
              </w:rPr>
              <w:t>Chương IV. Sử dụng bảng tính cơ bản</w:t>
            </w:r>
          </w:p>
        </w:tc>
        <w:tc>
          <w:tcPr>
            <w:tcW w:w="1141" w:type="dxa"/>
            <w:tcBorders>
              <w:top w:val="nil"/>
              <w:left w:val="nil"/>
              <w:bottom w:val="single" w:sz="4" w:space="0" w:color="auto"/>
              <w:right w:val="single" w:sz="4" w:space="0" w:color="auto"/>
            </w:tcBorders>
            <w:vAlign w:val="center"/>
            <w:hideMark/>
          </w:tcPr>
          <w:p w14:paraId="4E3F0C49"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9</w:t>
            </w:r>
          </w:p>
        </w:tc>
        <w:tc>
          <w:tcPr>
            <w:tcW w:w="979" w:type="dxa"/>
            <w:tcBorders>
              <w:top w:val="nil"/>
              <w:left w:val="nil"/>
              <w:bottom w:val="single" w:sz="4" w:space="0" w:color="auto"/>
              <w:right w:val="single" w:sz="4" w:space="0" w:color="auto"/>
            </w:tcBorders>
            <w:vAlign w:val="center"/>
            <w:hideMark/>
          </w:tcPr>
          <w:p w14:paraId="63C737E4"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3</w:t>
            </w:r>
          </w:p>
        </w:tc>
        <w:tc>
          <w:tcPr>
            <w:tcW w:w="1438" w:type="dxa"/>
            <w:tcBorders>
              <w:top w:val="nil"/>
              <w:left w:val="nil"/>
              <w:bottom w:val="single" w:sz="4" w:space="0" w:color="auto"/>
              <w:right w:val="single" w:sz="4" w:space="0" w:color="auto"/>
            </w:tcBorders>
            <w:vAlign w:val="center"/>
            <w:hideMark/>
          </w:tcPr>
          <w:p w14:paraId="6CB80AD4"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6</w:t>
            </w:r>
          </w:p>
        </w:tc>
        <w:tc>
          <w:tcPr>
            <w:tcW w:w="870" w:type="dxa"/>
            <w:tcBorders>
              <w:top w:val="nil"/>
              <w:left w:val="nil"/>
              <w:bottom w:val="single" w:sz="4" w:space="0" w:color="auto"/>
              <w:right w:val="single" w:sz="4" w:space="0" w:color="auto"/>
            </w:tcBorders>
            <w:vAlign w:val="center"/>
          </w:tcPr>
          <w:p w14:paraId="6B846185" w14:textId="77777777" w:rsidR="002A4F86" w:rsidRPr="002D286B" w:rsidRDefault="002A4F86" w:rsidP="00C91F7E">
            <w:pPr>
              <w:tabs>
                <w:tab w:val="left" w:pos="851"/>
              </w:tabs>
              <w:spacing w:after="0" w:line="312" w:lineRule="auto"/>
              <w:jc w:val="center"/>
              <w:rPr>
                <w:rFonts w:eastAsia="Times New Roman" w:cs="Times New Roman"/>
                <w:bCs/>
                <w:sz w:val="28"/>
                <w:szCs w:val="28"/>
              </w:rPr>
            </w:pPr>
          </w:p>
        </w:tc>
      </w:tr>
      <w:tr w:rsidR="002A4F86" w:rsidRPr="002D286B" w14:paraId="786F2315" w14:textId="77777777" w:rsidTr="00086071">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5EE16019"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5</w:t>
            </w:r>
          </w:p>
        </w:tc>
        <w:tc>
          <w:tcPr>
            <w:tcW w:w="4237" w:type="dxa"/>
            <w:tcBorders>
              <w:top w:val="nil"/>
              <w:left w:val="nil"/>
              <w:bottom w:val="single" w:sz="4" w:space="0" w:color="auto"/>
              <w:right w:val="single" w:sz="4" w:space="0" w:color="auto"/>
            </w:tcBorders>
            <w:vAlign w:val="center"/>
            <w:hideMark/>
          </w:tcPr>
          <w:p w14:paraId="07307A0C" w14:textId="77777777" w:rsidR="002A4F86" w:rsidRPr="002D286B" w:rsidRDefault="002A4F86" w:rsidP="00C91F7E">
            <w:pPr>
              <w:shd w:val="clear" w:color="auto" w:fill="FFFFFF"/>
              <w:tabs>
                <w:tab w:val="left" w:pos="851"/>
              </w:tabs>
              <w:spacing w:after="0" w:line="312" w:lineRule="auto"/>
              <w:jc w:val="both"/>
              <w:rPr>
                <w:rFonts w:eastAsia="Times New Roman" w:cs="Times New Roman"/>
                <w:bCs/>
                <w:sz w:val="28"/>
                <w:szCs w:val="28"/>
              </w:rPr>
            </w:pPr>
            <w:r w:rsidRPr="002D286B">
              <w:rPr>
                <w:rFonts w:eastAsia="Times New Roman" w:cs="Times New Roman"/>
                <w:bCs/>
                <w:sz w:val="28"/>
                <w:szCs w:val="28"/>
              </w:rPr>
              <w:t>Chương V. Sử dụng trình chiếu cơ bản</w:t>
            </w:r>
          </w:p>
        </w:tc>
        <w:tc>
          <w:tcPr>
            <w:tcW w:w="1141" w:type="dxa"/>
            <w:tcBorders>
              <w:top w:val="nil"/>
              <w:left w:val="nil"/>
              <w:bottom w:val="single" w:sz="4" w:space="0" w:color="auto"/>
              <w:right w:val="single" w:sz="4" w:space="0" w:color="auto"/>
            </w:tcBorders>
            <w:vAlign w:val="center"/>
            <w:hideMark/>
          </w:tcPr>
          <w:p w14:paraId="69C6E577"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8</w:t>
            </w:r>
          </w:p>
        </w:tc>
        <w:tc>
          <w:tcPr>
            <w:tcW w:w="979" w:type="dxa"/>
            <w:tcBorders>
              <w:top w:val="nil"/>
              <w:left w:val="nil"/>
              <w:bottom w:val="single" w:sz="4" w:space="0" w:color="auto"/>
              <w:right w:val="single" w:sz="4" w:space="0" w:color="auto"/>
            </w:tcBorders>
            <w:vAlign w:val="center"/>
            <w:hideMark/>
          </w:tcPr>
          <w:p w14:paraId="0E5DEE89"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2</w:t>
            </w:r>
          </w:p>
        </w:tc>
        <w:tc>
          <w:tcPr>
            <w:tcW w:w="1438" w:type="dxa"/>
            <w:tcBorders>
              <w:top w:val="nil"/>
              <w:left w:val="nil"/>
              <w:bottom w:val="single" w:sz="4" w:space="0" w:color="auto"/>
              <w:right w:val="single" w:sz="4" w:space="0" w:color="auto"/>
            </w:tcBorders>
            <w:vAlign w:val="center"/>
            <w:hideMark/>
          </w:tcPr>
          <w:p w14:paraId="4494AB40"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6</w:t>
            </w:r>
          </w:p>
        </w:tc>
        <w:tc>
          <w:tcPr>
            <w:tcW w:w="870" w:type="dxa"/>
            <w:tcBorders>
              <w:top w:val="nil"/>
              <w:left w:val="nil"/>
              <w:bottom w:val="single" w:sz="4" w:space="0" w:color="auto"/>
              <w:right w:val="single" w:sz="4" w:space="0" w:color="auto"/>
            </w:tcBorders>
            <w:vAlign w:val="center"/>
          </w:tcPr>
          <w:p w14:paraId="167A99E8" w14:textId="77777777" w:rsidR="002A4F86" w:rsidRPr="002D286B" w:rsidRDefault="002A4F86" w:rsidP="00C91F7E">
            <w:pPr>
              <w:tabs>
                <w:tab w:val="left" w:pos="851"/>
              </w:tabs>
              <w:spacing w:after="0" w:line="312" w:lineRule="auto"/>
              <w:jc w:val="center"/>
              <w:rPr>
                <w:rFonts w:eastAsia="Times New Roman" w:cs="Times New Roman"/>
                <w:bCs/>
                <w:sz w:val="28"/>
                <w:szCs w:val="28"/>
              </w:rPr>
            </w:pPr>
          </w:p>
        </w:tc>
      </w:tr>
      <w:tr w:rsidR="002A4F86" w:rsidRPr="002D286B" w14:paraId="533B6DE8" w14:textId="77777777" w:rsidTr="00086071">
        <w:trPr>
          <w:trHeight w:val="630"/>
          <w:jc w:val="center"/>
        </w:trPr>
        <w:tc>
          <w:tcPr>
            <w:tcW w:w="692" w:type="dxa"/>
            <w:tcBorders>
              <w:top w:val="nil"/>
              <w:left w:val="single" w:sz="4" w:space="0" w:color="auto"/>
              <w:bottom w:val="single" w:sz="4" w:space="0" w:color="auto"/>
              <w:right w:val="single" w:sz="4" w:space="0" w:color="auto"/>
            </w:tcBorders>
            <w:noWrap/>
            <w:vAlign w:val="center"/>
            <w:hideMark/>
          </w:tcPr>
          <w:p w14:paraId="5AA1D99C"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6</w:t>
            </w:r>
          </w:p>
        </w:tc>
        <w:tc>
          <w:tcPr>
            <w:tcW w:w="4237" w:type="dxa"/>
            <w:tcBorders>
              <w:top w:val="nil"/>
              <w:left w:val="nil"/>
              <w:bottom w:val="single" w:sz="4" w:space="0" w:color="auto"/>
              <w:right w:val="single" w:sz="4" w:space="0" w:color="auto"/>
            </w:tcBorders>
            <w:vAlign w:val="center"/>
            <w:hideMark/>
          </w:tcPr>
          <w:p w14:paraId="0E260E9D" w14:textId="77777777" w:rsidR="002A4F86" w:rsidRPr="002D286B" w:rsidRDefault="002A4F86" w:rsidP="00C91F7E">
            <w:pPr>
              <w:shd w:val="clear" w:color="auto" w:fill="FFFFFF"/>
              <w:tabs>
                <w:tab w:val="left" w:pos="851"/>
              </w:tabs>
              <w:spacing w:after="0" w:line="312" w:lineRule="auto"/>
              <w:jc w:val="both"/>
              <w:rPr>
                <w:rFonts w:eastAsia="Times New Roman" w:cs="Times New Roman"/>
                <w:bCs/>
                <w:sz w:val="28"/>
                <w:szCs w:val="28"/>
              </w:rPr>
            </w:pPr>
            <w:r w:rsidRPr="002D286B">
              <w:rPr>
                <w:rFonts w:eastAsia="Times New Roman" w:cs="Times New Roman"/>
                <w:bCs/>
                <w:sz w:val="28"/>
                <w:szCs w:val="28"/>
              </w:rPr>
              <w:t>Chương VI. Sử dụng Internet cơ bản</w:t>
            </w:r>
          </w:p>
        </w:tc>
        <w:tc>
          <w:tcPr>
            <w:tcW w:w="1141" w:type="dxa"/>
            <w:tcBorders>
              <w:top w:val="nil"/>
              <w:left w:val="nil"/>
              <w:bottom w:val="single" w:sz="4" w:space="0" w:color="auto"/>
              <w:right w:val="single" w:sz="4" w:space="0" w:color="auto"/>
            </w:tcBorders>
            <w:vAlign w:val="center"/>
            <w:hideMark/>
          </w:tcPr>
          <w:p w14:paraId="650B67D0"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4</w:t>
            </w:r>
          </w:p>
        </w:tc>
        <w:tc>
          <w:tcPr>
            <w:tcW w:w="979" w:type="dxa"/>
            <w:tcBorders>
              <w:top w:val="nil"/>
              <w:left w:val="nil"/>
              <w:bottom w:val="single" w:sz="4" w:space="0" w:color="auto"/>
              <w:right w:val="single" w:sz="4" w:space="0" w:color="auto"/>
            </w:tcBorders>
            <w:vAlign w:val="center"/>
            <w:hideMark/>
          </w:tcPr>
          <w:p w14:paraId="019A7B0C"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2</w:t>
            </w:r>
          </w:p>
        </w:tc>
        <w:tc>
          <w:tcPr>
            <w:tcW w:w="1438" w:type="dxa"/>
            <w:tcBorders>
              <w:top w:val="nil"/>
              <w:left w:val="nil"/>
              <w:bottom w:val="single" w:sz="4" w:space="0" w:color="auto"/>
              <w:right w:val="single" w:sz="4" w:space="0" w:color="auto"/>
            </w:tcBorders>
            <w:vAlign w:val="center"/>
            <w:hideMark/>
          </w:tcPr>
          <w:p w14:paraId="1E6F1EBA" w14:textId="77777777" w:rsidR="002A4F86" w:rsidRPr="002D286B" w:rsidRDefault="002A4F86" w:rsidP="00C91F7E">
            <w:pPr>
              <w:tabs>
                <w:tab w:val="left" w:pos="851"/>
              </w:tabs>
              <w:spacing w:after="0" w:line="312" w:lineRule="auto"/>
              <w:jc w:val="center"/>
              <w:rPr>
                <w:rFonts w:eastAsia="Times New Roman" w:cs="Times New Roman"/>
                <w:bCs/>
                <w:sz w:val="28"/>
                <w:szCs w:val="28"/>
              </w:rPr>
            </w:pPr>
            <w:r w:rsidRPr="002D286B">
              <w:rPr>
                <w:rFonts w:eastAsia="Times New Roman" w:cs="Times New Roman"/>
                <w:bCs/>
                <w:sz w:val="28"/>
                <w:szCs w:val="28"/>
              </w:rPr>
              <w:t>2</w:t>
            </w:r>
          </w:p>
        </w:tc>
        <w:tc>
          <w:tcPr>
            <w:tcW w:w="870" w:type="dxa"/>
            <w:tcBorders>
              <w:top w:val="nil"/>
              <w:left w:val="nil"/>
              <w:bottom w:val="single" w:sz="4" w:space="0" w:color="auto"/>
              <w:right w:val="single" w:sz="4" w:space="0" w:color="auto"/>
            </w:tcBorders>
            <w:vAlign w:val="center"/>
          </w:tcPr>
          <w:p w14:paraId="27FA9539" w14:textId="77777777" w:rsidR="002A4F86" w:rsidRPr="002D286B" w:rsidRDefault="002A4F86" w:rsidP="00C91F7E">
            <w:pPr>
              <w:tabs>
                <w:tab w:val="left" w:pos="851"/>
              </w:tabs>
              <w:spacing w:after="0" w:line="312" w:lineRule="auto"/>
              <w:jc w:val="center"/>
              <w:rPr>
                <w:rFonts w:eastAsia="Times New Roman" w:cs="Times New Roman"/>
                <w:bCs/>
                <w:sz w:val="28"/>
                <w:szCs w:val="28"/>
              </w:rPr>
            </w:pPr>
          </w:p>
        </w:tc>
      </w:tr>
      <w:tr w:rsidR="002A4F86" w:rsidRPr="002D286B" w14:paraId="2069DA42" w14:textId="77777777" w:rsidTr="00086071">
        <w:trPr>
          <w:trHeight w:val="345"/>
          <w:jc w:val="center"/>
        </w:trPr>
        <w:tc>
          <w:tcPr>
            <w:tcW w:w="692" w:type="dxa"/>
            <w:tcBorders>
              <w:top w:val="nil"/>
              <w:left w:val="single" w:sz="4" w:space="0" w:color="auto"/>
              <w:bottom w:val="single" w:sz="4" w:space="0" w:color="auto"/>
              <w:right w:val="single" w:sz="4" w:space="0" w:color="auto"/>
            </w:tcBorders>
            <w:noWrap/>
            <w:vAlign w:val="center"/>
            <w:hideMark/>
          </w:tcPr>
          <w:p w14:paraId="29F43656"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7</w:t>
            </w:r>
          </w:p>
        </w:tc>
        <w:tc>
          <w:tcPr>
            <w:tcW w:w="4237" w:type="dxa"/>
            <w:tcBorders>
              <w:top w:val="nil"/>
              <w:left w:val="nil"/>
              <w:bottom w:val="single" w:sz="4" w:space="0" w:color="auto"/>
              <w:right w:val="single" w:sz="4" w:space="0" w:color="auto"/>
            </w:tcBorders>
            <w:vAlign w:val="center"/>
            <w:hideMark/>
          </w:tcPr>
          <w:p w14:paraId="18D54355" w14:textId="77777777" w:rsidR="002A4F86" w:rsidRPr="002D286B" w:rsidRDefault="002A4F86" w:rsidP="00C91F7E">
            <w:pPr>
              <w:tabs>
                <w:tab w:val="left" w:pos="851"/>
              </w:tabs>
              <w:spacing w:after="0" w:line="312" w:lineRule="auto"/>
              <w:rPr>
                <w:rFonts w:eastAsia="Times New Roman" w:cs="Times New Roman"/>
                <w:b/>
                <w:bCs/>
                <w:sz w:val="28"/>
                <w:szCs w:val="28"/>
              </w:rPr>
            </w:pPr>
            <w:r w:rsidRPr="002D286B">
              <w:rPr>
                <w:rFonts w:eastAsia="Times New Roman" w:cs="Times New Roman"/>
                <w:bCs/>
                <w:sz w:val="28"/>
                <w:szCs w:val="28"/>
              </w:rPr>
              <w:t xml:space="preserve">Kiểm tra </w:t>
            </w:r>
          </w:p>
        </w:tc>
        <w:tc>
          <w:tcPr>
            <w:tcW w:w="1141" w:type="dxa"/>
            <w:tcBorders>
              <w:top w:val="nil"/>
              <w:left w:val="nil"/>
              <w:bottom w:val="single" w:sz="4" w:space="0" w:color="auto"/>
              <w:right w:val="single" w:sz="4" w:space="0" w:color="auto"/>
            </w:tcBorders>
            <w:vAlign w:val="center"/>
            <w:hideMark/>
          </w:tcPr>
          <w:p w14:paraId="4884CF4C" w14:textId="77777777" w:rsidR="002A4F86" w:rsidRPr="002D286B" w:rsidRDefault="002A4F86" w:rsidP="00C91F7E">
            <w:pPr>
              <w:spacing w:after="0" w:line="312" w:lineRule="auto"/>
              <w:jc w:val="center"/>
              <w:rPr>
                <w:rFonts w:eastAsia="Times New Roman" w:cs="Times New Roman"/>
                <w:bCs/>
                <w:sz w:val="28"/>
                <w:szCs w:val="28"/>
              </w:rPr>
            </w:pPr>
            <w:r w:rsidRPr="002D286B">
              <w:rPr>
                <w:rFonts w:eastAsia="Times New Roman" w:cs="Times New Roman"/>
                <w:bCs/>
                <w:sz w:val="28"/>
                <w:szCs w:val="28"/>
              </w:rPr>
              <w:t>1</w:t>
            </w:r>
          </w:p>
        </w:tc>
        <w:tc>
          <w:tcPr>
            <w:tcW w:w="979" w:type="dxa"/>
            <w:tcBorders>
              <w:top w:val="nil"/>
              <w:left w:val="nil"/>
              <w:bottom w:val="single" w:sz="4" w:space="0" w:color="auto"/>
              <w:right w:val="single" w:sz="4" w:space="0" w:color="auto"/>
            </w:tcBorders>
            <w:vAlign w:val="center"/>
          </w:tcPr>
          <w:p w14:paraId="2A117206" w14:textId="77777777" w:rsidR="002A4F86" w:rsidRPr="002D286B" w:rsidRDefault="002A4F86" w:rsidP="00C91F7E">
            <w:pPr>
              <w:spacing w:after="0" w:line="312" w:lineRule="auto"/>
              <w:jc w:val="center"/>
              <w:rPr>
                <w:rFonts w:eastAsia="Times New Roman" w:cs="Times New Roman"/>
                <w:b/>
                <w:bCs/>
                <w:sz w:val="28"/>
                <w:szCs w:val="28"/>
              </w:rPr>
            </w:pPr>
          </w:p>
        </w:tc>
        <w:tc>
          <w:tcPr>
            <w:tcW w:w="1438" w:type="dxa"/>
            <w:tcBorders>
              <w:top w:val="nil"/>
              <w:left w:val="nil"/>
              <w:bottom w:val="single" w:sz="4" w:space="0" w:color="auto"/>
              <w:right w:val="single" w:sz="4" w:space="0" w:color="auto"/>
            </w:tcBorders>
            <w:vAlign w:val="center"/>
          </w:tcPr>
          <w:p w14:paraId="7A501ABB" w14:textId="77777777" w:rsidR="002A4F86" w:rsidRPr="002D286B" w:rsidRDefault="002A4F86" w:rsidP="00C91F7E">
            <w:pPr>
              <w:spacing w:after="0" w:line="312" w:lineRule="auto"/>
              <w:jc w:val="center"/>
              <w:rPr>
                <w:rFonts w:eastAsia="Times New Roman" w:cs="Times New Roman"/>
                <w:b/>
                <w:bCs/>
                <w:sz w:val="28"/>
                <w:szCs w:val="28"/>
              </w:rPr>
            </w:pPr>
          </w:p>
        </w:tc>
        <w:tc>
          <w:tcPr>
            <w:tcW w:w="870" w:type="dxa"/>
            <w:tcBorders>
              <w:top w:val="nil"/>
              <w:left w:val="nil"/>
              <w:bottom w:val="single" w:sz="4" w:space="0" w:color="auto"/>
              <w:right w:val="single" w:sz="4" w:space="0" w:color="auto"/>
            </w:tcBorders>
            <w:vAlign w:val="center"/>
            <w:hideMark/>
          </w:tcPr>
          <w:p w14:paraId="6E1E6DDE" w14:textId="77777777" w:rsidR="002A4F86" w:rsidRPr="002D286B" w:rsidRDefault="002A4F86" w:rsidP="00C91F7E">
            <w:pPr>
              <w:spacing w:after="0" w:line="312" w:lineRule="auto"/>
              <w:jc w:val="center"/>
              <w:rPr>
                <w:rFonts w:eastAsia="Times New Roman" w:cs="Times New Roman"/>
                <w:bCs/>
                <w:sz w:val="28"/>
                <w:szCs w:val="28"/>
              </w:rPr>
            </w:pPr>
            <w:r w:rsidRPr="002D286B">
              <w:rPr>
                <w:rFonts w:eastAsia="Times New Roman" w:cs="Times New Roman"/>
                <w:bCs/>
                <w:sz w:val="28"/>
                <w:szCs w:val="28"/>
              </w:rPr>
              <w:t>1</w:t>
            </w:r>
          </w:p>
        </w:tc>
      </w:tr>
      <w:tr w:rsidR="002A4F86" w:rsidRPr="002D286B" w14:paraId="6D39FA22" w14:textId="77777777" w:rsidTr="00086071">
        <w:trPr>
          <w:trHeight w:val="345"/>
          <w:jc w:val="center"/>
        </w:trPr>
        <w:tc>
          <w:tcPr>
            <w:tcW w:w="692" w:type="dxa"/>
            <w:tcBorders>
              <w:top w:val="nil"/>
              <w:left w:val="single" w:sz="4" w:space="0" w:color="auto"/>
              <w:bottom w:val="single" w:sz="4" w:space="0" w:color="auto"/>
              <w:right w:val="single" w:sz="4" w:space="0" w:color="auto"/>
            </w:tcBorders>
            <w:noWrap/>
            <w:vAlign w:val="center"/>
            <w:hideMark/>
          </w:tcPr>
          <w:p w14:paraId="17E6CC27" w14:textId="77777777" w:rsidR="002A4F86" w:rsidRPr="002D286B" w:rsidRDefault="002A4F86" w:rsidP="00C91F7E">
            <w:pPr>
              <w:tabs>
                <w:tab w:val="left" w:pos="851"/>
              </w:tabs>
              <w:spacing w:after="0" w:line="312" w:lineRule="auto"/>
              <w:jc w:val="center"/>
              <w:rPr>
                <w:rFonts w:eastAsia="Times New Roman" w:cs="Times New Roman"/>
                <w:b/>
                <w:bCs/>
                <w:sz w:val="28"/>
                <w:szCs w:val="28"/>
              </w:rPr>
            </w:pPr>
            <w:r w:rsidRPr="002D286B">
              <w:rPr>
                <w:rFonts w:eastAsia="Times New Roman" w:cs="Times New Roman"/>
                <w:b/>
                <w:bCs/>
                <w:sz w:val="28"/>
                <w:szCs w:val="28"/>
              </w:rPr>
              <w:t> </w:t>
            </w:r>
          </w:p>
        </w:tc>
        <w:tc>
          <w:tcPr>
            <w:tcW w:w="4237" w:type="dxa"/>
            <w:tcBorders>
              <w:top w:val="nil"/>
              <w:left w:val="nil"/>
              <w:bottom w:val="single" w:sz="4" w:space="0" w:color="auto"/>
              <w:right w:val="single" w:sz="4" w:space="0" w:color="auto"/>
            </w:tcBorders>
            <w:vAlign w:val="center"/>
            <w:hideMark/>
          </w:tcPr>
          <w:p w14:paraId="0C32B429" w14:textId="77777777" w:rsidR="002A4F86" w:rsidRPr="002D286B" w:rsidRDefault="002A4F86" w:rsidP="00C91F7E">
            <w:pPr>
              <w:tabs>
                <w:tab w:val="left" w:pos="851"/>
              </w:tabs>
              <w:spacing w:after="0" w:line="312" w:lineRule="auto"/>
              <w:rPr>
                <w:rFonts w:eastAsia="Times New Roman" w:cs="Times New Roman"/>
                <w:b/>
                <w:bCs/>
                <w:sz w:val="28"/>
                <w:szCs w:val="28"/>
              </w:rPr>
            </w:pPr>
            <w:r w:rsidRPr="002D286B">
              <w:rPr>
                <w:rFonts w:eastAsia="Times New Roman" w:cs="Times New Roman"/>
                <w:b/>
                <w:bCs/>
                <w:sz w:val="28"/>
                <w:szCs w:val="28"/>
              </w:rPr>
              <w:t>Tổng cộng</w:t>
            </w:r>
          </w:p>
        </w:tc>
        <w:tc>
          <w:tcPr>
            <w:tcW w:w="1141" w:type="dxa"/>
            <w:tcBorders>
              <w:top w:val="nil"/>
              <w:left w:val="nil"/>
              <w:bottom w:val="single" w:sz="4" w:space="0" w:color="auto"/>
              <w:right w:val="single" w:sz="4" w:space="0" w:color="auto"/>
            </w:tcBorders>
            <w:vAlign w:val="center"/>
            <w:hideMark/>
          </w:tcPr>
          <w:p w14:paraId="10364105"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45</w:t>
            </w:r>
          </w:p>
        </w:tc>
        <w:tc>
          <w:tcPr>
            <w:tcW w:w="979" w:type="dxa"/>
            <w:tcBorders>
              <w:top w:val="nil"/>
              <w:left w:val="nil"/>
              <w:bottom w:val="single" w:sz="4" w:space="0" w:color="auto"/>
              <w:right w:val="single" w:sz="4" w:space="0" w:color="auto"/>
            </w:tcBorders>
            <w:vAlign w:val="center"/>
            <w:hideMark/>
          </w:tcPr>
          <w:p w14:paraId="0C69122B"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15</w:t>
            </w:r>
          </w:p>
        </w:tc>
        <w:tc>
          <w:tcPr>
            <w:tcW w:w="1438" w:type="dxa"/>
            <w:tcBorders>
              <w:top w:val="nil"/>
              <w:left w:val="nil"/>
              <w:bottom w:val="single" w:sz="4" w:space="0" w:color="auto"/>
              <w:right w:val="single" w:sz="4" w:space="0" w:color="auto"/>
            </w:tcBorders>
            <w:vAlign w:val="center"/>
            <w:hideMark/>
          </w:tcPr>
          <w:p w14:paraId="35EABBB0"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29</w:t>
            </w:r>
          </w:p>
        </w:tc>
        <w:tc>
          <w:tcPr>
            <w:tcW w:w="870" w:type="dxa"/>
            <w:tcBorders>
              <w:top w:val="nil"/>
              <w:left w:val="nil"/>
              <w:bottom w:val="single" w:sz="4" w:space="0" w:color="auto"/>
              <w:right w:val="single" w:sz="4" w:space="0" w:color="auto"/>
            </w:tcBorders>
            <w:vAlign w:val="center"/>
            <w:hideMark/>
          </w:tcPr>
          <w:p w14:paraId="092F0E08"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1</w:t>
            </w:r>
          </w:p>
        </w:tc>
      </w:tr>
    </w:tbl>
    <w:p w14:paraId="643DD127" w14:textId="77777777" w:rsidR="002A4F86" w:rsidRPr="002D286B" w:rsidRDefault="002A4F86" w:rsidP="00C91F7E">
      <w:pPr>
        <w:shd w:val="clear" w:color="auto" w:fill="FFFFFF"/>
        <w:tabs>
          <w:tab w:val="left" w:pos="851"/>
        </w:tabs>
        <w:spacing w:after="0" w:line="312" w:lineRule="auto"/>
        <w:ind w:firstLine="450"/>
        <w:jc w:val="both"/>
        <w:rPr>
          <w:rFonts w:eastAsia="Times New Roman" w:cs="Times New Roman"/>
          <w:b/>
          <w:sz w:val="28"/>
          <w:szCs w:val="28"/>
          <w:lang w:val="nl-NL"/>
        </w:rPr>
      </w:pPr>
    </w:p>
    <w:p w14:paraId="328DA71A"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 xml:space="preserve">2. Nội dung chi tiết </w:t>
      </w:r>
    </w:p>
    <w:p w14:paraId="7F50536D" w14:textId="77777777" w:rsidR="002A4F86" w:rsidRPr="002D286B" w:rsidRDefault="002A4F86" w:rsidP="00C91F7E">
      <w:pPr>
        <w:shd w:val="clear" w:color="auto" w:fill="FFFFFF"/>
        <w:tabs>
          <w:tab w:val="left" w:pos="851"/>
          <w:tab w:val="left" w:pos="7700"/>
        </w:tabs>
        <w:spacing w:after="0" w:line="312" w:lineRule="auto"/>
        <w:ind w:firstLine="720"/>
        <w:jc w:val="center"/>
        <w:rPr>
          <w:rFonts w:eastAsia="Times New Roman" w:cs="Times New Roman"/>
          <w:b/>
          <w:bCs/>
          <w:sz w:val="28"/>
          <w:szCs w:val="28"/>
          <w:lang w:val="nl-NL"/>
        </w:rPr>
      </w:pPr>
      <w:r w:rsidRPr="002D286B">
        <w:rPr>
          <w:rFonts w:eastAsia="Times New Roman" w:cs="Times New Roman"/>
          <w:b/>
          <w:bCs/>
          <w:sz w:val="28"/>
          <w:szCs w:val="28"/>
          <w:lang w:val="nl-NL"/>
        </w:rPr>
        <w:t>Chương I. HIỂU BIẾT VỀ CÔNG NGHỆ THÔNG TIN CƠ BẢN</w:t>
      </w:r>
    </w:p>
    <w:p w14:paraId="479D8BA3"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lang w:val="nl-NL"/>
        </w:rPr>
      </w:pPr>
      <w:r w:rsidRPr="002D286B">
        <w:rPr>
          <w:rFonts w:eastAsia="Times New Roman" w:cs="Times New Roman"/>
          <w:i/>
          <w:sz w:val="28"/>
          <w:szCs w:val="28"/>
          <w:lang w:val="nl-NL"/>
        </w:rPr>
        <w:t>Thời gian: 4 giờ</w:t>
      </w:r>
    </w:p>
    <w:p w14:paraId="0202BC9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 xml:space="preserve">1. </w:t>
      </w:r>
      <w:r w:rsidRPr="002D286B">
        <w:rPr>
          <w:rFonts w:eastAsia="Times New Roman" w:cs="Times New Roman"/>
          <w:b/>
          <w:sz w:val="28"/>
          <w:szCs w:val="28"/>
          <w:lang w:val="nl-NL"/>
        </w:rPr>
        <w:t>Mục</w:t>
      </w:r>
      <w:r w:rsidRPr="002D286B">
        <w:rPr>
          <w:rFonts w:eastAsia="Times New Roman" w:cs="Times New Roman"/>
          <w:b/>
          <w:bCs/>
          <w:sz w:val="28"/>
          <w:szCs w:val="28"/>
          <w:lang w:val="nl-NL"/>
        </w:rPr>
        <w:t xml:space="preserve"> tiêu</w:t>
      </w:r>
    </w:p>
    <w:p w14:paraId="3E0AA90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i/>
          <w:sz w:val="28"/>
          <w:szCs w:val="28"/>
          <w:lang w:val="nl-NL"/>
        </w:rPr>
      </w:pPr>
      <w:r w:rsidRPr="002D286B">
        <w:rPr>
          <w:rFonts w:eastAsia="Times New Roman" w:cs="Times New Roman"/>
          <w:bCs/>
          <w:i/>
          <w:sz w:val="28"/>
          <w:szCs w:val="28"/>
          <w:lang w:val="nl-NL"/>
        </w:rPr>
        <w:t>Học xong chương này, người học có khả năng:</w:t>
      </w:r>
    </w:p>
    <w:p w14:paraId="3A0445A5"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lastRenderedPageBreak/>
        <w:t>- Trình bày được một số kiến thức cơ bản về máy tính, phần mềm, biểu diễn thông tin trong máy tính;</w:t>
      </w:r>
    </w:p>
    <w:p w14:paraId="50F0A754"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Nhận biết được các thiết bị phần cứng, phần mềm hệ thống, phần mềm ứng dụng.</w:t>
      </w:r>
    </w:p>
    <w:p w14:paraId="3B5019E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2. Nội dung</w:t>
      </w:r>
    </w:p>
    <w:p w14:paraId="0AFFA631"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2.1. Kiến thức cơ bản về máy tính</w:t>
      </w:r>
    </w:p>
    <w:p w14:paraId="0C975A67"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2.1.1. Thông tin và xử lý thông tin</w:t>
      </w:r>
    </w:p>
    <w:p w14:paraId="2573E887"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2.1.1.1. Thông tin</w:t>
      </w:r>
      <w:r w:rsidRPr="002D286B">
        <w:rPr>
          <w:rFonts w:eastAsia="Times New Roman" w:cs="Times New Roman"/>
          <w:sz w:val="28"/>
          <w:szCs w:val="28"/>
        </w:rPr>
        <w:tab/>
      </w:r>
    </w:p>
    <w:p w14:paraId="6AAC44FA"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2.1.1.2. Dữ liệu</w:t>
      </w:r>
    </w:p>
    <w:p w14:paraId="6DDF2507"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2.1.1.3. Xử lý thông tin</w:t>
      </w:r>
    </w:p>
    <w:p w14:paraId="249C6133"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2.1.2. Phần cứng</w:t>
      </w:r>
    </w:p>
    <w:p w14:paraId="1E49AB7C"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 xml:space="preserve">2.1.2.1. Đơn vị xử lý trung tâm </w:t>
      </w:r>
    </w:p>
    <w:p w14:paraId="0B44723E"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2.1.2.2. Thiết bị nhập</w:t>
      </w:r>
    </w:p>
    <w:p w14:paraId="5BDF5EDB"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2.1.2.3. Thiết bị xuất</w:t>
      </w:r>
    </w:p>
    <w:p w14:paraId="2346E974"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2.1.2.4. Bộ nhớ và thiết bị lưu trữ</w:t>
      </w:r>
      <w:r w:rsidRPr="002D286B">
        <w:rPr>
          <w:rFonts w:eastAsia="Times New Roman" w:cs="Times New Roman"/>
          <w:sz w:val="28"/>
          <w:szCs w:val="28"/>
        </w:rPr>
        <w:tab/>
      </w:r>
    </w:p>
    <w:p w14:paraId="7276BE36"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2.2. Phần mềm</w:t>
      </w:r>
    </w:p>
    <w:p w14:paraId="506C0ADD"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2.2.1. Phần mềm hệ thống</w:t>
      </w:r>
    </w:p>
    <w:p w14:paraId="5BE993D4"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2.2.2. Phần mềm ứng dụng</w:t>
      </w:r>
    </w:p>
    <w:p w14:paraId="2AD91A29"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2.2.3. Một số phần mềm ứng dụng thông dụng</w:t>
      </w:r>
      <w:r w:rsidRPr="002D286B">
        <w:rPr>
          <w:rFonts w:eastAsia="Times New Roman" w:cs="Times New Roman"/>
          <w:sz w:val="28"/>
          <w:szCs w:val="28"/>
        </w:rPr>
        <w:tab/>
      </w:r>
    </w:p>
    <w:p w14:paraId="65CD712E"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2.2.4. Phần mềm nguồn mở</w:t>
      </w:r>
    </w:p>
    <w:p w14:paraId="157BED32"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2.3. Biểu diễn thông tin trong máy tính</w:t>
      </w:r>
    </w:p>
    <w:p w14:paraId="4E4757D4"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2.3.1.  Biểu diễn thông tin trong máy tính</w:t>
      </w:r>
    </w:p>
    <w:p w14:paraId="2201307E"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2.3.2.  Đơn vị thông tin và dung lượng bộ nhớ</w:t>
      </w:r>
    </w:p>
    <w:p w14:paraId="22AE0866" w14:textId="77777777" w:rsidR="002A4F86" w:rsidRPr="002D286B" w:rsidRDefault="002A4F86" w:rsidP="00C91F7E">
      <w:pPr>
        <w:shd w:val="clear" w:color="auto" w:fill="FFFFFF"/>
        <w:spacing w:after="0" w:line="312" w:lineRule="auto"/>
        <w:ind w:left="720"/>
        <w:jc w:val="both"/>
        <w:rPr>
          <w:rFonts w:eastAsia="Times New Roman" w:cs="Times New Roman"/>
          <w:sz w:val="28"/>
          <w:szCs w:val="28"/>
        </w:rPr>
      </w:pPr>
    </w:p>
    <w:p w14:paraId="0984F47E" w14:textId="77777777" w:rsidR="002A4F86" w:rsidRPr="002D286B" w:rsidRDefault="002A4F86" w:rsidP="00C91F7E">
      <w:pPr>
        <w:shd w:val="clear" w:color="auto" w:fill="FFFFFF"/>
        <w:tabs>
          <w:tab w:val="left" w:pos="851"/>
          <w:tab w:val="left" w:pos="6120"/>
        </w:tabs>
        <w:spacing w:after="0" w:line="312" w:lineRule="auto"/>
        <w:ind w:firstLine="720"/>
        <w:jc w:val="center"/>
        <w:rPr>
          <w:rFonts w:eastAsia="Times New Roman" w:cs="Times New Roman"/>
          <w:b/>
          <w:bCs/>
          <w:sz w:val="28"/>
          <w:szCs w:val="28"/>
        </w:rPr>
      </w:pPr>
      <w:r w:rsidRPr="002D286B">
        <w:rPr>
          <w:rFonts w:eastAsia="Times New Roman" w:cs="Times New Roman"/>
          <w:b/>
          <w:bCs/>
          <w:sz w:val="28"/>
          <w:szCs w:val="28"/>
        </w:rPr>
        <w:t>Chương II. SỬ DỤNG MÁY TÍNH CƠ BẢN</w:t>
      </w:r>
    </w:p>
    <w:p w14:paraId="4CA44B88"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4 giờ</w:t>
      </w:r>
    </w:p>
    <w:p w14:paraId="55F27E5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1. Mục tiêu</w:t>
      </w:r>
    </w:p>
    <w:p w14:paraId="52E6AD72" w14:textId="77777777" w:rsidR="002A4F86" w:rsidRPr="002D286B" w:rsidRDefault="002A4F86" w:rsidP="00C91F7E">
      <w:pPr>
        <w:shd w:val="clear" w:color="auto" w:fill="FFFFFF"/>
        <w:tabs>
          <w:tab w:val="left" w:pos="851"/>
        </w:tabs>
        <w:spacing w:after="0" w:line="312" w:lineRule="auto"/>
        <w:ind w:firstLine="720"/>
        <w:jc w:val="both"/>
        <w:rPr>
          <w:rFonts w:eastAsia="Times New Roman" w:cs="Times New Roman"/>
          <w:bCs/>
          <w:i/>
          <w:sz w:val="28"/>
          <w:szCs w:val="28"/>
        </w:rPr>
      </w:pPr>
      <w:r w:rsidRPr="002D286B">
        <w:rPr>
          <w:rFonts w:eastAsia="Times New Roman" w:cs="Times New Roman"/>
          <w:bCs/>
          <w:i/>
          <w:sz w:val="28"/>
          <w:szCs w:val="28"/>
        </w:rPr>
        <w:t>Học xong chương này</w:t>
      </w:r>
      <w:r w:rsidRPr="002D286B">
        <w:rPr>
          <w:rFonts w:eastAsia="Times New Roman" w:cs="Times New Roman"/>
          <w:bCs/>
          <w:i/>
          <w:sz w:val="28"/>
          <w:szCs w:val="28"/>
          <w:lang w:val="nl-NL"/>
        </w:rPr>
        <w:t>, người học có khả năng</w:t>
      </w:r>
      <w:r w:rsidRPr="002D286B">
        <w:rPr>
          <w:rFonts w:eastAsia="Times New Roman" w:cs="Times New Roman"/>
          <w:bCs/>
          <w:i/>
          <w:sz w:val="28"/>
          <w:szCs w:val="28"/>
        </w:rPr>
        <w:t>:</w:t>
      </w:r>
    </w:p>
    <w:p w14:paraId="7698CB52"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 Trình bày sơ lược được một số kiến thức cơ bản về hệ điều hành Windows, phần mềm tiện ích, tiếng Việt trong máy tính, máy in;</w:t>
      </w:r>
    </w:p>
    <w:p w14:paraId="5EBD11FB"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 Khởi động, tắt được máy tính, máy in theo đúng quy trình. Tạo và xóa được thư mục, tập tin; sử dụng được một số phần mềm tiện ích thông dụng.</w:t>
      </w:r>
    </w:p>
    <w:p w14:paraId="1667BA81"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 Nội dung</w:t>
      </w:r>
    </w:p>
    <w:p w14:paraId="246AA50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2.1. Làm việc với hệ điều hành</w:t>
      </w:r>
    </w:p>
    <w:p w14:paraId="2A4ADAC9"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2.1.1. Windows là gì?</w:t>
      </w:r>
    </w:p>
    <w:p w14:paraId="14B81C8D"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lastRenderedPageBreak/>
        <w:t>2.1.2. Khởi động và thoát khỏi Windows</w:t>
      </w:r>
    </w:p>
    <w:p w14:paraId="762C044B"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2.1.3. Desktop</w:t>
      </w:r>
    </w:p>
    <w:p w14:paraId="11AD9E7F"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2.1.4. Thanh tác vụ (Taskbar)</w:t>
      </w:r>
      <w:r w:rsidRPr="002D286B">
        <w:rPr>
          <w:rFonts w:eastAsia="Times New Roman" w:cs="Times New Roman"/>
          <w:sz w:val="28"/>
          <w:szCs w:val="28"/>
        </w:rPr>
        <w:tab/>
      </w:r>
    </w:p>
    <w:p w14:paraId="4CA61B51"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2.1.5. Menu Start</w:t>
      </w:r>
    </w:p>
    <w:p w14:paraId="1B72E093"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2.1.6. Khởi động và thoát khỏi một ứng dụng</w:t>
      </w:r>
    </w:p>
    <w:p w14:paraId="211E1B54"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2.1.7. Chuyển đổi giữa các cửa sổ ứng dụng</w:t>
      </w:r>
    </w:p>
    <w:p w14:paraId="1B0B3AA3"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2.1.8. Thu nhỏ một cửa sổ, đóng cửa sổ một ứng dụng</w:t>
      </w:r>
    </w:p>
    <w:p w14:paraId="18D53FE1"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2.1.9. Sử dụng chuột</w:t>
      </w:r>
    </w:p>
    <w:p w14:paraId="48006B36"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2.2. Quản lý thư mục và tập tin</w:t>
      </w:r>
    </w:p>
    <w:p w14:paraId="531DD39A"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2.2.1. Khái niệm thư mục và tập tin</w:t>
      </w:r>
    </w:p>
    <w:p w14:paraId="3A4BA4BF" w14:textId="77777777" w:rsidR="002A4F86" w:rsidRPr="002D286B" w:rsidRDefault="002A4F86" w:rsidP="00C91F7E">
      <w:pPr>
        <w:shd w:val="clear" w:color="auto" w:fill="FFFFFF"/>
        <w:tabs>
          <w:tab w:val="left" w:pos="1418"/>
        </w:tabs>
        <w:spacing w:after="0" w:line="312" w:lineRule="auto"/>
        <w:ind w:left="1418"/>
        <w:jc w:val="both"/>
        <w:rPr>
          <w:rFonts w:eastAsia="Times New Roman" w:cs="Times New Roman"/>
          <w:sz w:val="28"/>
          <w:szCs w:val="28"/>
        </w:rPr>
      </w:pPr>
      <w:r w:rsidRPr="002D286B">
        <w:rPr>
          <w:rFonts w:eastAsia="Times New Roman" w:cs="Times New Roman"/>
          <w:sz w:val="28"/>
          <w:szCs w:val="28"/>
        </w:rPr>
        <w:t>2.2.2. Xem thông tin, di chuyển, tạo đường tắt đến nơi lưu trữ thư mục và tập tin</w:t>
      </w:r>
    </w:p>
    <w:p w14:paraId="02FBF926" w14:textId="77777777" w:rsidR="002A4F86" w:rsidRPr="002D286B" w:rsidRDefault="002A4F86" w:rsidP="00C91F7E">
      <w:pPr>
        <w:shd w:val="clear" w:color="auto" w:fill="FFFFFF"/>
        <w:tabs>
          <w:tab w:val="left" w:pos="1418"/>
        </w:tabs>
        <w:spacing w:after="0" w:line="312" w:lineRule="auto"/>
        <w:ind w:left="1418"/>
        <w:jc w:val="both"/>
        <w:rPr>
          <w:rFonts w:eastAsia="Times New Roman" w:cs="Times New Roman"/>
          <w:sz w:val="28"/>
          <w:szCs w:val="28"/>
        </w:rPr>
      </w:pPr>
      <w:r w:rsidRPr="002D286B">
        <w:rPr>
          <w:rFonts w:eastAsia="Times New Roman" w:cs="Times New Roman"/>
          <w:sz w:val="28"/>
          <w:szCs w:val="28"/>
        </w:rPr>
        <w:t>2.2.3. Tạo, đổi tên tập tin và thư mục, thay đổi trạng thái và hiển thị thông tin về tập tin</w:t>
      </w:r>
    </w:p>
    <w:p w14:paraId="1791DE67"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2.2.4. Chọn, sao chép, di chuyển tập tin và thư mục</w:t>
      </w:r>
    </w:p>
    <w:p w14:paraId="520DE6B7"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 xml:space="preserve">2.2.5. Xóa, khôi phục tập tin và thư mục  </w:t>
      </w:r>
    </w:p>
    <w:p w14:paraId="7A58EE64"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2.2.6. Tìm kiếm tập tin và thư mục</w:t>
      </w:r>
    </w:p>
    <w:p w14:paraId="40BE7275"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2.3. Một số phần mềm tiện ích</w:t>
      </w:r>
    </w:p>
    <w:p w14:paraId="6539BD5B"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2.3.1. Phần mềm nén, giải nén tập tin</w:t>
      </w:r>
    </w:p>
    <w:p w14:paraId="73223781"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 xml:space="preserve">2.3.2. Phần mềm diệt virus </w:t>
      </w:r>
    </w:p>
    <w:p w14:paraId="02B83BD7"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2.4. Sử dụng tiếng Việt</w:t>
      </w:r>
    </w:p>
    <w:p w14:paraId="70DC50D6"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 xml:space="preserve">2.4.1. Các bộ mã tiếng Việt </w:t>
      </w:r>
    </w:p>
    <w:p w14:paraId="4F16289D"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2.4.2. Cách thức nhập tiếng Việt</w:t>
      </w:r>
    </w:p>
    <w:p w14:paraId="2020FE28"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 xml:space="preserve">2.4.3. Chọn phần mềm nhập tiếng Việt </w:t>
      </w:r>
    </w:p>
    <w:p w14:paraId="2CC30652"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2.5. Sử dụng máy in</w:t>
      </w:r>
    </w:p>
    <w:p w14:paraId="50D63DB2"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2.5.1. Lựa chọn máy in</w:t>
      </w:r>
    </w:p>
    <w:p w14:paraId="4609C190"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2.5.2. In</w:t>
      </w:r>
    </w:p>
    <w:p w14:paraId="7F537A5D" w14:textId="77777777" w:rsidR="002A4F86" w:rsidRPr="002D286B" w:rsidRDefault="002A4F86" w:rsidP="00C91F7E">
      <w:pPr>
        <w:shd w:val="clear" w:color="auto" w:fill="FFFFFF"/>
        <w:tabs>
          <w:tab w:val="left" w:pos="851"/>
        </w:tabs>
        <w:spacing w:after="0" w:line="312" w:lineRule="auto"/>
        <w:ind w:firstLine="720"/>
        <w:jc w:val="center"/>
        <w:rPr>
          <w:rFonts w:eastAsia="Times New Roman" w:cs="Times New Roman"/>
          <w:b/>
          <w:bCs/>
          <w:sz w:val="28"/>
          <w:szCs w:val="28"/>
        </w:rPr>
      </w:pPr>
    </w:p>
    <w:p w14:paraId="408A45CF" w14:textId="77777777" w:rsidR="002A4F86" w:rsidRPr="002D286B" w:rsidRDefault="002A4F86" w:rsidP="00C91F7E">
      <w:pPr>
        <w:shd w:val="clear" w:color="auto" w:fill="FFFFFF"/>
        <w:tabs>
          <w:tab w:val="left" w:pos="851"/>
        </w:tabs>
        <w:spacing w:after="0" w:line="312" w:lineRule="auto"/>
        <w:ind w:firstLine="720"/>
        <w:jc w:val="center"/>
        <w:rPr>
          <w:rFonts w:eastAsia="Times New Roman" w:cs="Times New Roman"/>
          <w:b/>
          <w:bCs/>
          <w:sz w:val="28"/>
          <w:szCs w:val="28"/>
        </w:rPr>
      </w:pPr>
      <w:r w:rsidRPr="002D286B">
        <w:rPr>
          <w:rFonts w:eastAsia="Times New Roman" w:cs="Times New Roman"/>
          <w:b/>
          <w:bCs/>
          <w:sz w:val="28"/>
          <w:szCs w:val="28"/>
        </w:rPr>
        <w:t>Chương III. XỬ LÝ VĂN BẢN CƠ BẢN</w:t>
      </w:r>
    </w:p>
    <w:p w14:paraId="13A4F224"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15 giờ</w:t>
      </w:r>
    </w:p>
    <w:p w14:paraId="39E9FDAF"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 xml:space="preserve">1. Mục </w:t>
      </w:r>
      <w:r w:rsidRPr="002D286B">
        <w:rPr>
          <w:rFonts w:eastAsia="Times New Roman" w:cs="Times New Roman"/>
          <w:b/>
          <w:sz w:val="28"/>
          <w:szCs w:val="28"/>
          <w:lang w:val="nl-NL"/>
        </w:rPr>
        <w:t>tiêu</w:t>
      </w:r>
    </w:p>
    <w:p w14:paraId="60B5FBAA"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i/>
          <w:sz w:val="28"/>
          <w:szCs w:val="28"/>
        </w:rPr>
      </w:pPr>
      <w:r w:rsidRPr="002D286B">
        <w:rPr>
          <w:rFonts w:eastAsia="Times New Roman" w:cs="Times New Roman"/>
          <w:bCs/>
          <w:i/>
          <w:sz w:val="28"/>
          <w:szCs w:val="28"/>
        </w:rPr>
        <w:t>Học xong chương này</w:t>
      </w:r>
      <w:r w:rsidRPr="002D286B">
        <w:rPr>
          <w:rFonts w:eastAsia="Times New Roman" w:cs="Times New Roman"/>
          <w:bCs/>
          <w:i/>
          <w:sz w:val="28"/>
          <w:szCs w:val="28"/>
          <w:lang w:val="nl-NL"/>
        </w:rPr>
        <w:t>, người học có khả năng</w:t>
      </w:r>
      <w:r w:rsidRPr="002D286B">
        <w:rPr>
          <w:rFonts w:eastAsia="Times New Roman" w:cs="Times New Roman"/>
          <w:bCs/>
          <w:i/>
          <w:sz w:val="28"/>
          <w:szCs w:val="28"/>
        </w:rPr>
        <w:t>:</w:t>
      </w:r>
    </w:p>
    <w:p w14:paraId="40848179"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 Trình bày sơ lược được một số kiến thức cơ bản về văn bản và xử lý văn bản, sử dụng phần mềm Microsoft Word trong soạn thảo văn bản;</w:t>
      </w:r>
    </w:p>
    <w:p w14:paraId="3667DB32"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lastRenderedPageBreak/>
        <w:t>- Sử dụng được phần mềm soạn thảo Microsoft Word để soạn thảo được văn bản đơn giản theo mẫu, in được văn bản.</w:t>
      </w:r>
    </w:p>
    <w:p w14:paraId="4950D7A4"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rPr>
      </w:pPr>
      <w:r w:rsidRPr="002D286B">
        <w:rPr>
          <w:rFonts w:eastAsia="Times New Roman" w:cs="Times New Roman"/>
          <w:b/>
          <w:bCs/>
          <w:sz w:val="28"/>
          <w:szCs w:val="28"/>
        </w:rPr>
        <w:t>2. Nội dung</w:t>
      </w:r>
    </w:p>
    <w:p w14:paraId="3D6D9D8C"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2.1. Khái niệm văn bản và xử lý văn bản</w:t>
      </w:r>
    </w:p>
    <w:p w14:paraId="3141DE13"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2.1.1. Khái niệm văn bản</w:t>
      </w:r>
    </w:p>
    <w:p w14:paraId="46F14D0D"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2.1.2. Khái niệm xử lý văn bản</w:t>
      </w:r>
    </w:p>
    <w:p w14:paraId="3225D6DF"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2.2. Sử dụng Microsoft Word</w:t>
      </w:r>
    </w:p>
    <w:p w14:paraId="70B0F91B"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 xml:space="preserve">2.2.1. Giới thiệu Microsoft Word </w:t>
      </w:r>
    </w:p>
    <w:p w14:paraId="505187AE"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2.2.1.1. Mở, đóng Microsoft Word</w:t>
      </w:r>
    </w:p>
    <w:p w14:paraId="62CEF640"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2.2.1.2. Giới thiệu giao diện Microsoft Word</w:t>
      </w:r>
    </w:p>
    <w:p w14:paraId="38C9DF80"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2.2.2. Thao tác với tập tin Microsoft Word</w:t>
      </w:r>
    </w:p>
    <w:p w14:paraId="338FFAB5"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2.2.2.1. Mở một tập tin có sẵn</w:t>
      </w:r>
    </w:p>
    <w:p w14:paraId="3591B6FD"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2.2.2.2. Tạo một tập tin mới</w:t>
      </w:r>
    </w:p>
    <w:p w14:paraId="3225DB75"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2.2.2.3. Lưu tập tin</w:t>
      </w:r>
    </w:p>
    <w:p w14:paraId="7160DF48"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2.2.2.4. Đóng tập tin</w:t>
      </w:r>
    </w:p>
    <w:p w14:paraId="2C62CDCF"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2.2.3. Định dạng văn bản</w:t>
      </w:r>
    </w:p>
    <w:p w14:paraId="657E5364"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 xml:space="preserve">2.2.3.1. Định dạng văn bản (Text) </w:t>
      </w:r>
    </w:p>
    <w:p w14:paraId="3A521153"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2.2.3.2. Định dạng đoạn văn</w:t>
      </w:r>
    </w:p>
    <w:p w14:paraId="796F6980"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2.2.3.2.1. Định dạng đoạn (Paragraph)</w:t>
      </w:r>
      <w:r w:rsidRPr="002D286B">
        <w:rPr>
          <w:rFonts w:eastAsia="Times New Roman" w:cs="Times New Roman"/>
          <w:sz w:val="28"/>
          <w:szCs w:val="28"/>
        </w:rPr>
        <w:tab/>
      </w:r>
    </w:p>
    <w:p w14:paraId="422F5739"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2.2.3.2.2. Định dạng Bullets, Numbering</w:t>
      </w:r>
    </w:p>
    <w:p w14:paraId="2D320C23"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2.2.3.2.3. Thiết lập điểm dừng (Tab)</w:t>
      </w:r>
    </w:p>
    <w:p w14:paraId="740859CD" w14:textId="77777777" w:rsidR="002A4F86" w:rsidRPr="002D286B" w:rsidRDefault="002A4F86" w:rsidP="00C91F7E">
      <w:pPr>
        <w:shd w:val="clear" w:color="auto" w:fill="FFFFFF"/>
        <w:tabs>
          <w:tab w:val="left" w:pos="2835"/>
        </w:tabs>
        <w:spacing w:after="0" w:line="312" w:lineRule="auto"/>
        <w:ind w:left="2790"/>
        <w:rPr>
          <w:rFonts w:eastAsia="Times New Roman" w:cs="Times New Roman"/>
          <w:sz w:val="28"/>
          <w:szCs w:val="28"/>
        </w:rPr>
      </w:pPr>
      <w:r w:rsidRPr="002D286B">
        <w:rPr>
          <w:rFonts w:eastAsia="Times New Roman" w:cs="Times New Roman"/>
          <w:sz w:val="28"/>
          <w:szCs w:val="28"/>
        </w:rPr>
        <w:tab/>
        <w:t>2.2.3.2.4. Định dạng khung và nền (Borders and Shading)</w:t>
      </w:r>
    </w:p>
    <w:p w14:paraId="7F6A0B6C"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2.2.3.3. Kiểu dáng (Style)</w:t>
      </w:r>
    </w:p>
    <w:p w14:paraId="22453B7A"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2.2.3.4. Chèn (Insert) các đối tượng vào văn bản</w:t>
      </w:r>
    </w:p>
    <w:p w14:paraId="550779EE"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2.2.3.4.1. Bảng (Table)</w:t>
      </w:r>
    </w:p>
    <w:p w14:paraId="1ADD8BA9"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2.2.3.4.2. Chèn hình ảnh (Picture)</w:t>
      </w:r>
    </w:p>
    <w:p w14:paraId="404390F6"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2.2.3.4.3. Chèn chữ nghệ thuật (WordArt)</w:t>
      </w:r>
    </w:p>
    <w:p w14:paraId="7B1CFA8A"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2.2.3.4.4. Chèn ký tự đặc biệt</w:t>
      </w:r>
    </w:p>
    <w:p w14:paraId="21C483C9" w14:textId="77777777" w:rsidR="002A4F86" w:rsidRPr="002D286B" w:rsidRDefault="002A4F86" w:rsidP="00C91F7E">
      <w:pPr>
        <w:shd w:val="clear" w:color="auto" w:fill="FFFFFF"/>
        <w:tabs>
          <w:tab w:val="left" w:pos="2835"/>
        </w:tabs>
        <w:spacing w:after="0" w:line="312" w:lineRule="auto"/>
        <w:jc w:val="both"/>
        <w:rPr>
          <w:rFonts w:eastAsia="Times New Roman" w:cs="Times New Roman"/>
          <w:sz w:val="28"/>
          <w:szCs w:val="28"/>
        </w:rPr>
      </w:pPr>
      <w:r w:rsidRPr="002D286B">
        <w:rPr>
          <w:rFonts w:eastAsia="Times New Roman" w:cs="Times New Roman"/>
          <w:sz w:val="28"/>
          <w:szCs w:val="28"/>
        </w:rPr>
        <w:tab/>
        <w:t>2.2.3.4.5. Chèn đối tượng Shapes</w:t>
      </w:r>
    </w:p>
    <w:p w14:paraId="0B006F0B"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2.2.3.5. Hộp văn bản (Textbox)</w:t>
      </w:r>
    </w:p>
    <w:p w14:paraId="2AB0B53D"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2.2.3.6. Tạo tiêu đề trang (Header &amp; Footer)</w:t>
      </w:r>
    </w:p>
    <w:p w14:paraId="5825C07F"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2.2.4. In văn bản</w:t>
      </w:r>
    </w:p>
    <w:p w14:paraId="3B56B216" w14:textId="77777777" w:rsidR="002A4F86" w:rsidRPr="002D286B" w:rsidRDefault="002A4F86" w:rsidP="00C91F7E">
      <w:pPr>
        <w:shd w:val="clear" w:color="auto" w:fill="FFFFFF"/>
        <w:tabs>
          <w:tab w:val="left" w:pos="3868"/>
        </w:tabs>
        <w:spacing w:after="0" w:line="312" w:lineRule="auto"/>
        <w:ind w:firstLine="1530"/>
        <w:jc w:val="both"/>
        <w:rPr>
          <w:rFonts w:eastAsia="Times New Roman" w:cs="Times New Roman"/>
          <w:sz w:val="28"/>
          <w:szCs w:val="28"/>
        </w:rPr>
      </w:pPr>
    </w:p>
    <w:p w14:paraId="07FAC9B1"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Chương IV. SỬ DỤNG BẢNG TÍNH CƠ BẢN</w:t>
      </w:r>
    </w:p>
    <w:p w14:paraId="3B183AA8"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lastRenderedPageBreak/>
        <w:t>Thời gian: 9 giờ</w:t>
      </w:r>
    </w:p>
    <w:p w14:paraId="2B8F1114"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2A8F0223" w14:textId="77777777" w:rsidR="002A4F86" w:rsidRPr="002D286B" w:rsidRDefault="002A4F86" w:rsidP="00C91F7E">
      <w:pPr>
        <w:shd w:val="clear" w:color="auto" w:fill="FFFFFF"/>
        <w:tabs>
          <w:tab w:val="left" w:pos="851"/>
        </w:tabs>
        <w:spacing w:after="0" w:line="312" w:lineRule="auto"/>
        <w:ind w:firstLine="720"/>
        <w:jc w:val="both"/>
        <w:rPr>
          <w:rFonts w:eastAsia="Times New Roman" w:cs="Times New Roman"/>
          <w:bCs/>
          <w:i/>
          <w:sz w:val="28"/>
          <w:szCs w:val="28"/>
        </w:rPr>
      </w:pPr>
      <w:r w:rsidRPr="002D286B">
        <w:rPr>
          <w:rFonts w:eastAsia="Times New Roman" w:cs="Times New Roman"/>
          <w:bCs/>
          <w:i/>
          <w:sz w:val="28"/>
          <w:szCs w:val="28"/>
        </w:rPr>
        <w:t>Học xong chương này</w:t>
      </w:r>
      <w:r w:rsidRPr="002D286B">
        <w:rPr>
          <w:rFonts w:eastAsia="Times New Roman" w:cs="Times New Roman"/>
          <w:bCs/>
          <w:i/>
          <w:sz w:val="28"/>
          <w:szCs w:val="28"/>
          <w:lang w:val="nl-NL"/>
        </w:rPr>
        <w:t>, người học có khả năng</w:t>
      </w:r>
      <w:r w:rsidRPr="002D286B">
        <w:rPr>
          <w:rFonts w:eastAsia="Times New Roman" w:cs="Times New Roman"/>
          <w:bCs/>
          <w:i/>
          <w:sz w:val="28"/>
          <w:szCs w:val="28"/>
        </w:rPr>
        <w:t>:</w:t>
      </w:r>
    </w:p>
    <w:p w14:paraId="4B51B256"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 Trình bày sơ lược được một số kiến thức cơ bản về bảng tính, trang tính; về sử dụng phần mềm Microsoft Excel;</w:t>
      </w:r>
    </w:p>
    <w:p w14:paraId="18335ADF"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rPr>
      </w:pPr>
      <w:r w:rsidRPr="002D286B">
        <w:rPr>
          <w:rFonts w:eastAsia="Times New Roman" w:cs="Times New Roman"/>
          <w:bCs/>
          <w:sz w:val="28"/>
          <w:szCs w:val="28"/>
        </w:rPr>
        <w:t>- Sử dụng được phần mềm Microsoft Excel để tạo bảng tính, trang tính; nhập và định dạng dữ liệu; sử dụng các biểu thức toán học, các hàm cơ bản để tính toán các bài toán đơn giản.</w:t>
      </w:r>
    </w:p>
    <w:p w14:paraId="0531D76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6420912F"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2.1. Kiến thức cơ bản về bảng tính (Workbook)</w:t>
      </w:r>
    </w:p>
    <w:p w14:paraId="506E95F5"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2.2.1. Khái niệm bảng tính</w:t>
      </w:r>
    </w:p>
    <w:p w14:paraId="3D7BC8B2"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2.2.2. Các bước xây dựng bảng tính thông thường</w:t>
      </w:r>
    </w:p>
    <w:p w14:paraId="50CF35B2"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 xml:space="preserve">2.2. Sử dụng Microsoft Excel </w:t>
      </w:r>
      <w:r w:rsidRPr="002D286B">
        <w:rPr>
          <w:rFonts w:eastAsia="Times New Roman" w:cs="Times New Roman"/>
          <w:b/>
          <w:sz w:val="28"/>
          <w:szCs w:val="28"/>
        </w:rPr>
        <w:tab/>
      </w:r>
    </w:p>
    <w:p w14:paraId="384BD01F"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2.2.1. Làm việc với phần mềm Microsoft Excel</w:t>
      </w:r>
    </w:p>
    <w:p w14:paraId="4F7C02A9"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2.2.1.1. Mở, đóng phần mềm</w:t>
      </w:r>
    </w:p>
    <w:p w14:paraId="637EFF95"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2.2.1.2. Giao diện Microsoft Excel</w:t>
      </w:r>
    </w:p>
    <w:p w14:paraId="1A1FF071"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2.2.2. Thao tác trên tập tin bảng tính</w:t>
      </w:r>
    </w:p>
    <w:p w14:paraId="5657D573"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2.2.2.1. Mở tập tin bảng tính</w:t>
      </w:r>
    </w:p>
    <w:p w14:paraId="02A471AD"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 xml:space="preserve">2.2.2.2. Lưu bảng tính  </w:t>
      </w:r>
    </w:p>
    <w:p w14:paraId="79A9A59A"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2.2.2.3. Đóng bảng tính</w:t>
      </w:r>
    </w:p>
    <w:p w14:paraId="7C430825"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2.3. Thao tác với ô</w:t>
      </w:r>
    </w:p>
    <w:p w14:paraId="329C664F"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 xml:space="preserve">2.3.1. Các kiểu dữ liệu </w:t>
      </w:r>
      <w:r w:rsidRPr="002D286B">
        <w:rPr>
          <w:rFonts w:eastAsia="Times New Roman" w:cs="Times New Roman"/>
          <w:sz w:val="28"/>
          <w:szCs w:val="28"/>
        </w:rPr>
        <w:tab/>
      </w:r>
    </w:p>
    <w:p w14:paraId="350DA9B6"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2.3.2. Cách nhập dữ liệu</w:t>
      </w:r>
    </w:p>
    <w:p w14:paraId="683469C1"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2.3.3. Chỉnh sửa dữ liệu</w:t>
      </w:r>
    </w:p>
    <w:p w14:paraId="3DCA0B9F"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2.3.3.1. Xóa dữ liệu</w:t>
      </w:r>
    </w:p>
    <w:p w14:paraId="0B2CABEE"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2.3.3.2. Khôi phục dữ liệu</w:t>
      </w:r>
    </w:p>
    <w:p w14:paraId="4BCC82C8"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2.4. Làm việc với trang tính (Worksheet)</w:t>
      </w:r>
    </w:p>
    <w:p w14:paraId="7FC20AC5"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2.4.1. Dòng và cột</w:t>
      </w:r>
    </w:p>
    <w:p w14:paraId="522418C8"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2.4.1.1. Thêm dòng và cột</w:t>
      </w:r>
    </w:p>
    <w:p w14:paraId="4DD79C2E"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2.4.1.2. Xoá dòng và cột</w:t>
      </w:r>
    </w:p>
    <w:p w14:paraId="638F5D49"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2.4.1.3. Hiệu chỉnh kích thước ô, dòng, cột</w:t>
      </w:r>
    </w:p>
    <w:p w14:paraId="0DFAABCA"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2.4.2. Trang tính</w:t>
      </w:r>
    </w:p>
    <w:p w14:paraId="649D17EE"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2.4.2.1. Tạo, xóa, di chuyển, sao chép các trang tính</w:t>
      </w:r>
    </w:p>
    <w:p w14:paraId="79AC0476"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2.4.2.2. Thay đổi tên trang tính</w:t>
      </w:r>
    </w:p>
    <w:p w14:paraId="57341E7F"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2.4.2.3. Mở nhiều trang tính</w:t>
      </w:r>
    </w:p>
    <w:p w14:paraId="0582E341"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lastRenderedPageBreak/>
        <w:t>2.4.2.4. Tính toán trên nhiều trang tính</w:t>
      </w:r>
    </w:p>
    <w:p w14:paraId="0954E46C"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 xml:space="preserve">2.5. Biểu thức và hàm </w:t>
      </w:r>
    </w:p>
    <w:p w14:paraId="18CBB25E"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2.5.1. Biểu thức số học</w:t>
      </w:r>
    </w:p>
    <w:p w14:paraId="59867D4A"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2.5.1.1. Khái niệm biểu thức số học</w:t>
      </w:r>
    </w:p>
    <w:p w14:paraId="1781621E"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2.5.1.2. Tạo biểu thức số học đơn giản</w:t>
      </w:r>
    </w:p>
    <w:p w14:paraId="599DD165"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2.5.1.3. Các lỗi thường gặp</w:t>
      </w:r>
    </w:p>
    <w:p w14:paraId="1676E7E3"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2.5.2. Hàm</w:t>
      </w:r>
    </w:p>
    <w:p w14:paraId="6AAA9AEC"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2.5.2.1. Khái niệm hàm, cú pháp hàm, cách nhập hàm</w:t>
      </w:r>
    </w:p>
    <w:p w14:paraId="2E063710"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 xml:space="preserve">2.5.2.2. Toán tử so sánh =, </w:t>
      </w:r>
      <w:proofErr w:type="gramStart"/>
      <w:r w:rsidRPr="002D286B">
        <w:rPr>
          <w:rFonts w:eastAsia="Times New Roman" w:cs="Times New Roman"/>
          <w:sz w:val="28"/>
          <w:szCs w:val="28"/>
        </w:rPr>
        <w:t>&lt; ,</w:t>
      </w:r>
      <w:proofErr w:type="gramEnd"/>
      <w:r w:rsidRPr="002D286B">
        <w:rPr>
          <w:rFonts w:eastAsia="Times New Roman" w:cs="Times New Roman"/>
          <w:sz w:val="28"/>
          <w:szCs w:val="28"/>
        </w:rPr>
        <w:t xml:space="preserve"> &gt;</w:t>
      </w:r>
    </w:p>
    <w:p w14:paraId="3F7B26CC" w14:textId="77777777" w:rsidR="002A4F86" w:rsidRPr="002D286B" w:rsidRDefault="002A4F86" w:rsidP="00C91F7E">
      <w:pPr>
        <w:shd w:val="clear" w:color="auto" w:fill="FFFFFF"/>
        <w:tabs>
          <w:tab w:val="left" w:pos="2127"/>
        </w:tabs>
        <w:spacing w:after="0" w:line="312" w:lineRule="auto"/>
        <w:ind w:left="2127"/>
        <w:jc w:val="both"/>
        <w:rPr>
          <w:rFonts w:eastAsia="Times New Roman" w:cs="Times New Roman"/>
          <w:sz w:val="28"/>
          <w:szCs w:val="28"/>
        </w:rPr>
      </w:pPr>
      <w:r w:rsidRPr="002D286B">
        <w:rPr>
          <w:rFonts w:eastAsia="Times New Roman" w:cs="Times New Roman"/>
          <w:sz w:val="28"/>
          <w:szCs w:val="28"/>
        </w:rPr>
        <w:t>2.5.2.3. Các hàm cơ bản (SUM, AVERAGE, MIN, MAX, COUNT, COUNTA, ROUND)</w:t>
      </w:r>
    </w:p>
    <w:p w14:paraId="728C2C9C"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 xml:space="preserve">2.5.2.4. Hàm điều kiện IF </w:t>
      </w:r>
    </w:p>
    <w:p w14:paraId="069847F9"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2.5.2.5. Các hàm ngày (DAY, MONTH, YEAR)</w:t>
      </w:r>
    </w:p>
    <w:p w14:paraId="1B0DD322"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2.5.2.6. Các hàm tìm kiếm (VLOOKUP, HLOOKUP)</w:t>
      </w:r>
    </w:p>
    <w:p w14:paraId="7C697140"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2.6. Định dạng ô, dãy ô</w:t>
      </w:r>
    </w:p>
    <w:p w14:paraId="742AA367"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2.6.1. Định dạng kiểu số, ngày, tiền tệ</w:t>
      </w:r>
    </w:p>
    <w:p w14:paraId="22CB89B3"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2.6.2. Định dạng văn bản</w:t>
      </w:r>
    </w:p>
    <w:p w14:paraId="756E656D"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2.6.3. Căn chỉnh, hiệu ứng viền</w:t>
      </w:r>
    </w:p>
    <w:p w14:paraId="2735F8CA"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2.7. Kết xuất và phân phối trang tính, bảng tính</w:t>
      </w:r>
    </w:p>
    <w:p w14:paraId="5C963054"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2.7.1. Trình bày trang tính để in</w:t>
      </w:r>
    </w:p>
    <w:p w14:paraId="08C8E348"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2.7.2. Kiểm tra và in</w:t>
      </w:r>
    </w:p>
    <w:p w14:paraId="1DC3EFB0"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2.7.3. Phân phối trang tính</w:t>
      </w:r>
    </w:p>
    <w:p w14:paraId="00CF0510" w14:textId="77777777" w:rsidR="002A4F86" w:rsidRPr="002D286B" w:rsidRDefault="002A4F86" w:rsidP="00C91F7E">
      <w:pPr>
        <w:shd w:val="clear" w:color="auto" w:fill="FFFFFF"/>
        <w:spacing w:after="0" w:line="312" w:lineRule="auto"/>
        <w:ind w:firstLine="1530"/>
        <w:jc w:val="both"/>
        <w:rPr>
          <w:rFonts w:eastAsia="Times New Roman" w:cs="Times New Roman"/>
          <w:sz w:val="28"/>
          <w:szCs w:val="28"/>
        </w:rPr>
      </w:pPr>
      <w:r w:rsidRPr="002D286B">
        <w:rPr>
          <w:rFonts w:eastAsia="Times New Roman" w:cs="Times New Roman"/>
          <w:sz w:val="28"/>
          <w:szCs w:val="28"/>
          <w:highlight w:val="yellow"/>
        </w:rPr>
        <w:t xml:space="preserve"> </w:t>
      </w:r>
    </w:p>
    <w:p w14:paraId="2101ED4A" w14:textId="77777777" w:rsidR="002A4F86" w:rsidRPr="002D286B" w:rsidRDefault="002A4F86" w:rsidP="00C91F7E">
      <w:pPr>
        <w:shd w:val="clear" w:color="auto" w:fill="FFFFFF"/>
        <w:tabs>
          <w:tab w:val="left" w:pos="851"/>
        </w:tabs>
        <w:spacing w:after="0" w:line="312" w:lineRule="auto"/>
        <w:ind w:firstLine="720"/>
        <w:jc w:val="center"/>
        <w:rPr>
          <w:rFonts w:eastAsia="Times New Roman" w:cs="Times New Roman"/>
          <w:b/>
          <w:bCs/>
          <w:sz w:val="28"/>
          <w:szCs w:val="28"/>
        </w:rPr>
      </w:pPr>
      <w:r w:rsidRPr="002D286B">
        <w:rPr>
          <w:rFonts w:eastAsia="Times New Roman" w:cs="Times New Roman"/>
          <w:b/>
          <w:bCs/>
          <w:sz w:val="28"/>
          <w:szCs w:val="28"/>
        </w:rPr>
        <w:t>Chương V. SỬ DỤNG TRÌNH CHIẾU CƠ BẢN</w:t>
      </w:r>
    </w:p>
    <w:p w14:paraId="61F8E562"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8 giờ</w:t>
      </w:r>
    </w:p>
    <w:p w14:paraId="2484BA1B"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12E46358"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i/>
          <w:sz w:val="28"/>
          <w:szCs w:val="28"/>
        </w:rPr>
      </w:pPr>
      <w:r w:rsidRPr="002D286B">
        <w:rPr>
          <w:rFonts w:eastAsia="Times New Roman" w:cs="Times New Roman"/>
          <w:i/>
          <w:sz w:val="28"/>
          <w:szCs w:val="28"/>
        </w:rPr>
        <w:t>Học xong chương này, người học có khả năng:</w:t>
      </w:r>
    </w:p>
    <w:p w14:paraId="5EC3F006"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sơ lược được một số kiến thức cơ bản về sử dụng máy tính và phần mềm Microsoft PowerPoint trong việc thiết kế và trình chiếu thông tin;</w:t>
      </w:r>
    </w:p>
    <w:p w14:paraId="1DDBF3D8"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rPr>
      </w:pPr>
      <w:r w:rsidRPr="002D286B">
        <w:rPr>
          <w:rFonts w:eastAsia="Times New Roman" w:cs="Times New Roman"/>
          <w:sz w:val="28"/>
          <w:szCs w:val="28"/>
        </w:rPr>
        <w:t>- Sử dụng được phần mềm trình chiếu Microsoft PowerPoint để soạn thảo nội dung, thiết kế và trình chiếu một số nội dung đơn giản.</w:t>
      </w:r>
    </w:p>
    <w:p w14:paraId="1A265AE5"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2. Nội dung</w:t>
      </w:r>
    </w:p>
    <w:p w14:paraId="4C79CA39"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 xml:space="preserve">2.1. Kiến thức cơ bản về bài thuyết trình  </w:t>
      </w:r>
    </w:p>
    <w:p w14:paraId="774FCE09"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2.1.1. Khái niệm bài thuyết trình</w:t>
      </w:r>
    </w:p>
    <w:p w14:paraId="4BA02D99"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2.1.2. Các bước cơ bản để tạo một bài thuyết trình</w:t>
      </w:r>
      <w:r w:rsidRPr="002D286B">
        <w:rPr>
          <w:rFonts w:eastAsia="Times New Roman" w:cs="Times New Roman"/>
          <w:sz w:val="28"/>
          <w:szCs w:val="28"/>
        </w:rPr>
        <w:tab/>
      </w:r>
    </w:p>
    <w:p w14:paraId="5B022A0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lastRenderedPageBreak/>
        <w:t>2.2. Sử dụng phần mềm Microsoft PowerPoint</w:t>
      </w:r>
    </w:p>
    <w:p w14:paraId="7D129059"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2.2.1. Các thao tác tạo trình chiếu cơ bản</w:t>
      </w:r>
    </w:p>
    <w:p w14:paraId="4C38AFAD"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2.2.1.1. Giới thiệu Microsoft PowerPoint</w:t>
      </w:r>
    </w:p>
    <w:p w14:paraId="35B857BD"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2.2.1.2. Tạo một bài thuyết trình cơ bản</w:t>
      </w:r>
    </w:p>
    <w:p w14:paraId="7C0AC9F8"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2.2.1.3. Các thao tác trên slide</w:t>
      </w:r>
    </w:p>
    <w:p w14:paraId="44F326E7"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2.2.1.4. Chèn Picture</w:t>
      </w:r>
    </w:p>
    <w:p w14:paraId="3F2856D7"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2.2.1.5. Chèn Shapes, WordArt và Textbox</w:t>
      </w:r>
    </w:p>
    <w:p w14:paraId="099857AA"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2.2.1.6. Chèn Table, Chart, SmartArt</w:t>
      </w:r>
    </w:p>
    <w:p w14:paraId="3467DB44"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 xml:space="preserve">2.2.2. Hiệu ứng, trình chiếu </w:t>
      </w:r>
      <w:bookmarkStart w:id="52" w:name="_Hlk519579886"/>
      <w:r w:rsidRPr="002D286B">
        <w:rPr>
          <w:rFonts w:eastAsia="Times New Roman" w:cs="Times New Roman"/>
          <w:sz w:val="28"/>
          <w:szCs w:val="28"/>
        </w:rPr>
        <w:t>và in bài thuyết trình</w:t>
      </w:r>
      <w:bookmarkEnd w:id="52"/>
    </w:p>
    <w:p w14:paraId="0F5396A0"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2.2.2.1. Tạo các hiệu ứng hoạt hình cho đối tượng</w:t>
      </w:r>
    </w:p>
    <w:p w14:paraId="14C62037"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2.2.2.2. Tạo các hiệu ứng chuyển slide</w:t>
      </w:r>
    </w:p>
    <w:p w14:paraId="0FCE9847"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2.2.2.3. Cách thực hiện một trình diễn</w:t>
      </w:r>
    </w:p>
    <w:p w14:paraId="03B49B69" w14:textId="77777777" w:rsidR="002A4F86" w:rsidRPr="002D286B" w:rsidRDefault="002A4F86" w:rsidP="00C91F7E">
      <w:pPr>
        <w:shd w:val="clear" w:color="auto" w:fill="FFFFFF"/>
        <w:tabs>
          <w:tab w:val="left" w:pos="2127"/>
        </w:tabs>
        <w:spacing w:after="0" w:line="312" w:lineRule="auto"/>
        <w:ind w:firstLine="2127"/>
        <w:jc w:val="both"/>
        <w:rPr>
          <w:rFonts w:eastAsia="Times New Roman" w:cs="Times New Roman"/>
          <w:sz w:val="28"/>
          <w:szCs w:val="28"/>
        </w:rPr>
      </w:pPr>
      <w:r w:rsidRPr="002D286B">
        <w:rPr>
          <w:rFonts w:eastAsia="Times New Roman" w:cs="Times New Roman"/>
          <w:sz w:val="28"/>
          <w:szCs w:val="28"/>
        </w:rPr>
        <w:t>2.2.2.4. Lặp lại trình diễn</w:t>
      </w:r>
    </w:p>
    <w:p w14:paraId="42BAC6CA" w14:textId="77777777" w:rsidR="002A4F86" w:rsidRPr="002D286B" w:rsidRDefault="002A4F86" w:rsidP="00C91F7E">
      <w:pPr>
        <w:shd w:val="clear" w:color="auto" w:fill="FFFFFF"/>
        <w:tabs>
          <w:tab w:val="left" w:pos="851"/>
        </w:tabs>
        <w:spacing w:after="0" w:line="312" w:lineRule="auto"/>
        <w:ind w:firstLine="2160"/>
        <w:jc w:val="both"/>
        <w:rPr>
          <w:rFonts w:eastAsia="Times New Roman" w:cs="Times New Roman"/>
          <w:sz w:val="28"/>
          <w:szCs w:val="28"/>
        </w:rPr>
      </w:pPr>
      <w:r w:rsidRPr="002D286B">
        <w:rPr>
          <w:rFonts w:eastAsia="Times New Roman" w:cs="Times New Roman"/>
          <w:sz w:val="28"/>
          <w:szCs w:val="28"/>
        </w:rPr>
        <w:t xml:space="preserve">2.2.2.5. In bài thuyết trình </w:t>
      </w:r>
    </w:p>
    <w:p w14:paraId="1268FD57" w14:textId="77777777" w:rsidR="002A4F86" w:rsidRPr="002D286B" w:rsidRDefault="002A4F86" w:rsidP="00C91F7E">
      <w:pPr>
        <w:shd w:val="clear" w:color="auto" w:fill="FFFFFF"/>
        <w:tabs>
          <w:tab w:val="left" w:pos="851"/>
        </w:tabs>
        <w:spacing w:after="0" w:line="312" w:lineRule="auto"/>
        <w:ind w:firstLine="2160"/>
        <w:jc w:val="both"/>
        <w:rPr>
          <w:rFonts w:eastAsia="Times New Roman" w:cs="Times New Roman"/>
          <w:sz w:val="28"/>
          <w:szCs w:val="28"/>
        </w:rPr>
      </w:pPr>
      <w:r w:rsidRPr="002D286B">
        <w:rPr>
          <w:rFonts w:eastAsia="Times New Roman" w:cs="Times New Roman"/>
          <w:sz w:val="28"/>
          <w:szCs w:val="28"/>
        </w:rPr>
        <w:t xml:space="preserve"> </w:t>
      </w:r>
    </w:p>
    <w:p w14:paraId="60CBB0CB" w14:textId="77777777" w:rsidR="002A4F86" w:rsidRPr="002D286B" w:rsidRDefault="002A4F86" w:rsidP="00C91F7E">
      <w:pPr>
        <w:shd w:val="clear" w:color="auto" w:fill="FFFFFF"/>
        <w:tabs>
          <w:tab w:val="left" w:pos="851"/>
        </w:tabs>
        <w:spacing w:after="0" w:line="312" w:lineRule="auto"/>
        <w:ind w:firstLine="2160"/>
        <w:jc w:val="both"/>
        <w:rPr>
          <w:rFonts w:eastAsia="Times New Roman" w:cs="Times New Roman"/>
          <w:sz w:val="28"/>
          <w:szCs w:val="28"/>
        </w:rPr>
      </w:pPr>
      <w:r w:rsidRPr="002D286B">
        <w:rPr>
          <w:rFonts w:eastAsia="Times New Roman" w:cs="Times New Roman"/>
          <w:sz w:val="28"/>
          <w:szCs w:val="28"/>
        </w:rPr>
        <w:t xml:space="preserve"> </w:t>
      </w:r>
    </w:p>
    <w:p w14:paraId="014A52D0" w14:textId="77777777" w:rsidR="002A4F86" w:rsidRPr="002D286B" w:rsidRDefault="002A4F86" w:rsidP="00C91F7E">
      <w:pPr>
        <w:shd w:val="clear" w:color="auto" w:fill="FFFFFF"/>
        <w:tabs>
          <w:tab w:val="left" w:pos="851"/>
        </w:tabs>
        <w:spacing w:after="0" w:line="312" w:lineRule="auto"/>
        <w:ind w:firstLine="720"/>
        <w:jc w:val="center"/>
        <w:rPr>
          <w:rFonts w:eastAsia="Times New Roman" w:cs="Times New Roman"/>
          <w:b/>
          <w:bCs/>
          <w:sz w:val="28"/>
          <w:szCs w:val="28"/>
        </w:rPr>
      </w:pPr>
      <w:r w:rsidRPr="002D286B">
        <w:rPr>
          <w:rFonts w:eastAsia="Times New Roman" w:cs="Times New Roman"/>
          <w:b/>
          <w:bCs/>
          <w:sz w:val="28"/>
          <w:szCs w:val="28"/>
        </w:rPr>
        <w:t>Chương VI.  SỬ DỤNG INTERNET CƠ BẢN</w:t>
      </w:r>
    </w:p>
    <w:p w14:paraId="1B579ABB"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4 giờ</w:t>
      </w:r>
    </w:p>
    <w:p w14:paraId="0AD7AF0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r w:rsidRPr="002D286B">
        <w:rPr>
          <w:rFonts w:eastAsia="Times New Roman" w:cs="Times New Roman"/>
          <w:b/>
          <w:sz w:val="28"/>
          <w:szCs w:val="28"/>
        </w:rPr>
        <w:t>1. Mục tiêu</w:t>
      </w:r>
    </w:p>
    <w:p w14:paraId="0F61B21D" w14:textId="77777777" w:rsidR="002A4F86" w:rsidRPr="002D286B" w:rsidRDefault="002A4F86" w:rsidP="00C91F7E">
      <w:pPr>
        <w:shd w:val="clear" w:color="auto" w:fill="FFFFFF"/>
        <w:tabs>
          <w:tab w:val="left" w:pos="720"/>
          <w:tab w:val="left" w:pos="1080"/>
        </w:tabs>
        <w:spacing w:after="0" w:line="312" w:lineRule="auto"/>
        <w:jc w:val="both"/>
        <w:rPr>
          <w:rFonts w:eastAsia="Times New Roman" w:cs="Times New Roman"/>
          <w:i/>
          <w:sz w:val="28"/>
          <w:szCs w:val="28"/>
          <w:lang w:val="nl-NL"/>
        </w:rPr>
      </w:pPr>
      <w:r w:rsidRPr="002D286B">
        <w:rPr>
          <w:rFonts w:eastAsia="Times New Roman" w:cs="Times New Roman"/>
          <w:i/>
          <w:sz w:val="28"/>
          <w:szCs w:val="28"/>
          <w:lang w:val="nl-NL"/>
        </w:rPr>
        <w:tab/>
        <w:t>Học xong chương này, người học có khả năng:</w:t>
      </w:r>
    </w:p>
    <w:p w14:paraId="31FABE37" w14:textId="77777777" w:rsidR="002A4F86" w:rsidRPr="002D286B" w:rsidRDefault="002A4F86" w:rsidP="00C91F7E">
      <w:pPr>
        <w:shd w:val="clear" w:color="auto" w:fill="FFFFFF"/>
        <w:tabs>
          <w:tab w:val="left" w:pos="720"/>
          <w:tab w:val="left" w:pos="1080"/>
        </w:tabs>
        <w:spacing w:after="0" w:line="312" w:lineRule="auto"/>
        <w:jc w:val="both"/>
        <w:rPr>
          <w:rFonts w:eastAsia="Times New Roman" w:cs="Times New Roman"/>
          <w:sz w:val="28"/>
          <w:szCs w:val="28"/>
          <w:lang w:val="nl-NL"/>
        </w:rPr>
      </w:pPr>
      <w:r w:rsidRPr="002D286B">
        <w:rPr>
          <w:rFonts w:eastAsia="Times New Roman" w:cs="Times New Roman"/>
          <w:sz w:val="28"/>
          <w:szCs w:val="28"/>
          <w:lang w:val="nl-NL"/>
        </w:rPr>
        <w:tab/>
        <w:t>- Trình bày sơ lược được một số kiến thức cơ bản về Internet, WWW (World Wide Web), các thao tác với thư điện tử;</w:t>
      </w:r>
    </w:p>
    <w:p w14:paraId="7B602499" w14:textId="77777777" w:rsidR="002A4F86" w:rsidRPr="002D286B" w:rsidRDefault="002A4F86" w:rsidP="00C91F7E">
      <w:pPr>
        <w:shd w:val="clear" w:color="auto" w:fill="FFFFFF"/>
        <w:tabs>
          <w:tab w:val="left" w:pos="720"/>
          <w:tab w:val="left" w:pos="1080"/>
        </w:tabs>
        <w:spacing w:after="0" w:line="312" w:lineRule="auto"/>
        <w:jc w:val="both"/>
        <w:rPr>
          <w:rFonts w:eastAsia="Times New Roman" w:cs="Times New Roman"/>
          <w:sz w:val="28"/>
          <w:szCs w:val="28"/>
          <w:lang w:val="nl-NL"/>
        </w:rPr>
      </w:pPr>
      <w:r w:rsidRPr="002D286B">
        <w:rPr>
          <w:rFonts w:eastAsia="Times New Roman" w:cs="Times New Roman"/>
          <w:sz w:val="28"/>
          <w:szCs w:val="28"/>
          <w:lang w:val="nl-NL"/>
        </w:rPr>
        <w:tab/>
        <w:t>- Sử dụng được các thao tác đơn giản trong trình duyệt Web, nhận và soạn thảo trả lời thư điện tử; tìm kiếm thông tin.</w:t>
      </w:r>
    </w:p>
    <w:p w14:paraId="3268F742" w14:textId="77777777" w:rsidR="002A4F86" w:rsidRPr="002D286B" w:rsidRDefault="002A4F86" w:rsidP="00C91F7E">
      <w:pPr>
        <w:shd w:val="clear" w:color="auto" w:fill="FFFFFF"/>
        <w:tabs>
          <w:tab w:val="left" w:pos="720"/>
          <w:tab w:val="left" w:pos="1080"/>
        </w:tabs>
        <w:spacing w:after="0" w:line="312" w:lineRule="auto"/>
        <w:jc w:val="both"/>
        <w:rPr>
          <w:rFonts w:eastAsia="Times New Roman" w:cs="Times New Roman"/>
          <w:sz w:val="28"/>
          <w:szCs w:val="28"/>
          <w:lang w:val="nl-NL"/>
        </w:rPr>
      </w:pPr>
      <w:r w:rsidRPr="002D286B">
        <w:rPr>
          <w:rFonts w:eastAsia="Times New Roman" w:cs="Times New Roman"/>
          <w:sz w:val="28"/>
          <w:szCs w:val="28"/>
          <w:lang w:val="nl-NL"/>
        </w:rPr>
        <w:tab/>
      </w:r>
      <w:bookmarkStart w:id="53" w:name="_Hlk529865223"/>
      <w:r w:rsidRPr="002D286B">
        <w:rPr>
          <w:rFonts w:eastAsia="Times New Roman" w:cs="Times New Roman"/>
          <w:sz w:val="28"/>
          <w:szCs w:val="28"/>
          <w:lang w:val="nl-NL"/>
        </w:rPr>
        <w:t>- Nhận biết và thực hiện được các biện pháp an toàn bảo mật thông tin khi sử dụng các thiết bị, trang thông tin liên quan đến Internet.</w:t>
      </w:r>
    </w:p>
    <w:bookmarkEnd w:id="53"/>
    <w:p w14:paraId="7FE26FF8" w14:textId="77777777" w:rsidR="002A4F86" w:rsidRPr="002D286B" w:rsidRDefault="002A4F86" w:rsidP="00C91F7E">
      <w:pPr>
        <w:shd w:val="clear" w:color="auto" w:fill="FFFFFF"/>
        <w:tabs>
          <w:tab w:val="left" w:pos="720"/>
          <w:tab w:val="left" w:pos="1080"/>
        </w:tabs>
        <w:spacing w:after="0" w:line="312" w:lineRule="auto"/>
        <w:jc w:val="both"/>
        <w:rPr>
          <w:rFonts w:eastAsia="Times New Roman" w:cs="Times New Roman"/>
          <w:b/>
          <w:sz w:val="28"/>
          <w:szCs w:val="28"/>
          <w:lang w:val="nl-NL"/>
        </w:rPr>
      </w:pPr>
      <w:r w:rsidRPr="002D286B">
        <w:rPr>
          <w:rFonts w:eastAsia="Times New Roman" w:cs="Times New Roman"/>
          <w:sz w:val="28"/>
          <w:szCs w:val="28"/>
          <w:lang w:val="nl-NL"/>
        </w:rPr>
        <w:tab/>
      </w:r>
      <w:r w:rsidRPr="002D286B">
        <w:rPr>
          <w:rFonts w:eastAsia="Times New Roman" w:cs="Times New Roman"/>
          <w:b/>
          <w:sz w:val="28"/>
          <w:szCs w:val="28"/>
          <w:lang w:val="nl-NL"/>
        </w:rPr>
        <w:t>2. Nội dung</w:t>
      </w:r>
    </w:p>
    <w:p w14:paraId="2CEE8ADC"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r w:rsidRPr="002D286B">
        <w:rPr>
          <w:rFonts w:eastAsia="Times New Roman" w:cs="Times New Roman"/>
          <w:b/>
          <w:sz w:val="28"/>
          <w:szCs w:val="28"/>
          <w:lang w:val="nl-NL"/>
        </w:rPr>
        <w:t xml:space="preserve">2.1. </w:t>
      </w:r>
      <w:bookmarkStart w:id="54" w:name="OLE_LINK14"/>
      <w:bookmarkStart w:id="55" w:name="OLE_LINK13"/>
      <w:r w:rsidRPr="002D286B">
        <w:rPr>
          <w:rFonts w:eastAsia="Times New Roman" w:cs="Times New Roman"/>
          <w:b/>
          <w:sz w:val="28"/>
          <w:szCs w:val="28"/>
          <w:lang w:val="nl-NL"/>
        </w:rPr>
        <w:t>Kiến thức cơ bản</w:t>
      </w:r>
      <w:bookmarkEnd w:id="54"/>
      <w:bookmarkEnd w:id="55"/>
      <w:r w:rsidRPr="002D286B">
        <w:rPr>
          <w:rFonts w:eastAsia="Times New Roman" w:cs="Times New Roman"/>
          <w:b/>
          <w:sz w:val="28"/>
          <w:szCs w:val="28"/>
          <w:lang w:val="nl-NL"/>
        </w:rPr>
        <w:t xml:space="preserve"> về Internet</w:t>
      </w:r>
      <w:r w:rsidRPr="002D286B">
        <w:rPr>
          <w:rFonts w:eastAsia="Times New Roman" w:cs="Times New Roman"/>
          <w:b/>
          <w:sz w:val="28"/>
          <w:szCs w:val="28"/>
          <w:lang w:val="nl-NL"/>
        </w:rPr>
        <w:tab/>
      </w:r>
    </w:p>
    <w:p w14:paraId="5651E6DF"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2.1.1. Tổng quan về Internet</w:t>
      </w:r>
    </w:p>
    <w:p w14:paraId="1F12E7C2" w14:textId="77777777" w:rsidR="002A4F86" w:rsidRPr="002D286B" w:rsidRDefault="002A4F86" w:rsidP="00C91F7E">
      <w:pPr>
        <w:shd w:val="clear" w:color="auto" w:fill="FFFFFF"/>
        <w:tabs>
          <w:tab w:val="left" w:pos="1418"/>
        </w:tabs>
        <w:spacing w:after="0" w:line="312" w:lineRule="auto"/>
        <w:ind w:firstLine="1418"/>
        <w:jc w:val="both"/>
        <w:rPr>
          <w:rFonts w:eastAsia="Times New Roman" w:cs="Times New Roman"/>
          <w:sz w:val="28"/>
          <w:szCs w:val="28"/>
        </w:rPr>
      </w:pPr>
      <w:r w:rsidRPr="002D286B">
        <w:rPr>
          <w:rFonts w:eastAsia="Times New Roman" w:cs="Times New Roman"/>
          <w:sz w:val="28"/>
          <w:szCs w:val="28"/>
        </w:rPr>
        <w:t>2.1.2. Dịch vụ WWW (World Wide Web)</w:t>
      </w:r>
    </w:p>
    <w:p w14:paraId="3351C2C9"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rPr>
      </w:pPr>
      <w:bookmarkStart w:id="56" w:name="OLE_LINK10"/>
      <w:bookmarkStart w:id="57" w:name="OLE_LINK9"/>
      <w:r w:rsidRPr="002D286B">
        <w:rPr>
          <w:rFonts w:eastAsia="Times New Roman" w:cs="Times New Roman"/>
          <w:b/>
          <w:sz w:val="28"/>
          <w:szCs w:val="28"/>
        </w:rPr>
        <w:t>2.2. Khai thác và sử dụng Internet</w:t>
      </w:r>
    </w:p>
    <w:p w14:paraId="62AA7388" w14:textId="77777777" w:rsidR="002A4F86" w:rsidRPr="002D286B" w:rsidRDefault="002A4F86" w:rsidP="00C91F7E">
      <w:pPr>
        <w:shd w:val="clear" w:color="auto" w:fill="FFFFFF"/>
        <w:spacing w:after="0" w:line="312" w:lineRule="auto"/>
        <w:ind w:firstLine="1530"/>
        <w:jc w:val="both"/>
        <w:rPr>
          <w:rFonts w:eastAsia="Times New Roman" w:cs="Times New Roman"/>
          <w:sz w:val="28"/>
          <w:szCs w:val="28"/>
        </w:rPr>
      </w:pPr>
      <w:r w:rsidRPr="002D286B">
        <w:rPr>
          <w:rFonts w:eastAsia="Times New Roman" w:cs="Times New Roman"/>
          <w:sz w:val="28"/>
          <w:szCs w:val="28"/>
        </w:rPr>
        <w:t>2.2.1. Sử dụng trình duyệt Web</w:t>
      </w:r>
    </w:p>
    <w:p w14:paraId="401F126E" w14:textId="77777777" w:rsidR="002A4F86" w:rsidRPr="002D286B" w:rsidRDefault="002A4F86" w:rsidP="00C91F7E">
      <w:pPr>
        <w:shd w:val="clear" w:color="auto" w:fill="FFFFFF"/>
        <w:spacing w:after="0" w:line="312" w:lineRule="auto"/>
        <w:ind w:firstLine="1530"/>
        <w:jc w:val="both"/>
        <w:rPr>
          <w:rFonts w:eastAsia="Times New Roman" w:cs="Times New Roman"/>
          <w:sz w:val="28"/>
          <w:szCs w:val="28"/>
        </w:rPr>
      </w:pPr>
      <w:r w:rsidRPr="002D286B">
        <w:rPr>
          <w:rFonts w:eastAsia="Times New Roman" w:cs="Times New Roman"/>
          <w:sz w:val="28"/>
          <w:szCs w:val="28"/>
        </w:rPr>
        <w:t>2.2.3. Thư điện tử (Email)</w:t>
      </w:r>
    </w:p>
    <w:p w14:paraId="0312E0A1" w14:textId="77777777" w:rsidR="002A4F86" w:rsidRPr="002D286B" w:rsidRDefault="002A4F86" w:rsidP="00C91F7E">
      <w:pPr>
        <w:shd w:val="clear" w:color="auto" w:fill="FFFFFF"/>
        <w:spacing w:after="0" w:line="312" w:lineRule="auto"/>
        <w:ind w:firstLine="1530"/>
        <w:jc w:val="both"/>
        <w:rPr>
          <w:rFonts w:eastAsia="Times New Roman" w:cs="Times New Roman"/>
          <w:sz w:val="28"/>
          <w:szCs w:val="28"/>
        </w:rPr>
      </w:pPr>
      <w:r w:rsidRPr="002D286B">
        <w:rPr>
          <w:rFonts w:eastAsia="Times New Roman" w:cs="Times New Roman"/>
          <w:bCs/>
          <w:sz w:val="28"/>
          <w:szCs w:val="28"/>
        </w:rPr>
        <w:t>2.2</w:t>
      </w:r>
      <w:r w:rsidRPr="002D286B">
        <w:rPr>
          <w:rFonts w:eastAsia="Times New Roman" w:cs="Times New Roman"/>
          <w:sz w:val="28"/>
          <w:szCs w:val="28"/>
        </w:rPr>
        <w:t>.3. Tìm kiếm thông tin (Search)</w:t>
      </w:r>
    </w:p>
    <w:p w14:paraId="06402BBA" w14:textId="77777777" w:rsidR="002A4F86" w:rsidRPr="002D286B" w:rsidRDefault="002A4F86" w:rsidP="00C91F7E">
      <w:pPr>
        <w:shd w:val="clear" w:color="auto" w:fill="FFFFFF"/>
        <w:spacing w:after="0" w:line="312" w:lineRule="auto"/>
        <w:ind w:firstLine="1530"/>
        <w:jc w:val="both"/>
        <w:rPr>
          <w:rFonts w:eastAsia="Times New Roman" w:cs="Times New Roman"/>
          <w:sz w:val="28"/>
          <w:szCs w:val="28"/>
          <w:lang w:val="fr-FR"/>
        </w:rPr>
      </w:pPr>
      <w:r w:rsidRPr="002D286B">
        <w:rPr>
          <w:rFonts w:eastAsia="Times New Roman" w:cs="Times New Roman"/>
          <w:sz w:val="28"/>
          <w:szCs w:val="28"/>
          <w:lang w:val="fr-FR"/>
        </w:rPr>
        <w:t>2.2.4. Bảo mật khi làm việc với Internet</w:t>
      </w:r>
      <w:bookmarkEnd w:id="56"/>
      <w:bookmarkEnd w:id="57"/>
    </w:p>
    <w:p w14:paraId="66DA2AA1"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bookmarkStart w:id="58" w:name="OLE_LINK37"/>
      <w:bookmarkStart w:id="59" w:name="_Hlk529360463"/>
      <w:r w:rsidRPr="002D286B">
        <w:rPr>
          <w:rFonts w:eastAsia="Times New Roman" w:cs="Times New Roman"/>
          <w:b/>
          <w:sz w:val="28"/>
          <w:szCs w:val="28"/>
          <w:lang w:val="nl-NL"/>
        </w:rPr>
        <w:lastRenderedPageBreak/>
        <w:t>2.3. Kiến thức cơ bản</w:t>
      </w:r>
      <w:r w:rsidRPr="002D286B">
        <w:rPr>
          <w:rFonts w:eastAsia="Times New Roman" w:cs="Times New Roman"/>
          <w:b/>
          <w:bCs/>
          <w:sz w:val="28"/>
          <w:szCs w:val="28"/>
          <w:lang w:val="nb-NO"/>
        </w:rPr>
        <w:t xml:space="preserve">  </w:t>
      </w:r>
      <w:r w:rsidRPr="002D286B">
        <w:rPr>
          <w:rFonts w:eastAsia="Times New Roman" w:cs="Times New Roman"/>
          <w:b/>
          <w:sz w:val="28"/>
          <w:szCs w:val="28"/>
          <w:lang w:val="nl-NL"/>
        </w:rPr>
        <w:t>về an toàn và bảo mật thông tin trên mạng</w:t>
      </w:r>
    </w:p>
    <w:bookmarkEnd w:id="58"/>
    <w:bookmarkEnd w:id="59"/>
    <w:p w14:paraId="5AA24BD4" w14:textId="77777777" w:rsidR="002A4F86" w:rsidRPr="002D286B" w:rsidRDefault="002A4F86" w:rsidP="00C91F7E">
      <w:pPr>
        <w:shd w:val="clear" w:color="auto" w:fill="FFFFFF"/>
        <w:spacing w:after="0" w:line="312" w:lineRule="auto"/>
        <w:ind w:left="1530"/>
        <w:jc w:val="both"/>
        <w:rPr>
          <w:rFonts w:eastAsia="Times New Roman" w:cs="Times New Roman"/>
          <w:sz w:val="28"/>
          <w:szCs w:val="28"/>
          <w:lang w:val="nl-NL"/>
        </w:rPr>
      </w:pPr>
      <w:r w:rsidRPr="002D286B">
        <w:rPr>
          <w:rFonts w:eastAsia="Times New Roman" w:cs="Times New Roman"/>
          <w:sz w:val="28"/>
          <w:szCs w:val="28"/>
          <w:lang w:val="nl-NL"/>
        </w:rPr>
        <w:t>2.3.1. Nguồn gốc các nguy cơ đối với việc đảm bảo an toàn dữ liệu  và thông tin</w:t>
      </w:r>
    </w:p>
    <w:p w14:paraId="1F43DD68" w14:textId="77777777" w:rsidR="002A4F86" w:rsidRPr="002D286B" w:rsidRDefault="002A4F86" w:rsidP="00C91F7E">
      <w:pPr>
        <w:shd w:val="clear" w:color="auto" w:fill="FFFFFF"/>
        <w:spacing w:after="0" w:line="312" w:lineRule="auto"/>
        <w:ind w:left="1530"/>
        <w:jc w:val="both"/>
        <w:rPr>
          <w:rFonts w:eastAsia="Times New Roman" w:cs="Times New Roman"/>
          <w:sz w:val="28"/>
          <w:szCs w:val="28"/>
          <w:lang w:val="nl-NL"/>
        </w:rPr>
      </w:pPr>
      <w:r w:rsidRPr="002D286B">
        <w:rPr>
          <w:rFonts w:eastAsia="Times New Roman" w:cs="Times New Roman"/>
          <w:sz w:val="28"/>
          <w:szCs w:val="28"/>
          <w:lang w:val="nl-NL"/>
        </w:rPr>
        <w:t>2.3.2. Tác dụng và hạn chế chung của phần mềm diệt virus, phần mềm an ninh mạng</w:t>
      </w:r>
    </w:p>
    <w:p w14:paraId="0991AD03" w14:textId="77777777" w:rsidR="002A4F86" w:rsidRPr="002D286B" w:rsidRDefault="002A4F86" w:rsidP="00C91F7E">
      <w:pPr>
        <w:shd w:val="clear" w:color="auto" w:fill="FFFFFF"/>
        <w:spacing w:after="0" w:line="312" w:lineRule="auto"/>
        <w:ind w:left="1530"/>
        <w:jc w:val="both"/>
        <w:rPr>
          <w:rFonts w:eastAsia="Times New Roman" w:cs="Times New Roman"/>
          <w:sz w:val="28"/>
          <w:szCs w:val="28"/>
          <w:lang w:val="nl-NL"/>
        </w:rPr>
      </w:pPr>
      <w:r w:rsidRPr="002D286B">
        <w:rPr>
          <w:rFonts w:eastAsia="Times New Roman" w:cs="Times New Roman"/>
          <w:sz w:val="28"/>
          <w:szCs w:val="28"/>
          <w:lang w:val="nl-NL"/>
        </w:rPr>
        <w:t>2.3.3. An toàn thông tin khi sử dụng các loại thiết bị di động và  máy tính trên internet</w:t>
      </w:r>
    </w:p>
    <w:p w14:paraId="34A6F17B" w14:textId="77777777" w:rsidR="002A4F86" w:rsidRPr="002D286B" w:rsidRDefault="002A4F86" w:rsidP="00C91F7E">
      <w:pPr>
        <w:shd w:val="clear" w:color="auto" w:fill="FFFFFF"/>
        <w:tabs>
          <w:tab w:val="left" w:pos="1418"/>
        </w:tabs>
        <w:spacing w:after="0" w:line="312" w:lineRule="auto"/>
        <w:jc w:val="both"/>
        <w:rPr>
          <w:rFonts w:eastAsia="Times New Roman" w:cs="Times New Roman"/>
          <w:sz w:val="28"/>
          <w:szCs w:val="28"/>
          <w:lang w:val="nl-NL"/>
        </w:rPr>
      </w:pPr>
      <w:r w:rsidRPr="002D286B">
        <w:rPr>
          <w:rFonts w:eastAsia="Times New Roman" w:cs="Times New Roman"/>
          <w:sz w:val="28"/>
          <w:szCs w:val="28"/>
          <w:lang w:val="nl-NL"/>
        </w:rPr>
        <w:tab/>
        <w:t xml:space="preserve">  2.3.4. An toàn khi sử dụng mạng xã hội</w:t>
      </w:r>
    </w:p>
    <w:p w14:paraId="038AC7AA"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bCs/>
          <w:sz w:val="28"/>
          <w:szCs w:val="28"/>
          <w:lang w:val="nl-NL"/>
        </w:rPr>
      </w:pPr>
      <w:r w:rsidRPr="002D286B">
        <w:rPr>
          <w:rFonts w:eastAsia="Times New Roman" w:cs="Times New Roman"/>
          <w:b/>
          <w:bCs/>
          <w:sz w:val="28"/>
          <w:szCs w:val="28"/>
          <w:lang w:val="nl-NL"/>
        </w:rPr>
        <w:t>IV. Điều kiện thực hiện môn học</w:t>
      </w:r>
    </w:p>
    <w:p w14:paraId="7E1A7F46"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bCs/>
          <w:sz w:val="28"/>
          <w:szCs w:val="28"/>
          <w:lang w:val="nl-NL"/>
        </w:rPr>
        <w:t xml:space="preserve">1. </w:t>
      </w:r>
      <w:r w:rsidRPr="002D286B">
        <w:rPr>
          <w:rFonts w:eastAsia="Times New Roman" w:cs="Times New Roman"/>
          <w:sz w:val="28"/>
          <w:szCs w:val="28"/>
          <w:lang w:val="nl-NL"/>
        </w:rPr>
        <w:t>Phòng học chuyên môn/nhà xưởng</w:t>
      </w:r>
    </w:p>
    <w:p w14:paraId="59919B50"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Phòng máy tính có cấu hình phù hợp (đảm bảo mỗi sinh viên 1 máy). Phòng được trang bị hệ thống đèn đủ ánh sáng và máy điều hòa.</w:t>
      </w:r>
    </w:p>
    <w:p w14:paraId="420021B5"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Bàn, ghế cho sinh viên (mỗi bàn đặt 1 bộ máy tính).</w:t>
      </w:r>
    </w:p>
    <w:p w14:paraId="1A19E7D6"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Bàn ghế giáo viên, bảng, máy chiếu, bút bảng.</w:t>
      </w:r>
    </w:p>
    <w:p w14:paraId="6EDFB05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Cs/>
          <w:sz w:val="28"/>
          <w:szCs w:val="28"/>
          <w:lang w:val="nl-NL"/>
        </w:rPr>
      </w:pPr>
      <w:r w:rsidRPr="002D286B">
        <w:rPr>
          <w:rFonts w:eastAsia="Times New Roman" w:cs="Times New Roman"/>
          <w:bCs/>
          <w:sz w:val="28"/>
          <w:szCs w:val="28"/>
          <w:lang w:val="nl-NL"/>
        </w:rPr>
        <w:t xml:space="preserve">2. Trang thiết bị máy móc </w:t>
      </w:r>
    </w:p>
    <w:p w14:paraId="167DE5C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Máy tính cài hệ điều hành Windows, Microsoft Office (Microsoft Word, Microsoft  Excel, Microsoft  PowerPoint), phần mềm tiện ích và có kết nối Internet.</w:t>
      </w:r>
    </w:p>
    <w:p w14:paraId="76E4149F"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xml:space="preserve">- Các thiết bị phần cứng máy tính gồm: Mainboard, CPU, Ram, Ổ cứng, Card màn hình, Card âm thanh, Card mạng, Vỏ máy tính, Nguồn máy tính, Màn hình, Bàn phím, Chuột, Loa. </w:t>
      </w:r>
    </w:p>
    <w:p w14:paraId="26F80D1A"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Có một máy server quản lý toàn bộ máy con có kết nối mạng LAN và một máy cho giáo viên.</w:t>
      </w:r>
    </w:p>
    <w:p w14:paraId="151B634F"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3.  Học liệu, dụng cụ, nguyên vật liệu:</w:t>
      </w:r>
    </w:p>
    <w:p w14:paraId="56BD7E67" w14:textId="77777777" w:rsidR="002A4F86" w:rsidRPr="002D286B" w:rsidRDefault="002A4F86" w:rsidP="00C91F7E">
      <w:pPr>
        <w:tabs>
          <w:tab w:val="left" w:pos="851"/>
          <w:tab w:val="left" w:leader="dot" w:pos="9000"/>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Giáo trình, bài giảng, hệ thống bài tập, tài liệu tham khảo.</w:t>
      </w:r>
    </w:p>
    <w:p w14:paraId="3EA711CE"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4.  Các điều kiện khác</w:t>
      </w:r>
    </w:p>
    <w:p w14:paraId="2A62E441"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Khuyến khích các cơ sở giáo dục nghề nghiệp, cơ sở giáo dục đại học có đăng ký hoạt động giáo dục nghề nghiệp trang bị phòng học và các điều kiện khác để có thể tổ chức giảng dạy môn học theo hình thức trực tuyến.</w:t>
      </w:r>
    </w:p>
    <w:p w14:paraId="2EDB51FA" w14:textId="77777777" w:rsidR="002A4F86" w:rsidRPr="002D286B" w:rsidRDefault="002A4F86" w:rsidP="00C91F7E">
      <w:pPr>
        <w:spacing w:after="0" w:line="312" w:lineRule="auto"/>
        <w:ind w:firstLine="720"/>
        <w:jc w:val="both"/>
        <w:rPr>
          <w:rFonts w:eastAsia="Times New Roman" w:cs="Times New Roman"/>
          <w:b/>
          <w:sz w:val="28"/>
          <w:szCs w:val="28"/>
          <w:lang w:val="sv-SE"/>
        </w:rPr>
      </w:pPr>
      <w:r w:rsidRPr="002D286B">
        <w:rPr>
          <w:rFonts w:eastAsia="Times New Roman" w:cs="Times New Roman"/>
          <w:b/>
          <w:sz w:val="28"/>
          <w:szCs w:val="28"/>
          <w:lang w:val="sv-SE"/>
        </w:rPr>
        <w:t>V. Phương pháp đánh giá</w:t>
      </w:r>
    </w:p>
    <w:p w14:paraId="2EE4BEC9"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2D286B">
        <w:rPr>
          <w:rFonts w:eastAsia="Times New Roman" w:cs="Times New Roman"/>
          <w:sz w:val="28"/>
          <w:szCs w:val="28"/>
          <w:lang w:val="nl-NL"/>
        </w:rPr>
        <w:t>quy chế kiểm tra, thi, xét công nhận tốt nghiệp.</w:t>
      </w:r>
    </w:p>
    <w:p w14:paraId="1877EC21"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lastRenderedPageBreak/>
        <w:t>VI. Hướng dẫn thực hiện môn học</w:t>
      </w:r>
    </w:p>
    <w:p w14:paraId="4BAA6FED"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1. Phạm vi áp dụng môn học</w:t>
      </w:r>
    </w:p>
    <w:p w14:paraId="6494AAF1"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Môn học Tin học là một trong các môn học bắt buộc thuộc khối các môn học chung trong chương trình đào tạo trình độ trung cấp theo quy định của Bộ Lao động - Thương binh và Xã hội để giảng dạy.</w:t>
      </w:r>
    </w:p>
    <w:p w14:paraId="366EC335"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Người học là đối tượng tuyển sinh hệ tốt nghiệp trung học cơ sở bắt buộc học toàn bộ chương trình môn học này.</w:t>
      </w:r>
    </w:p>
    <w:p w14:paraId="5243920F" w14:textId="77777777" w:rsidR="002A4F86" w:rsidRPr="002D286B" w:rsidRDefault="002A4F86" w:rsidP="00C91F7E">
      <w:pPr>
        <w:spacing w:after="0" w:line="312" w:lineRule="auto"/>
        <w:ind w:firstLine="720"/>
        <w:jc w:val="both"/>
        <w:rPr>
          <w:rFonts w:eastAsia="Times New Roman" w:cs="Times New Roman"/>
          <w:sz w:val="28"/>
          <w:szCs w:val="28"/>
          <w:lang w:val="sv-SE"/>
        </w:rPr>
      </w:pPr>
      <w:r w:rsidRPr="002D286B">
        <w:rPr>
          <w:rFonts w:eastAsia="Times New Roman" w:cs="Times New Roman"/>
          <w:b/>
          <w:bCs/>
          <w:sz w:val="28"/>
          <w:szCs w:val="28"/>
          <w:lang w:val="sv-SE"/>
        </w:rPr>
        <w:t>2. Miễn trừ, bảo lưu kết quả học tập môn học</w:t>
      </w:r>
    </w:p>
    <w:p w14:paraId="05472012" w14:textId="77777777" w:rsidR="002A4F86" w:rsidRPr="002D286B" w:rsidRDefault="002A4F86" w:rsidP="00C91F7E">
      <w:pPr>
        <w:tabs>
          <w:tab w:val="left" w:pos="709"/>
        </w:tabs>
        <w:spacing w:after="0" w:line="312" w:lineRule="auto"/>
        <w:ind w:firstLine="720"/>
        <w:jc w:val="both"/>
        <w:rPr>
          <w:rFonts w:eastAsia="Times New Roman" w:cs="Times New Roman"/>
          <w:sz w:val="28"/>
          <w:szCs w:val="28"/>
          <w:lang w:val="sv-SE"/>
        </w:rPr>
      </w:pPr>
      <w:r w:rsidRPr="002D286B">
        <w:rPr>
          <w:rFonts w:eastAsia="Times New Roman" w:cs="Times New Roman"/>
          <w:bCs/>
          <w:sz w:val="28"/>
          <w:szCs w:val="28"/>
          <w:lang w:val="sv-SE"/>
        </w:rPr>
        <w:t xml:space="preserve">Việc miễn trừ, bảo lưu kết quả học tập môn học được thực hiện theo Thông tư số 09/2017/TT-BLĐTBXH. </w:t>
      </w:r>
      <w:bookmarkStart w:id="60" w:name="_Hlk520377008"/>
      <w:r w:rsidRPr="002D286B">
        <w:rPr>
          <w:rFonts w:eastAsia="Times New Roman" w:cs="Times New Roman"/>
          <w:sz w:val="28"/>
          <w:szCs w:val="28"/>
          <w:lang w:val="sv-SE"/>
        </w:rPr>
        <w:t>Ngoài ra, Hiệu trưởng quy định cụ thể và quyết định miễn trừ học tập môn học như sau:</w:t>
      </w:r>
    </w:p>
    <w:p w14:paraId="14A6051E" w14:textId="77777777" w:rsidR="002A4F86" w:rsidRPr="002D286B" w:rsidRDefault="002A4F86" w:rsidP="00C91F7E">
      <w:pPr>
        <w:tabs>
          <w:tab w:val="left" w:pos="709"/>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Miễn trừ học tập môn học đối với người học có:</w:t>
      </w:r>
    </w:p>
    <w:p w14:paraId="401F1AAD" w14:textId="77777777" w:rsidR="002A4F86" w:rsidRPr="002D286B" w:rsidRDefault="002A4F86" w:rsidP="00C91F7E">
      <w:pPr>
        <w:tabs>
          <w:tab w:val="left" w:pos="709"/>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xml:space="preserve"> + Chứng chỉ chuẩn kỹ năng sử dụng công nghệ thông tin cơ bản hoặc Chứng chỉ chuẩn kỹ năng sử dụng công nghệ thông tin nâng cao theo quy định của Bộ Thông tin và Truyền thông;</w:t>
      </w:r>
    </w:p>
    <w:p w14:paraId="044F4355" w14:textId="77777777" w:rsidR="002A4F86" w:rsidRPr="002D286B" w:rsidRDefault="002A4F86" w:rsidP="00C91F7E">
      <w:pPr>
        <w:tabs>
          <w:tab w:val="left" w:pos="709"/>
        </w:tabs>
        <w:spacing w:after="0" w:line="312" w:lineRule="auto"/>
        <w:ind w:firstLine="720"/>
        <w:jc w:val="both"/>
        <w:rPr>
          <w:rFonts w:eastAsia="Times New Roman" w:cs="Times New Roman"/>
          <w:sz w:val="28"/>
          <w:szCs w:val="28"/>
          <w:lang w:val="sv-SE"/>
        </w:rPr>
      </w:pPr>
      <w:r w:rsidRPr="002D286B">
        <w:rPr>
          <w:rFonts w:eastAsia="Times New Roman" w:cs="Times New Roman"/>
          <w:sz w:val="28"/>
          <w:szCs w:val="28"/>
          <w:lang w:val="sv-SE"/>
        </w:rPr>
        <w:t>+ Chứng chỉ công nghệ thông tin của tổ chức nước ngoài sử dụng ở Việt Nam đáp ứng chuẩn kỹ năng sử dụng công nghệ thông tin cơ bản hoặc Chứng chỉ chuẩn kỹ năng sử dụng công nghệ thông tin nâng cao theo quy định của Bộ Thông tin và Truyền thông;</w:t>
      </w:r>
    </w:p>
    <w:bookmarkEnd w:id="60"/>
    <w:p w14:paraId="6FD6B73E" w14:textId="77777777" w:rsidR="002A4F86" w:rsidRPr="002D286B" w:rsidRDefault="002A4F86" w:rsidP="00C91F7E">
      <w:pPr>
        <w:shd w:val="clear" w:color="auto" w:fill="FFFFFF"/>
        <w:tabs>
          <w:tab w:val="left" w:pos="851"/>
        </w:tabs>
        <w:spacing w:after="0" w:line="312" w:lineRule="auto"/>
        <w:ind w:firstLine="720"/>
        <w:jc w:val="both"/>
        <w:rPr>
          <w:rFonts w:eastAsia="Times New Roman" w:cs="Times New Roman"/>
          <w:sz w:val="28"/>
          <w:szCs w:val="28"/>
          <w:lang w:val="nl-NL"/>
        </w:rPr>
      </w:pPr>
      <w:r w:rsidRPr="002D286B">
        <w:rPr>
          <w:rFonts w:eastAsia="Times New Roman" w:cs="Times New Roman"/>
          <w:bCs/>
          <w:sz w:val="28"/>
          <w:szCs w:val="28"/>
          <w:lang w:val="sv-SE"/>
        </w:rPr>
        <w:t xml:space="preserve">- </w:t>
      </w:r>
      <w:r w:rsidRPr="002D286B">
        <w:rPr>
          <w:rFonts w:eastAsia="Times New Roman" w:cs="Times New Roman"/>
          <w:bCs/>
          <w:sz w:val="28"/>
          <w:szCs w:val="28"/>
          <w:lang w:val="nl-NL"/>
        </w:rPr>
        <w:t xml:space="preserve">Người học là đối tượng tuyển sinh hệ tốt nghiệp trung học cơ sở bắt buộc học toàn bộ chương trình môn học này. </w:t>
      </w:r>
      <w:r w:rsidRPr="002D286B">
        <w:rPr>
          <w:rFonts w:eastAsia="Times New Roman" w:cs="Times New Roman"/>
          <w:sz w:val="28"/>
          <w:szCs w:val="28"/>
          <w:lang w:val="nl-NL"/>
        </w:rPr>
        <w:t>Người học đã có bằng tốt nghiệp trung học phổ thông, Hiệu trưởng xem xét, quyết định cho người học được miễn học những nội dung đã được học ở chương trình trung học phổ thông.</w:t>
      </w:r>
    </w:p>
    <w:p w14:paraId="1B40BB8A"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b/>
          <w:bCs/>
          <w:sz w:val="28"/>
          <w:szCs w:val="28"/>
          <w:lang w:val="nl-NL"/>
        </w:rPr>
        <w:t>3. Hướng dẫn về phương pháp giảng dạy, học tập môn học</w:t>
      </w:r>
    </w:p>
    <w:p w14:paraId="1D6753E8"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200ABCA8"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Đối với người học: Thao tác theo hướng dẫn của giáo viên và làm bài tập về nhà.</w:t>
      </w:r>
    </w:p>
    <w:p w14:paraId="56F4368C"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Khuyến khích việc tự học và làm thêm các bài tập ngoài giáo trình.</w:t>
      </w:r>
    </w:p>
    <w:p w14:paraId="71DD7791" w14:textId="77777777" w:rsidR="002A4F86" w:rsidRPr="002D286B" w:rsidRDefault="002A4F86" w:rsidP="00C91F7E">
      <w:pPr>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 Bên cạnh việc học 45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p>
    <w:p w14:paraId="5840E64B"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b/>
          <w:sz w:val="28"/>
          <w:szCs w:val="28"/>
          <w:lang w:val="nl-NL"/>
        </w:rPr>
      </w:pPr>
      <w:bookmarkStart w:id="61" w:name="_Hlk520377442"/>
      <w:r w:rsidRPr="002D286B">
        <w:rPr>
          <w:rFonts w:eastAsia="Times New Roman" w:cs="Times New Roman"/>
          <w:b/>
          <w:sz w:val="28"/>
          <w:szCs w:val="28"/>
          <w:lang w:val="nl-NL"/>
        </w:rPr>
        <w:t>4. Tài liệu tham khảo</w:t>
      </w:r>
    </w:p>
    <w:p w14:paraId="4CCFA562"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lastRenderedPageBreak/>
        <w:t>1. Quyết định số 392/QĐ-TTg ngày 27/3/2015 của Thủ tướng Chính phủ  phê duyệt “Chương trình mục tiêu phát triển công nghiệp công nghệ thông tin đến 2020, tầm nhìn 2025”.</w:t>
      </w:r>
    </w:p>
    <w:p w14:paraId="55088E25"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2. Quyết định số 1982/QĐ-TTg ngày 31/10/2014 của Thủ tướng Chính phủ phê duyệt đề án “Ứng dụng công nghệ thông tin trong quản lý, hoạt động dạy và học nghề đến năm 2020”.</w:t>
      </w:r>
    </w:p>
    <w:p w14:paraId="444210B6"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3. Thông tư số 03/2014/TT-BTTTT ngày 11/3/2014 của Bộ Thông tin và Truyền thông quy định chuẩn kỹ năng sử dụng công nghệ thông tin.</w:t>
      </w:r>
    </w:p>
    <w:p w14:paraId="3587E5D8"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4. Thông tư liên tịch số 17/2016/TTLT-BGDĐT-BTTTT ngày 21/06/2016 của Bộ Giáo dục và Đào tạo và Bộ Thông tin và Truyền thông quy định tổ chức thi và cấp chứng chỉ ứng dụng công nghệ thông tin.</w:t>
      </w:r>
    </w:p>
    <w:p w14:paraId="39894D23"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lang w:val="nl-NL"/>
        </w:rPr>
      </w:pPr>
      <w:r w:rsidRPr="002D286B">
        <w:rPr>
          <w:rFonts w:eastAsia="Times New Roman" w:cs="Times New Roman"/>
          <w:sz w:val="28"/>
          <w:szCs w:val="28"/>
          <w:lang w:val="nl-NL"/>
        </w:rPr>
        <w:t>5. Thông tư số 44/2017/TT-BTTTT ngày 29/12/2017 của của Bộ Thông tin và Truyền thông Quy định về việc công nhận chứng chỉ công nghệ thông tin của tổ chức nước ngoài sử dụng ở Việt Nam đáp ứng chuẩn kỹ năng sử dụng công nghệ thông tin</w:t>
      </w:r>
    </w:p>
    <w:p w14:paraId="6360FDFF"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rPr>
      </w:pPr>
      <w:r w:rsidRPr="002D286B">
        <w:rPr>
          <w:rFonts w:eastAsia="Times New Roman" w:cs="Times New Roman"/>
          <w:sz w:val="28"/>
          <w:szCs w:val="28"/>
          <w:lang w:val="nl-NL"/>
        </w:rPr>
        <w:t xml:space="preserve">6. Nguyễn Đăng Tỵ, Hồ Thị Phương Nga, Giáo trình Tin học Đại cương, NXB Đại học Quốc  gia TP. </w:t>
      </w:r>
      <w:r w:rsidRPr="002D286B">
        <w:rPr>
          <w:rFonts w:eastAsia="Times New Roman" w:cs="Times New Roman"/>
          <w:sz w:val="28"/>
          <w:szCs w:val="28"/>
        </w:rPr>
        <w:t>Hồ Chí Minh, 2015.</w:t>
      </w:r>
    </w:p>
    <w:p w14:paraId="1AFD0804"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7. Huyền Trang, Sử dụng Internet </w:t>
      </w:r>
      <w:proofErr w:type="gramStart"/>
      <w:r w:rsidRPr="002D286B">
        <w:rPr>
          <w:rFonts w:eastAsia="Times New Roman" w:cs="Times New Roman"/>
          <w:sz w:val="28"/>
          <w:szCs w:val="28"/>
        </w:rPr>
        <w:t>an</w:t>
      </w:r>
      <w:proofErr w:type="gramEnd"/>
      <w:r w:rsidRPr="002D286B">
        <w:rPr>
          <w:rFonts w:eastAsia="Times New Roman" w:cs="Times New Roman"/>
          <w:sz w:val="28"/>
          <w:szCs w:val="28"/>
        </w:rPr>
        <w:t xml:space="preserve"> toàn, NXB Phụ nữ, 2014.</w:t>
      </w:r>
    </w:p>
    <w:p w14:paraId="782935E6"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rPr>
      </w:pPr>
      <w:r w:rsidRPr="002D286B">
        <w:rPr>
          <w:rFonts w:eastAsia="Times New Roman" w:cs="Times New Roman"/>
          <w:sz w:val="28"/>
          <w:szCs w:val="28"/>
        </w:rPr>
        <w:t>8. Phạm Phương Hoa, Phạm Quang Hiển, Giáo trình thực hành Microsoft Word, NXB Thanh Niên, 2016.</w:t>
      </w:r>
    </w:p>
    <w:p w14:paraId="6005BE73"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rPr>
      </w:pPr>
      <w:r w:rsidRPr="002D286B">
        <w:rPr>
          <w:rFonts w:eastAsia="Times New Roman" w:cs="Times New Roman"/>
          <w:sz w:val="28"/>
          <w:szCs w:val="28"/>
        </w:rPr>
        <w:t>9. Phạm Phương Hoa, Phạm Quang Hiển, Giáo trình thực hành Excel, NXB Thanh Niên, 2017.</w:t>
      </w:r>
    </w:p>
    <w:p w14:paraId="57683265"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10. </w:t>
      </w:r>
      <w:hyperlink r:id="rId10" w:history="1">
        <w:r w:rsidRPr="002D286B">
          <w:rPr>
            <w:rFonts w:eastAsia="Times New Roman" w:cs="Times New Roman"/>
            <w:sz w:val="28"/>
            <w:szCs w:val="28"/>
          </w:rPr>
          <w:t>Joan Lambert</w:t>
        </w:r>
      </w:hyperlink>
      <w:r w:rsidRPr="002D286B">
        <w:rPr>
          <w:rFonts w:eastAsia="Times New Roman" w:cs="Times New Roman"/>
          <w:sz w:val="28"/>
          <w:szCs w:val="28"/>
        </w:rPr>
        <w:t xml:space="preserve"> and Curtis Frye, Microsoft Office 2016 Step by Step 1st Edition, Microsoft, 2015.</w:t>
      </w:r>
    </w:p>
    <w:p w14:paraId="536226C1" w14:textId="77777777" w:rsidR="002A4F86" w:rsidRPr="002D286B" w:rsidRDefault="002A4F86" w:rsidP="00C91F7E">
      <w:pPr>
        <w:shd w:val="clear" w:color="auto" w:fill="FFFFFF"/>
        <w:tabs>
          <w:tab w:val="left" w:pos="709"/>
          <w:tab w:val="left" w:pos="1134"/>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11. </w:t>
      </w:r>
      <w:hyperlink r:id="rId11" w:history="1">
        <w:r w:rsidRPr="002D286B">
          <w:rPr>
            <w:rFonts w:eastAsia="Times New Roman" w:cs="Times New Roman"/>
            <w:sz w:val="28"/>
            <w:szCs w:val="28"/>
          </w:rPr>
          <w:t>Peter Weverka</w:t>
        </w:r>
      </w:hyperlink>
      <w:r w:rsidRPr="002D286B">
        <w:rPr>
          <w:rFonts w:eastAsia="Times New Roman" w:cs="Times New Roman"/>
          <w:sz w:val="28"/>
          <w:szCs w:val="28"/>
        </w:rPr>
        <w:t xml:space="preserve">, Office 2016 All-In-One For Dummies 1st Edition, John Wiley &amp; Sons, 2016./.  </w:t>
      </w:r>
      <w:bookmarkEnd w:id="61"/>
    </w:p>
    <w:p w14:paraId="7775A0B0" w14:textId="77777777" w:rsidR="002A4F86" w:rsidRPr="002D286B" w:rsidRDefault="002A4F86" w:rsidP="00C91F7E">
      <w:pPr>
        <w:shd w:val="clear" w:color="auto" w:fill="FFFFFF"/>
        <w:tabs>
          <w:tab w:val="left" w:pos="709"/>
          <w:tab w:val="left" w:pos="1134"/>
        </w:tabs>
        <w:spacing w:after="0" w:line="312" w:lineRule="auto"/>
        <w:ind w:left="709"/>
        <w:contextualSpacing/>
        <w:jc w:val="both"/>
        <w:rPr>
          <w:rFonts w:eastAsia="Times New Roman" w:cs="Times New Roman"/>
          <w:b/>
          <w:bCs/>
          <w:sz w:val="28"/>
          <w:szCs w:val="28"/>
        </w:rPr>
      </w:pPr>
    </w:p>
    <w:p w14:paraId="76A27353" w14:textId="77777777" w:rsidR="002A4F86" w:rsidRPr="002D286B" w:rsidRDefault="002A4F86" w:rsidP="00C91F7E">
      <w:pPr>
        <w:shd w:val="clear" w:color="auto" w:fill="FFFFFF"/>
        <w:tabs>
          <w:tab w:val="left" w:pos="709"/>
        </w:tabs>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w:t>
      </w:r>
    </w:p>
    <w:p w14:paraId="512F2CDD" w14:textId="77777777" w:rsidR="000B1D62" w:rsidRDefault="000B1D62" w:rsidP="00C91F7E">
      <w:pPr>
        <w:spacing w:after="0" w:line="312" w:lineRule="auto"/>
        <w:rPr>
          <w:rFonts w:eastAsia="Times New Roman" w:cs="Times New Roman"/>
          <w:b/>
          <w:bCs/>
          <w:sz w:val="28"/>
          <w:szCs w:val="28"/>
        </w:rPr>
      </w:pPr>
      <w:r>
        <w:rPr>
          <w:rFonts w:eastAsia="Times New Roman" w:cs="Times New Roman"/>
          <w:b/>
          <w:bCs/>
          <w:sz w:val="28"/>
          <w:szCs w:val="28"/>
        </w:rPr>
        <w:br w:type="page"/>
      </w:r>
    </w:p>
    <w:p w14:paraId="19D901EA"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lastRenderedPageBreak/>
        <w:t>CHƯƠNG TRÌNH MÔN HỌC</w:t>
      </w:r>
    </w:p>
    <w:p w14:paraId="352B2980" w14:textId="77777777" w:rsidR="002A4F86" w:rsidRPr="002D286B" w:rsidRDefault="002A4F86" w:rsidP="00C91F7E">
      <w:pPr>
        <w:spacing w:after="0" w:line="312" w:lineRule="auto"/>
        <w:ind w:firstLine="720"/>
        <w:jc w:val="center"/>
        <w:rPr>
          <w:rFonts w:eastAsia="Times New Roman" w:cs="Times New Roman"/>
          <w:bCs/>
          <w:i/>
          <w:sz w:val="28"/>
          <w:szCs w:val="28"/>
        </w:rPr>
      </w:pPr>
      <w:r w:rsidRPr="002D286B">
        <w:rPr>
          <w:rFonts w:eastAsia="Times New Roman" w:cs="Times New Roman"/>
          <w:bCs/>
          <w:i/>
          <w:sz w:val="28"/>
          <w:szCs w:val="28"/>
        </w:rPr>
        <w:t xml:space="preserve">Kèm theo TT số: </w:t>
      </w:r>
      <w:r w:rsidRPr="002D286B">
        <w:rPr>
          <w:rFonts w:eastAsia="Times New Roman" w:cs="Times New Roman"/>
          <w:i/>
          <w:sz w:val="28"/>
          <w:szCs w:val="28"/>
        </w:rPr>
        <w:t xml:space="preserve">03/2019/TT-BLĐTBXH </w:t>
      </w:r>
      <w:r w:rsidRPr="002D286B">
        <w:rPr>
          <w:rFonts w:eastAsia="Times New Roman" w:cs="Times New Roman"/>
          <w:i/>
          <w:iCs/>
          <w:sz w:val="28"/>
          <w:szCs w:val="28"/>
        </w:rPr>
        <w:t xml:space="preserve">ngày 17 tháng 01 năm 2019 </w:t>
      </w:r>
      <w:r w:rsidRPr="002D286B">
        <w:rPr>
          <w:rFonts w:eastAsia="Times New Roman" w:cs="Times New Roman"/>
          <w:i/>
          <w:sz w:val="28"/>
          <w:szCs w:val="28"/>
        </w:rPr>
        <w:t>Ban hành Chương trình môn học Tiếng Anh thuộc khối các môn học chung trong chương trình đào tạo trình độ trung cấp, trình độ cao đẳng)</w:t>
      </w:r>
    </w:p>
    <w:p w14:paraId="53E3F5E1" w14:textId="77777777" w:rsidR="002A4F86" w:rsidRPr="000B1D62" w:rsidRDefault="002A4F86" w:rsidP="00C91F7E">
      <w:pPr>
        <w:spacing w:after="0" w:line="312" w:lineRule="auto"/>
        <w:ind w:firstLine="720"/>
        <w:jc w:val="both"/>
        <w:rPr>
          <w:rFonts w:eastAsia="Times New Roman" w:cs="Times New Roman"/>
          <w:b/>
          <w:bCs/>
          <w:sz w:val="28"/>
          <w:szCs w:val="28"/>
        </w:rPr>
      </w:pPr>
      <w:r w:rsidRPr="000B1D62">
        <w:rPr>
          <w:rFonts w:eastAsia="Times New Roman" w:cs="Times New Roman"/>
          <w:b/>
          <w:bCs/>
          <w:sz w:val="28"/>
          <w:szCs w:val="28"/>
        </w:rPr>
        <w:t>Tên môn học: Tiếng Anh</w:t>
      </w:r>
    </w:p>
    <w:p w14:paraId="6B5CA58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Mã môn học: MH 06</w:t>
      </w:r>
    </w:p>
    <w:p w14:paraId="5C4748B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Thời gian thực hiện:</w:t>
      </w:r>
      <w:r w:rsidRPr="002D286B">
        <w:rPr>
          <w:rFonts w:eastAsia="Times New Roman" w:cs="Times New Roman"/>
          <w:sz w:val="28"/>
          <w:szCs w:val="28"/>
        </w:rPr>
        <w:t xml:space="preserve"> 90 giờ, (Lý thuyết: 30 giờ; Thực hành, thảo luận, bài tập: 56 giờ; Kiểm tra: 4 giờ).</w:t>
      </w:r>
    </w:p>
    <w:p w14:paraId="35BD8D7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I. Vị trí, tính chất của môn học</w:t>
      </w:r>
    </w:p>
    <w:p w14:paraId="43E9DBA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Vị trí:</w:t>
      </w:r>
      <w:r w:rsidRPr="002D286B">
        <w:rPr>
          <w:rFonts w:eastAsia="Times New Roman" w:cs="Times New Roman"/>
          <w:sz w:val="28"/>
          <w:szCs w:val="28"/>
        </w:rPr>
        <w:t xml:space="preserve"> Môn học Tiếng Anh là một trong các môn học ngoại ngữ bắt buộc thuộc khối các môn học chung trong chương trình đào tạo trình độ trung cấp.</w:t>
      </w:r>
    </w:p>
    <w:p w14:paraId="7D9CC7C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Tính chất:</w:t>
      </w:r>
      <w:r w:rsidRPr="002D286B">
        <w:rPr>
          <w:rFonts w:eastAsia="Times New Roman" w:cs="Times New Roman"/>
          <w:sz w:val="28"/>
          <w:szCs w:val="28"/>
        </w:rPr>
        <w:t xml:space="preserve"> Chương trình môn học Tiếng Anh này bao gồm các kiến thức, kỹ năng sử dụng Tiếng Anh cơ bản trong đời sống, học tập và hoạt động nghề nghiệp phù hợp với trình độ được đào tạo.</w:t>
      </w:r>
    </w:p>
    <w:p w14:paraId="02A8C78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II. Mục tiêu môn học</w:t>
      </w:r>
    </w:p>
    <w:p w14:paraId="1FFC572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Sau khi học xong chương trình ở trình độ trung cấp, người học đạt được trình độ năng lực Tiếng Anh Bậc 1 theo Khung năng lực ngoại ngữ 6 bậc dùng cho Việt Nam, cụ thể:</w:t>
      </w:r>
    </w:p>
    <w:p w14:paraId="2EA8080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Về kiến thức</w:t>
      </w:r>
    </w:p>
    <w:p w14:paraId="7F47C58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Nhận biết và giải thích được các cấu trúc ngữ pháp cơ bản về thành phần của câu, cách sử dụng thì hiện tại và quá khứ, phân loại danh từ, đại từ và tính từ; nhận biết được các từ vựng về giới thiệu bản thân và người khác, các hoạt động hàng ngày, sở thích, địa điểm, thực phẩm và đồ uống, các sự kiện đặc biệt và kỳ nghỉ.</w:t>
      </w:r>
    </w:p>
    <w:p w14:paraId="7F71007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Về kỹ năng</w:t>
      </w:r>
    </w:p>
    <w:p w14:paraId="2D2ABE6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a) Kỹ năng nghe: Theo dõi và hiểu được lời nói khi được diễn đạt chậm, rõ ràng, có khoảng ngừng để kịp thu nhận các thông tin về các chủ đề liên quan đến thành viên gia đình, các hoạt động giải trí trong thời gian rảnh rỗi, vị trí đồ vật trong nhà, các loại thức ăn và đồ uống phổ biến, các hoạt động trong các dịp lễ hoặc sự kiện đặc biệt, du lịch, các hoạt động hàng ngày và các sở thích.</w:t>
      </w:r>
    </w:p>
    <w:p w14:paraId="5BD736A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b) Kỹ năng nói: Đưa ra và hồi đáp các nhận định đơn giản liên quan đến các chủ đề rất quen thuộc như tự giới thiệu bản thân, gia đình, nghề nghiệp, trình bày sở thích, đặt câu hỏi về số lượng, trình bày về những ngày lễ hoặc sự kiện đặc biệt, du lịch, các hoạt động hàng ngày và các sở thích.</w:t>
      </w:r>
    </w:p>
    <w:p w14:paraId="6A59931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c) Kỹ năng đọc: Đọc hiểu các đoạn văn bản ngắn và đơn giản về các chủ đề thông qua các bài đọc có liên quan đến giới thiệu bạn bè, các hoạt động trong thời gian rảnh rỗi, nơi chốn, các món ăn và thức uống phổ biến, các ngày lễ đặc biệt và kỳ nghỉ, các hoạt động hàng ngày và các sở thích.</w:t>
      </w:r>
    </w:p>
    <w:p w14:paraId="096BD58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d) Kỹ năng viết: Viết được những cụm từ, câu ngắn về bản thân, gia đình, trường lớp, nơi làm việc, sở thích và các hoạt động trong thời gian rảnh rỗi, mô tả nhà ở, thức ăn và đồ uống, các lễ hội và dịp đặc biệt, các kỳ nghỉ và các sở thích.</w:t>
      </w:r>
    </w:p>
    <w:p w14:paraId="08EC9563" w14:textId="77777777" w:rsidR="002A4F86" w:rsidRPr="002D286B" w:rsidRDefault="002A4F86" w:rsidP="00C91F7E">
      <w:pPr>
        <w:spacing w:after="0" w:line="312" w:lineRule="auto"/>
        <w:ind w:firstLine="720"/>
        <w:jc w:val="both"/>
        <w:rPr>
          <w:rFonts w:eastAsia="Times New Roman" w:cs="Times New Roman"/>
          <w:sz w:val="28"/>
          <w:szCs w:val="28"/>
        </w:rPr>
      </w:pPr>
      <w:bookmarkStart w:id="62" w:name="bookmark90"/>
      <w:r w:rsidRPr="002D286B">
        <w:rPr>
          <w:rFonts w:eastAsia="Times New Roman" w:cs="Times New Roman"/>
          <w:b/>
          <w:bCs/>
          <w:sz w:val="28"/>
          <w:szCs w:val="28"/>
        </w:rPr>
        <w:t xml:space="preserve">3. </w:t>
      </w:r>
      <w:bookmarkEnd w:id="62"/>
      <w:r w:rsidRPr="002D286B">
        <w:rPr>
          <w:rFonts w:eastAsia="Times New Roman" w:cs="Times New Roman"/>
          <w:b/>
          <w:bCs/>
          <w:sz w:val="28"/>
          <w:szCs w:val="28"/>
        </w:rPr>
        <w:t>Về năng lực tự chủ và trách nhiệm</w:t>
      </w:r>
    </w:p>
    <w:p w14:paraId="772BA08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thức được tầm quan trọng của ngoại ngữ nói chung và Tiếng Anh nói riêng, có trách nhiệm trong việc sử dụng tiếng Anh trong đời sống, học tập và nghề nghiệp;</w:t>
      </w:r>
    </w:p>
    <w:p w14:paraId="5FBB13C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Có thể làm việc độc lập hoặc theo nhóm trong việc áp dụng tiếng Anh vào học tập, lao động và các hoạt động khác.</w:t>
      </w:r>
    </w:p>
    <w:p w14:paraId="26F3332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III. Nội dung môn học</w:t>
      </w:r>
    </w:p>
    <w:p w14:paraId="5AFF3CC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Nội dung tổng quát và phân bổ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0"/>
        <w:gridCol w:w="4068"/>
        <w:gridCol w:w="1092"/>
        <w:gridCol w:w="952"/>
        <w:gridCol w:w="1376"/>
        <w:gridCol w:w="883"/>
      </w:tblGrid>
      <w:tr w:rsidR="002A4F86" w:rsidRPr="002D286B" w14:paraId="0EDF306F" w14:textId="77777777" w:rsidTr="00086071">
        <w:tc>
          <w:tcPr>
            <w:tcW w:w="376"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CBB30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Số TT</w:t>
            </w:r>
          </w:p>
        </w:tc>
        <w:tc>
          <w:tcPr>
            <w:tcW w:w="224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FDC5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Tên đơn vị bài học</w:t>
            </w:r>
          </w:p>
        </w:tc>
        <w:tc>
          <w:tcPr>
            <w:tcW w:w="603"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617A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Tổng số</w:t>
            </w:r>
          </w:p>
        </w:tc>
        <w:tc>
          <w:tcPr>
            <w:tcW w:w="1774"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563B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Thời gian (giờ)</w:t>
            </w:r>
          </w:p>
        </w:tc>
      </w:tr>
      <w:tr w:rsidR="002A4F86" w:rsidRPr="002D286B" w14:paraId="52A4546F" w14:textId="77777777" w:rsidTr="0008607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351DAB5" w14:textId="77777777" w:rsidR="002A4F86" w:rsidRPr="002D286B" w:rsidRDefault="002A4F86" w:rsidP="00C91F7E">
            <w:pPr>
              <w:spacing w:after="0" w:line="312" w:lineRule="auto"/>
              <w:jc w:val="center"/>
              <w:rPr>
                <w:rFonts w:eastAsia="Times New Roman" w:cs="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6401711" w14:textId="77777777" w:rsidR="002A4F86" w:rsidRPr="002D286B" w:rsidRDefault="002A4F86" w:rsidP="00C91F7E">
            <w:pPr>
              <w:spacing w:after="0" w:line="312" w:lineRule="auto"/>
              <w:jc w:val="center"/>
              <w:rPr>
                <w:rFonts w:eastAsia="Times New Roman" w:cs="Times New Roman"/>
                <w:sz w:val="28"/>
                <w:szCs w:val="28"/>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3C19B54" w14:textId="77777777" w:rsidR="002A4F86" w:rsidRPr="002D286B" w:rsidRDefault="002A4F86" w:rsidP="00C91F7E">
            <w:pPr>
              <w:spacing w:after="0" w:line="312" w:lineRule="auto"/>
              <w:jc w:val="center"/>
              <w:rPr>
                <w:rFonts w:eastAsia="Times New Roman" w:cs="Times New Roman"/>
                <w:sz w:val="28"/>
                <w:szCs w:val="28"/>
              </w:rPr>
            </w:pP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0A92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Lý thuyết</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6FE0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Thực hành, thảo luận, bài tập</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B8AB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Kiểm tra</w:t>
            </w:r>
          </w:p>
        </w:tc>
      </w:tr>
      <w:tr w:rsidR="002A4F86" w:rsidRPr="002D286B" w14:paraId="32E3076A"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7FFA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2714D7"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1: Gia đình và bạn bè (Family and friends)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742EA"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ED76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8BA1A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C565E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00FC15D1"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A045B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9EB5DA"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2: Thời gian rảnh rỗi (Leisure time)</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32D2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D843E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0E6B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F6AA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309D8484"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DD916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0B34E"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3: Địa điểm (Places)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B78D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A7070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653B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7679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215AF0BF"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F1771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71D371"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4: Các loại thực phẩm và đồ uống (Food and drink)</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C9711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044D6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B592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78E4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6717FFB7"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D2A1E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5</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9346C"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Ôn tập và kiểm tra (Consolidation &amp; test)</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CB42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725D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145AE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F9AF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r>
      <w:tr w:rsidR="002A4F86" w:rsidRPr="002D286B" w14:paraId="3471E396"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BA0C7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7CE3CE"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5: Các sự kiện đặc biệt (Special occasions)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C46FA"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BC94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E658C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8A0E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620E1493"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4BC4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7</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27878B"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6: Kỳ nghỉ (Vacation)</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7CF9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3A38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468E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A168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7E0CED3A"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3830B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8</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15968"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7: Các hoạt động hàng ngày (Activities)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FD9D2"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1454FC"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0D1F9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81A7B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32BB41AB"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F5B5B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lastRenderedPageBreak/>
              <w:t>9</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A149C"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Bài 8: Sở thích (Hobbies and interests)</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595AB"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B714D"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668F3"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4DAD1"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 </w:t>
            </w:r>
          </w:p>
        </w:tc>
      </w:tr>
      <w:tr w:rsidR="002A4F86" w:rsidRPr="002D286B" w14:paraId="27480C52"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30A5F"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10</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41C2C4"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Ôn tập và kiểm tra (Consolidation &amp; test)</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D9B464"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9</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A3C57"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3</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19B18A"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4</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BCF676"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sz w:val="28"/>
                <w:szCs w:val="28"/>
              </w:rPr>
              <w:t>2</w:t>
            </w:r>
          </w:p>
        </w:tc>
      </w:tr>
      <w:tr w:rsidR="002A4F86" w:rsidRPr="002D286B" w14:paraId="4659CCCE" w14:textId="77777777" w:rsidTr="00086071">
        <w:tblPrEx>
          <w:tblBorders>
            <w:top w:val="none" w:sz="0" w:space="0" w:color="auto"/>
            <w:bottom w:val="none" w:sz="0" w:space="0" w:color="auto"/>
            <w:insideH w:val="none" w:sz="0" w:space="0" w:color="auto"/>
            <w:insideV w:val="none" w:sz="0" w:space="0" w:color="auto"/>
          </w:tblBorders>
        </w:tblPrEx>
        <w:tc>
          <w:tcPr>
            <w:tcW w:w="37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D7E95"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 </w:t>
            </w:r>
          </w:p>
        </w:tc>
        <w:tc>
          <w:tcPr>
            <w:tcW w:w="22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BDD6F9"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b/>
                <w:bCs/>
                <w:sz w:val="28"/>
                <w:szCs w:val="28"/>
              </w:rPr>
              <w:t>Tổng cộng</w:t>
            </w:r>
          </w:p>
        </w:tc>
        <w:tc>
          <w:tcPr>
            <w:tcW w:w="60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ECD4D0"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90</w:t>
            </w:r>
          </w:p>
        </w:tc>
        <w:tc>
          <w:tcPr>
            <w:tcW w:w="52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D1EE8"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30</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780F9"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56</w:t>
            </w:r>
          </w:p>
        </w:tc>
        <w:tc>
          <w:tcPr>
            <w:tcW w:w="4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BB05E" w14:textId="77777777" w:rsidR="002A4F86" w:rsidRPr="002D286B" w:rsidRDefault="002A4F86" w:rsidP="00C91F7E">
            <w:pPr>
              <w:spacing w:after="0" w:line="312" w:lineRule="auto"/>
              <w:jc w:val="center"/>
              <w:rPr>
                <w:rFonts w:eastAsia="Times New Roman" w:cs="Times New Roman"/>
                <w:sz w:val="28"/>
                <w:szCs w:val="28"/>
              </w:rPr>
            </w:pPr>
            <w:r w:rsidRPr="002D286B">
              <w:rPr>
                <w:rFonts w:eastAsia="Times New Roman" w:cs="Times New Roman"/>
                <w:b/>
                <w:bCs/>
                <w:sz w:val="28"/>
                <w:szCs w:val="28"/>
              </w:rPr>
              <w:t>4</w:t>
            </w:r>
          </w:p>
        </w:tc>
      </w:tr>
    </w:tbl>
    <w:p w14:paraId="7E12DFB0" w14:textId="77777777" w:rsidR="002A4F86" w:rsidRPr="002D286B" w:rsidRDefault="002A4F86" w:rsidP="00C91F7E">
      <w:pPr>
        <w:spacing w:after="0" w:line="312" w:lineRule="auto"/>
        <w:ind w:firstLine="720"/>
        <w:jc w:val="both"/>
        <w:rPr>
          <w:rFonts w:eastAsia="Times New Roman" w:cs="Times New Roman"/>
          <w:sz w:val="28"/>
          <w:szCs w:val="28"/>
        </w:rPr>
      </w:pPr>
      <w:bookmarkStart w:id="63" w:name="bookmark91"/>
      <w:r w:rsidRPr="002D286B">
        <w:rPr>
          <w:rFonts w:eastAsia="Times New Roman" w:cs="Times New Roman"/>
          <w:b/>
          <w:bCs/>
          <w:sz w:val="28"/>
          <w:szCs w:val="28"/>
        </w:rPr>
        <w:t>2. Nội dung chi tiết như sau:</w:t>
      </w:r>
      <w:bookmarkEnd w:id="63"/>
    </w:p>
    <w:p w14:paraId="351C4F82" w14:textId="77777777" w:rsidR="002A4F86" w:rsidRPr="002D286B" w:rsidRDefault="002A4F86" w:rsidP="00C91F7E">
      <w:pPr>
        <w:spacing w:after="0" w:line="312" w:lineRule="auto"/>
        <w:jc w:val="center"/>
        <w:rPr>
          <w:rFonts w:eastAsia="Times New Roman" w:cs="Times New Roman"/>
          <w:b/>
          <w:bCs/>
          <w:sz w:val="28"/>
          <w:szCs w:val="28"/>
        </w:rPr>
      </w:pPr>
      <w:bookmarkStart w:id="64" w:name="bookmark92"/>
      <w:r w:rsidRPr="002D286B">
        <w:rPr>
          <w:rFonts w:eastAsia="Times New Roman" w:cs="Times New Roman"/>
          <w:b/>
          <w:bCs/>
          <w:sz w:val="28"/>
          <w:szCs w:val="28"/>
        </w:rPr>
        <w:t>Bài 1. GIA ĐÌNH VÀ BẠN BÈ (FAMILY AND FRIENDS)</w:t>
      </w:r>
      <w:bookmarkEnd w:id="64"/>
    </w:p>
    <w:p w14:paraId="1A230FB6"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9 giờ</w:t>
      </w:r>
    </w:p>
    <w:p w14:paraId="4E1E78A8" w14:textId="77777777" w:rsidR="002A4F86" w:rsidRPr="002D286B" w:rsidRDefault="002A4F86" w:rsidP="00C91F7E">
      <w:pPr>
        <w:spacing w:after="0" w:line="312" w:lineRule="auto"/>
        <w:jc w:val="center"/>
        <w:rPr>
          <w:rFonts w:eastAsia="Times New Roman" w:cs="Times New Roman"/>
          <w:sz w:val="28"/>
          <w:szCs w:val="28"/>
        </w:rPr>
      </w:pPr>
    </w:p>
    <w:p w14:paraId="0207A013" w14:textId="77777777" w:rsidR="002A4F86" w:rsidRPr="002D286B" w:rsidRDefault="002A4F86" w:rsidP="00C91F7E">
      <w:pPr>
        <w:spacing w:after="0" w:line="312" w:lineRule="auto"/>
        <w:ind w:firstLine="720"/>
        <w:jc w:val="both"/>
        <w:rPr>
          <w:rFonts w:eastAsia="Times New Roman" w:cs="Times New Roman"/>
          <w:sz w:val="28"/>
          <w:szCs w:val="28"/>
        </w:rPr>
      </w:pPr>
      <w:bookmarkStart w:id="65" w:name="bookmark93"/>
      <w:r w:rsidRPr="002D286B">
        <w:rPr>
          <w:rFonts w:eastAsia="Times New Roman" w:cs="Times New Roman"/>
          <w:b/>
          <w:bCs/>
          <w:sz w:val="28"/>
          <w:szCs w:val="28"/>
        </w:rPr>
        <w:t>1. M</w:t>
      </w:r>
      <w:bookmarkEnd w:id="65"/>
      <w:r w:rsidRPr="002D286B">
        <w:rPr>
          <w:rFonts w:eastAsia="Times New Roman" w:cs="Times New Roman"/>
          <w:b/>
          <w:bCs/>
          <w:sz w:val="28"/>
          <w:szCs w:val="28"/>
        </w:rPr>
        <w:t>ục tiêu</w:t>
      </w:r>
    </w:p>
    <w:p w14:paraId="7994A09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biết các động từ thông dụng và từ vựng về gia đình;</w:t>
      </w:r>
    </w:p>
    <w:p w14:paraId="55E28B3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biết và sử dụng được thì hiện tại đơn, tính từ sở hữu, đại từ và đại từ chỉ định;</w:t>
      </w:r>
    </w:p>
    <w:p w14:paraId="6F03A83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Nghe và trả lời câu hỏi về đề tài gia đình;</w:t>
      </w:r>
    </w:p>
    <w:p w14:paraId="7A58A9F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Nói về bản thân và gia đình;</w:t>
      </w:r>
    </w:p>
    <w:p w14:paraId="367CF88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bài đọc và trả lời câu hỏi về gia đình;</w:t>
      </w:r>
    </w:p>
    <w:p w14:paraId="7357AC8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đoạn văn giới thiệu bản thân.</w:t>
      </w:r>
    </w:p>
    <w:p w14:paraId="0583CF68" w14:textId="77777777" w:rsidR="002A4F86" w:rsidRPr="002D286B" w:rsidRDefault="002A4F86" w:rsidP="00C91F7E">
      <w:pPr>
        <w:spacing w:after="0" w:line="312" w:lineRule="auto"/>
        <w:ind w:firstLine="720"/>
        <w:jc w:val="both"/>
        <w:rPr>
          <w:rFonts w:eastAsia="Times New Roman" w:cs="Times New Roman"/>
          <w:sz w:val="28"/>
          <w:szCs w:val="28"/>
        </w:rPr>
      </w:pPr>
      <w:bookmarkStart w:id="66" w:name="bookmark94"/>
      <w:r w:rsidRPr="002D286B">
        <w:rPr>
          <w:rFonts w:eastAsia="Times New Roman" w:cs="Times New Roman"/>
          <w:b/>
          <w:bCs/>
          <w:sz w:val="28"/>
          <w:szCs w:val="28"/>
        </w:rPr>
        <w:t>2. Nội dung</w:t>
      </w:r>
      <w:bookmarkEnd w:id="66"/>
    </w:p>
    <w:p w14:paraId="2CB87A29" w14:textId="77777777" w:rsidR="002A4F86" w:rsidRPr="002D286B" w:rsidRDefault="002A4F86" w:rsidP="00C91F7E">
      <w:pPr>
        <w:spacing w:after="0" w:line="312" w:lineRule="auto"/>
        <w:ind w:firstLine="720"/>
        <w:jc w:val="both"/>
        <w:rPr>
          <w:rFonts w:eastAsia="Times New Roman" w:cs="Times New Roman"/>
          <w:sz w:val="28"/>
          <w:szCs w:val="28"/>
        </w:rPr>
      </w:pPr>
      <w:bookmarkStart w:id="67" w:name="bookmark95"/>
      <w:r w:rsidRPr="002D286B">
        <w:rPr>
          <w:rFonts w:eastAsia="Times New Roman" w:cs="Times New Roman"/>
          <w:b/>
          <w:bCs/>
          <w:sz w:val="28"/>
          <w:szCs w:val="28"/>
        </w:rPr>
        <w:t>2.1. Từ vựng (Vocabulary)</w:t>
      </w:r>
      <w:bookmarkEnd w:id="67"/>
    </w:p>
    <w:p w14:paraId="3C33454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Gia đình;</w:t>
      </w:r>
    </w:p>
    <w:p w14:paraId="15F541C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Nghề nghiệp;</w:t>
      </w:r>
    </w:p>
    <w:p w14:paraId="7CE8733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2.1.3. Các động từ thông dụng và các hoạt động.</w:t>
      </w:r>
    </w:p>
    <w:p w14:paraId="7C98C03F" w14:textId="77777777" w:rsidR="002A4F86" w:rsidRPr="002D286B" w:rsidRDefault="002A4F86" w:rsidP="00C91F7E">
      <w:pPr>
        <w:spacing w:after="0" w:line="312" w:lineRule="auto"/>
        <w:ind w:firstLine="720"/>
        <w:jc w:val="both"/>
        <w:rPr>
          <w:rFonts w:eastAsia="Times New Roman" w:cs="Times New Roman"/>
          <w:sz w:val="28"/>
          <w:szCs w:val="28"/>
        </w:rPr>
      </w:pPr>
      <w:bookmarkStart w:id="68" w:name="bookmark96"/>
      <w:r w:rsidRPr="002D286B">
        <w:rPr>
          <w:rFonts w:eastAsia="Times New Roman" w:cs="Times New Roman"/>
          <w:b/>
          <w:bCs/>
          <w:sz w:val="28"/>
          <w:szCs w:val="28"/>
        </w:rPr>
        <w:t>2.2. Ngữ pháp (Grammar)</w:t>
      </w:r>
      <w:bookmarkEnd w:id="68"/>
    </w:p>
    <w:p w14:paraId="0B1424C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Động từ “to be”;</w:t>
      </w:r>
    </w:p>
    <w:p w14:paraId="1ED4A65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Tính từ sở hữu;</w:t>
      </w:r>
    </w:p>
    <w:p w14:paraId="5EFD1CB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Đại từ và đại từ chỉ định;</w:t>
      </w:r>
    </w:p>
    <w:p w14:paraId="2F4431B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2.2.4. Thì hiện tại đơn.</w:t>
      </w:r>
    </w:p>
    <w:p w14:paraId="6632FB29" w14:textId="77777777" w:rsidR="002A4F86" w:rsidRPr="002D286B" w:rsidRDefault="002A4F86" w:rsidP="00C91F7E">
      <w:pPr>
        <w:spacing w:after="0" w:line="312" w:lineRule="auto"/>
        <w:ind w:firstLine="720"/>
        <w:jc w:val="both"/>
        <w:rPr>
          <w:rFonts w:eastAsia="Times New Roman" w:cs="Times New Roman"/>
          <w:sz w:val="28"/>
          <w:szCs w:val="28"/>
        </w:rPr>
      </w:pPr>
      <w:bookmarkStart w:id="69" w:name="bookmark97"/>
      <w:r w:rsidRPr="002D286B">
        <w:rPr>
          <w:rFonts w:eastAsia="Times New Roman" w:cs="Times New Roman"/>
          <w:b/>
          <w:bCs/>
          <w:sz w:val="28"/>
          <w:szCs w:val="28"/>
        </w:rPr>
        <w:t>2.3. Kỹ năng nghe (Listening)</w:t>
      </w:r>
      <w:bookmarkEnd w:id="69"/>
    </w:p>
    <w:p w14:paraId="4CDA460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và trả lời câu hỏi về thông tin cá nhân và gia đình;</w:t>
      </w:r>
    </w:p>
    <w:p w14:paraId="6CBCAD1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True/False.</w:t>
      </w:r>
    </w:p>
    <w:p w14:paraId="1D48460F" w14:textId="77777777" w:rsidR="002A4F86" w:rsidRPr="002D286B" w:rsidRDefault="002A4F86" w:rsidP="00C91F7E">
      <w:pPr>
        <w:spacing w:after="0" w:line="312" w:lineRule="auto"/>
        <w:ind w:firstLine="720"/>
        <w:jc w:val="both"/>
        <w:rPr>
          <w:rFonts w:eastAsia="Times New Roman" w:cs="Times New Roman"/>
          <w:sz w:val="28"/>
          <w:szCs w:val="28"/>
        </w:rPr>
      </w:pPr>
      <w:bookmarkStart w:id="70" w:name="bookmark98"/>
      <w:r w:rsidRPr="002D286B">
        <w:rPr>
          <w:rFonts w:eastAsia="Times New Roman" w:cs="Times New Roman"/>
          <w:b/>
          <w:bCs/>
          <w:sz w:val="28"/>
          <w:szCs w:val="28"/>
        </w:rPr>
        <w:t>2.4. Kỹ năng nói (Speaking)</w:t>
      </w:r>
      <w:bookmarkEnd w:id="70"/>
    </w:p>
    <w:p w14:paraId="78B4820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Giới thiệu bản thân và gia đình;</w:t>
      </w:r>
    </w:p>
    <w:p w14:paraId="3FEDBC9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Hỏi và trả lời.</w:t>
      </w:r>
    </w:p>
    <w:p w14:paraId="1E6973A2" w14:textId="77777777" w:rsidR="002A4F86" w:rsidRPr="002D286B" w:rsidRDefault="002A4F86" w:rsidP="00C91F7E">
      <w:pPr>
        <w:spacing w:after="0" w:line="312" w:lineRule="auto"/>
        <w:ind w:firstLine="720"/>
        <w:jc w:val="both"/>
        <w:rPr>
          <w:rFonts w:eastAsia="Times New Roman" w:cs="Times New Roman"/>
          <w:sz w:val="28"/>
          <w:szCs w:val="28"/>
        </w:rPr>
      </w:pPr>
      <w:bookmarkStart w:id="71" w:name="bookmark99"/>
      <w:r w:rsidRPr="002D286B">
        <w:rPr>
          <w:rFonts w:eastAsia="Times New Roman" w:cs="Times New Roman"/>
          <w:b/>
          <w:bCs/>
          <w:sz w:val="28"/>
          <w:szCs w:val="28"/>
        </w:rPr>
        <w:t>2.5. Kỹ năng đọc (Reading)</w:t>
      </w:r>
      <w:bookmarkEnd w:id="71"/>
    </w:p>
    <w:p w14:paraId="4E85C1D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2.5.1. Bài đọc: My friend Minh;</w:t>
      </w:r>
    </w:p>
    <w:p w14:paraId="7C6AA44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Bài tập trắc nghiệm;</w:t>
      </w:r>
    </w:p>
    <w:p w14:paraId="222D411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2.5.3. Bài tập True/False.</w:t>
      </w:r>
    </w:p>
    <w:p w14:paraId="3D25D3A9" w14:textId="77777777" w:rsidR="002A4F86" w:rsidRPr="002D286B" w:rsidRDefault="002A4F86" w:rsidP="00C91F7E">
      <w:pPr>
        <w:spacing w:after="0" w:line="312" w:lineRule="auto"/>
        <w:ind w:firstLine="720"/>
        <w:jc w:val="both"/>
        <w:rPr>
          <w:rFonts w:eastAsia="Times New Roman" w:cs="Times New Roman"/>
          <w:sz w:val="28"/>
          <w:szCs w:val="28"/>
        </w:rPr>
      </w:pPr>
      <w:bookmarkStart w:id="72" w:name="bookmark100"/>
      <w:r w:rsidRPr="002D286B">
        <w:rPr>
          <w:rFonts w:eastAsia="Times New Roman" w:cs="Times New Roman"/>
          <w:b/>
          <w:bCs/>
          <w:sz w:val="28"/>
          <w:szCs w:val="28"/>
        </w:rPr>
        <w:t>2.6. Kỹ năng viết (Writing)</w:t>
      </w:r>
      <w:bookmarkEnd w:id="72"/>
    </w:p>
    <w:p w14:paraId="6F35D3DB" w14:textId="77777777" w:rsidR="002A4F86" w:rsidRPr="002D286B" w:rsidRDefault="002A4F86" w:rsidP="00C91F7E">
      <w:pPr>
        <w:spacing w:after="0" w:line="312" w:lineRule="auto"/>
        <w:ind w:firstLine="720"/>
        <w:jc w:val="both"/>
        <w:rPr>
          <w:rFonts w:eastAsia="Times New Roman" w:cs="Times New Roman"/>
          <w:sz w:val="28"/>
          <w:szCs w:val="28"/>
        </w:rPr>
      </w:pPr>
      <w:bookmarkStart w:id="73" w:name="bookmark101"/>
      <w:r w:rsidRPr="002D286B">
        <w:rPr>
          <w:rFonts w:eastAsia="Times New Roman" w:cs="Times New Roman"/>
          <w:sz w:val="28"/>
          <w:szCs w:val="28"/>
        </w:rPr>
        <w:t>Viết đoạn văn giới thiệu bản thân (tối thiểu 50 từ).</w:t>
      </w:r>
      <w:bookmarkEnd w:id="73"/>
    </w:p>
    <w:p w14:paraId="7F0D741D"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Bài 2. THỜI GIAN RẢNH RỖI (LEISURE TIME)</w:t>
      </w:r>
    </w:p>
    <w:p w14:paraId="422C6A9B"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9 giờ</w:t>
      </w:r>
    </w:p>
    <w:p w14:paraId="3D028FB4" w14:textId="77777777" w:rsidR="002A4F86" w:rsidRPr="002D286B" w:rsidRDefault="002A4F86" w:rsidP="00C91F7E">
      <w:pPr>
        <w:spacing w:after="0" w:line="312" w:lineRule="auto"/>
        <w:jc w:val="center"/>
        <w:rPr>
          <w:rFonts w:eastAsia="Times New Roman" w:cs="Times New Roman"/>
          <w:sz w:val="28"/>
          <w:szCs w:val="28"/>
        </w:rPr>
      </w:pPr>
    </w:p>
    <w:p w14:paraId="264FCC9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Mục tiêu</w:t>
      </w:r>
    </w:p>
    <w:p w14:paraId="5E68EC1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biết và đặt ví dụ với các trạng từ chỉ tần suất (Adverbs of frequency), động từ khiếm khuyết can/can’t và câu hỏi với How often</w:t>
      </w:r>
      <w:proofErr w:type="gramStart"/>
      <w:r w:rsidRPr="002D286B">
        <w:rPr>
          <w:rFonts w:eastAsia="Times New Roman" w:cs="Times New Roman"/>
          <w:sz w:val="28"/>
          <w:szCs w:val="28"/>
        </w:rPr>
        <w:t>…?;</w:t>
      </w:r>
      <w:proofErr w:type="gramEnd"/>
    </w:p>
    <w:p w14:paraId="7A36E8E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Sử dụng các từ vựng về sở thích, thể thao và hoạt động lúc rảnh rỗi;</w:t>
      </w:r>
    </w:p>
    <w:p w14:paraId="2791D3F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Nghe các cá nhân giới thiệu sở thích và trả lời câu hỏi;</w:t>
      </w:r>
    </w:p>
    <w:p w14:paraId="207E644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Trình bày về sở thích và các hoạt động trong thời gian rảnh rỗi;</w:t>
      </w:r>
    </w:p>
    <w:p w14:paraId="2BDAE48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bài đọc và trả lời câu hỏi về sở thích trong thời gian rảnh rỗi;</w:t>
      </w:r>
    </w:p>
    <w:p w14:paraId="077E8B0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về các hoạt động yêu thích trong thời gian rảnh rỗi.</w:t>
      </w:r>
    </w:p>
    <w:p w14:paraId="1CA85FE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02745BB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2.1. Từ vựng (Vocabulary)</w:t>
      </w:r>
    </w:p>
    <w:p w14:paraId="44EF4EC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Các môn thể thao;</w:t>
      </w:r>
    </w:p>
    <w:p w14:paraId="2BAEE7B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Các hoạt động trong thời gian rãnh rỗi.</w:t>
      </w:r>
    </w:p>
    <w:p w14:paraId="6FFC2EC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2.2. Ngữ pháp (Grammar)</w:t>
      </w:r>
    </w:p>
    <w:p w14:paraId="389B2CD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Trạng từ chỉ tần suất;</w:t>
      </w:r>
    </w:p>
    <w:p w14:paraId="3414BFF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Động từ khiếm khuyết Can/can’t;</w:t>
      </w:r>
    </w:p>
    <w:p w14:paraId="1B159B4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Cấu trúc How often</w:t>
      </w:r>
      <w:proofErr w:type="gramStart"/>
      <w:r w:rsidRPr="002D286B">
        <w:rPr>
          <w:rFonts w:eastAsia="Times New Roman" w:cs="Times New Roman"/>
          <w:sz w:val="28"/>
          <w:szCs w:val="28"/>
        </w:rPr>
        <w:t>...?.</w:t>
      </w:r>
      <w:proofErr w:type="gramEnd"/>
    </w:p>
    <w:p w14:paraId="26F3F61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2.3. Kỹ năng nghe (Listening)</w:t>
      </w:r>
    </w:p>
    <w:p w14:paraId="7834F31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các cá nhân giới thiệu sở thích và trả lời câu hỏi;</w:t>
      </w:r>
    </w:p>
    <w:p w14:paraId="225EF40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nghe và lựa chọn đáp án chính xác;</w:t>
      </w:r>
    </w:p>
    <w:p w14:paraId="2FC38FD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2.3.3. Bài tập nghe và kết hợp đúng đối tượng và hoạt động.</w:t>
      </w:r>
    </w:p>
    <w:p w14:paraId="7C7153B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2.4. Kỹ năng nói (Speaking)</w:t>
      </w:r>
    </w:p>
    <w:p w14:paraId="22A65B7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Trình bày về sở thích và các hoạt động trong thời gian rảnh rỗi;</w:t>
      </w:r>
    </w:p>
    <w:p w14:paraId="630ED98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Phỏng vấn một người bạn trong lớp.</w:t>
      </w:r>
    </w:p>
    <w:p w14:paraId="4BBC54A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2.5. Kỹ năng đọc (Reading)</w:t>
      </w:r>
    </w:p>
    <w:p w14:paraId="13087C7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2.5.1. Bài đọc: What does she usually do on </w:t>
      </w:r>
      <w:proofErr w:type="gramStart"/>
      <w:r w:rsidRPr="002D286B">
        <w:rPr>
          <w:rFonts w:eastAsia="Times New Roman" w:cs="Times New Roman"/>
          <w:sz w:val="28"/>
          <w:szCs w:val="28"/>
        </w:rPr>
        <w:t>Saturdays?;</w:t>
      </w:r>
      <w:proofErr w:type="gramEnd"/>
    </w:p>
    <w:p w14:paraId="479C778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Đọc và trả lời câu hỏi;</w:t>
      </w:r>
    </w:p>
    <w:p w14:paraId="58A1CDF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2.5.3. Bài tập trắc nghiệm;</w:t>
      </w:r>
    </w:p>
    <w:p w14:paraId="5267030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2.5.4. Bài tập True/False.</w:t>
      </w:r>
    </w:p>
    <w:p w14:paraId="54EBE0E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2.6. Kỹ năng viết (Writing)</w:t>
      </w:r>
    </w:p>
    <w:p w14:paraId="78201B6A" w14:textId="77777777" w:rsidR="002A4F86" w:rsidRPr="002D286B" w:rsidRDefault="002A4F86" w:rsidP="00C91F7E">
      <w:pPr>
        <w:spacing w:after="0" w:line="312" w:lineRule="auto"/>
        <w:rPr>
          <w:rFonts w:eastAsia="Times New Roman" w:cs="Times New Roman"/>
          <w:sz w:val="28"/>
          <w:szCs w:val="28"/>
        </w:rPr>
      </w:pPr>
      <w:r w:rsidRPr="002D286B">
        <w:rPr>
          <w:rFonts w:eastAsia="Times New Roman" w:cs="Times New Roman"/>
          <w:sz w:val="28"/>
          <w:szCs w:val="28"/>
        </w:rPr>
        <w:t>Viết về các hoạt động yêu thích trong thời gian rảnh rỗi (tối thiểu 50 từ).</w:t>
      </w:r>
    </w:p>
    <w:p w14:paraId="02C8AA5F"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Bài 3. ĐỊA ĐIỂM (PLACES)</w:t>
      </w:r>
    </w:p>
    <w:p w14:paraId="673CB189"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9 giờ</w:t>
      </w:r>
    </w:p>
    <w:p w14:paraId="1E73C95D" w14:textId="77777777" w:rsidR="002A4F86" w:rsidRPr="002D286B" w:rsidRDefault="002A4F86" w:rsidP="00C91F7E">
      <w:pPr>
        <w:spacing w:after="0" w:line="312" w:lineRule="auto"/>
        <w:jc w:val="center"/>
        <w:rPr>
          <w:rFonts w:eastAsia="Times New Roman" w:cs="Times New Roman"/>
          <w:sz w:val="28"/>
          <w:szCs w:val="28"/>
        </w:rPr>
      </w:pPr>
    </w:p>
    <w:p w14:paraId="5B00B12D" w14:textId="77777777" w:rsidR="002A4F86" w:rsidRPr="002D286B" w:rsidRDefault="002A4F86" w:rsidP="00C91F7E">
      <w:pPr>
        <w:spacing w:after="0" w:line="312" w:lineRule="auto"/>
        <w:ind w:firstLine="720"/>
        <w:jc w:val="both"/>
        <w:rPr>
          <w:rFonts w:eastAsia="Times New Roman" w:cs="Times New Roman"/>
          <w:sz w:val="28"/>
          <w:szCs w:val="28"/>
        </w:rPr>
      </w:pPr>
      <w:bookmarkStart w:id="74" w:name="bookmark102"/>
      <w:r w:rsidRPr="002D286B">
        <w:rPr>
          <w:rFonts w:eastAsia="Times New Roman" w:cs="Times New Roman"/>
          <w:b/>
          <w:bCs/>
          <w:sz w:val="28"/>
          <w:szCs w:val="28"/>
        </w:rPr>
        <w:t>1. M</w:t>
      </w:r>
      <w:bookmarkEnd w:id="74"/>
      <w:r w:rsidRPr="002D286B">
        <w:rPr>
          <w:rFonts w:eastAsia="Times New Roman" w:cs="Times New Roman"/>
          <w:b/>
          <w:bCs/>
          <w:sz w:val="28"/>
          <w:szCs w:val="28"/>
        </w:rPr>
        <w:t>ục tiêu</w:t>
      </w:r>
    </w:p>
    <w:p w14:paraId="4499F49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biết và đặt ví dụ với There is/there are, giới từ chỉ nơi chốn và các từ vựng về vật dụng trong nhà, các địa điểm phổ biến và các tính từ phổ biến;</w:t>
      </w:r>
    </w:p>
    <w:p w14:paraId="614A597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Nghe và trả lời câu hỏi về vị trí các vật dụng trong nhà;</w:t>
      </w:r>
    </w:p>
    <w:p w14:paraId="7C57250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Hỏi đường và chỉ đường;</w:t>
      </w:r>
    </w:p>
    <w:p w14:paraId="3634BF4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bài đọc giới thiệu về thành phố và các địa điểm nổi bật;</w:t>
      </w:r>
    </w:p>
    <w:p w14:paraId="209C090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đoạn văn ngắn giới thiệu về quê hương của bạn.</w:t>
      </w:r>
    </w:p>
    <w:p w14:paraId="1D13F8EA" w14:textId="77777777" w:rsidR="002A4F86" w:rsidRPr="002D286B" w:rsidRDefault="002A4F86" w:rsidP="00C91F7E">
      <w:pPr>
        <w:spacing w:after="0" w:line="312" w:lineRule="auto"/>
        <w:ind w:firstLine="720"/>
        <w:jc w:val="both"/>
        <w:rPr>
          <w:rFonts w:eastAsia="Times New Roman" w:cs="Times New Roman"/>
          <w:sz w:val="28"/>
          <w:szCs w:val="28"/>
        </w:rPr>
      </w:pPr>
      <w:bookmarkStart w:id="75" w:name="bookmark103"/>
      <w:r w:rsidRPr="002D286B">
        <w:rPr>
          <w:rFonts w:eastAsia="Times New Roman" w:cs="Times New Roman"/>
          <w:b/>
          <w:bCs/>
          <w:sz w:val="28"/>
          <w:szCs w:val="28"/>
        </w:rPr>
        <w:t>2. Nội dung</w:t>
      </w:r>
      <w:bookmarkEnd w:id="75"/>
    </w:p>
    <w:p w14:paraId="2240DD89" w14:textId="77777777" w:rsidR="002A4F86" w:rsidRPr="002D286B" w:rsidRDefault="002A4F86" w:rsidP="00C91F7E">
      <w:pPr>
        <w:spacing w:after="0" w:line="312" w:lineRule="auto"/>
        <w:ind w:firstLine="720"/>
        <w:jc w:val="both"/>
        <w:rPr>
          <w:rFonts w:eastAsia="Times New Roman" w:cs="Times New Roman"/>
          <w:sz w:val="28"/>
          <w:szCs w:val="28"/>
        </w:rPr>
      </w:pPr>
      <w:bookmarkStart w:id="76" w:name="bookmark104"/>
      <w:r w:rsidRPr="002D286B">
        <w:rPr>
          <w:rFonts w:eastAsia="Times New Roman" w:cs="Times New Roman"/>
          <w:b/>
          <w:bCs/>
          <w:sz w:val="28"/>
          <w:szCs w:val="28"/>
        </w:rPr>
        <w:t>2.1. Từ vựng (Vocabulary)</w:t>
      </w:r>
      <w:bookmarkEnd w:id="76"/>
    </w:p>
    <w:p w14:paraId="2D7F90E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Các địa điểm trong thành phố;</w:t>
      </w:r>
    </w:p>
    <w:p w14:paraId="11E700B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Các tính từ thông dụng;</w:t>
      </w:r>
    </w:p>
    <w:p w14:paraId="6612CCD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2.1.3. Các đồ vật trong nhà;</w:t>
      </w:r>
    </w:p>
    <w:p w14:paraId="7A49FB18" w14:textId="77777777" w:rsidR="002A4F86" w:rsidRPr="002D286B" w:rsidRDefault="002A4F86" w:rsidP="00C91F7E">
      <w:pPr>
        <w:spacing w:after="0" w:line="312" w:lineRule="auto"/>
        <w:ind w:firstLine="720"/>
        <w:jc w:val="both"/>
        <w:rPr>
          <w:rFonts w:eastAsia="Times New Roman" w:cs="Times New Roman"/>
          <w:sz w:val="28"/>
          <w:szCs w:val="28"/>
        </w:rPr>
      </w:pPr>
      <w:bookmarkStart w:id="77" w:name="bookmark105"/>
      <w:r w:rsidRPr="002D286B">
        <w:rPr>
          <w:rFonts w:eastAsia="Times New Roman" w:cs="Times New Roman"/>
          <w:b/>
          <w:bCs/>
          <w:sz w:val="28"/>
          <w:szCs w:val="28"/>
        </w:rPr>
        <w:t>2.2. Ngữ pháp (Grammar)</w:t>
      </w:r>
      <w:bookmarkEnd w:id="77"/>
    </w:p>
    <w:p w14:paraId="0332CC7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Cấu trúc There is/ There are;</w:t>
      </w:r>
    </w:p>
    <w:p w14:paraId="4EDBD28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Giới từ chỉ nơi chốn.</w:t>
      </w:r>
    </w:p>
    <w:p w14:paraId="6227FC80" w14:textId="77777777" w:rsidR="002A4F86" w:rsidRPr="002D286B" w:rsidRDefault="002A4F86" w:rsidP="00C91F7E">
      <w:pPr>
        <w:spacing w:after="0" w:line="312" w:lineRule="auto"/>
        <w:ind w:firstLine="720"/>
        <w:jc w:val="both"/>
        <w:rPr>
          <w:rFonts w:eastAsia="Times New Roman" w:cs="Times New Roman"/>
          <w:sz w:val="28"/>
          <w:szCs w:val="28"/>
        </w:rPr>
      </w:pPr>
      <w:bookmarkStart w:id="78" w:name="bookmark106"/>
      <w:r w:rsidRPr="002D286B">
        <w:rPr>
          <w:rFonts w:eastAsia="Times New Roman" w:cs="Times New Roman"/>
          <w:b/>
          <w:bCs/>
          <w:sz w:val="28"/>
          <w:szCs w:val="28"/>
        </w:rPr>
        <w:t>2.3. Kỹ năng nghe (Listening)</w:t>
      </w:r>
      <w:bookmarkEnd w:id="78"/>
    </w:p>
    <w:p w14:paraId="330EB69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và trả lời câu hỏi về vị trí các vật dụng trong nhà;</w:t>
      </w:r>
    </w:p>
    <w:p w14:paraId="567F442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nghe và chọn đáp án chính xác.</w:t>
      </w:r>
    </w:p>
    <w:p w14:paraId="6B674837" w14:textId="77777777" w:rsidR="002A4F86" w:rsidRPr="002D286B" w:rsidRDefault="002A4F86" w:rsidP="00C91F7E">
      <w:pPr>
        <w:spacing w:after="0" w:line="312" w:lineRule="auto"/>
        <w:ind w:firstLine="720"/>
        <w:jc w:val="both"/>
        <w:rPr>
          <w:rFonts w:eastAsia="Times New Roman" w:cs="Times New Roman"/>
          <w:sz w:val="28"/>
          <w:szCs w:val="28"/>
        </w:rPr>
      </w:pPr>
      <w:bookmarkStart w:id="79" w:name="bookmark107"/>
      <w:r w:rsidRPr="002D286B">
        <w:rPr>
          <w:rFonts w:eastAsia="Times New Roman" w:cs="Times New Roman"/>
          <w:b/>
          <w:bCs/>
          <w:sz w:val="28"/>
          <w:szCs w:val="28"/>
        </w:rPr>
        <w:t>2.4. Kỹ năng nói (Speaking)</w:t>
      </w:r>
      <w:bookmarkEnd w:id="79"/>
    </w:p>
    <w:p w14:paraId="744A45F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Mô tả vị trí các đồ vật và nơi chốn trong hình ảnh;</w:t>
      </w:r>
    </w:p>
    <w:p w14:paraId="606AE26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Bài tập điền hoàn chỉnh bảng câu hỏi.</w:t>
      </w:r>
    </w:p>
    <w:p w14:paraId="7F7D7DBC" w14:textId="77777777" w:rsidR="002A4F86" w:rsidRPr="002D286B" w:rsidRDefault="002A4F86" w:rsidP="00C91F7E">
      <w:pPr>
        <w:spacing w:after="0" w:line="312" w:lineRule="auto"/>
        <w:ind w:firstLine="720"/>
        <w:jc w:val="both"/>
        <w:rPr>
          <w:rFonts w:eastAsia="Times New Roman" w:cs="Times New Roman"/>
          <w:sz w:val="28"/>
          <w:szCs w:val="28"/>
        </w:rPr>
      </w:pPr>
      <w:bookmarkStart w:id="80" w:name="bookmark108"/>
      <w:r w:rsidRPr="002D286B">
        <w:rPr>
          <w:rFonts w:eastAsia="Times New Roman" w:cs="Times New Roman"/>
          <w:b/>
          <w:bCs/>
          <w:sz w:val="28"/>
          <w:szCs w:val="28"/>
        </w:rPr>
        <w:t>2.5. Kỹ năng đọc (Reading)</w:t>
      </w:r>
      <w:bookmarkEnd w:id="80"/>
    </w:p>
    <w:p w14:paraId="0C4D851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2.5.1. Bài đọc: Da Nang City - a worth-living city in Viet Nam;</w:t>
      </w:r>
    </w:p>
    <w:p w14:paraId="14F79D7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Bài tập đọc và trả lời câu hỏi.</w:t>
      </w:r>
    </w:p>
    <w:p w14:paraId="7A61D851" w14:textId="77777777" w:rsidR="002A4F86" w:rsidRPr="002D286B" w:rsidRDefault="002A4F86" w:rsidP="00C91F7E">
      <w:pPr>
        <w:spacing w:after="0" w:line="312" w:lineRule="auto"/>
        <w:ind w:firstLine="720"/>
        <w:jc w:val="both"/>
        <w:rPr>
          <w:rFonts w:eastAsia="Times New Roman" w:cs="Times New Roman"/>
          <w:sz w:val="28"/>
          <w:szCs w:val="28"/>
        </w:rPr>
      </w:pPr>
      <w:bookmarkStart w:id="81" w:name="bookmark109"/>
      <w:r w:rsidRPr="002D286B">
        <w:rPr>
          <w:rFonts w:eastAsia="Times New Roman" w:cs="Times New Roman"/>
          <w:b/>
          <w:bCs/>
          <w:sz w:val="28"/>
          <w:szCs w:val="28"/>
        </w:rPr>
        <w:t>2.6. Kỹ năng viết (Writing)</w:t>
      </w:r>
      <w:bookmarkEnd w:id="81"/>
    </w:p>
    <w:p w14:paraId="16B48AB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Viết đoạn văn ngắn mô tả một căn phòng trong nhà bạn (tối thiểu 50 từ).</w:t>
      </w:r>
      <w:bookmarkStart w:id="82" w:name="bookmark110"/>
      <w:bookmarkEnd w:id="82"/>
    </w:p>
    <w:p w14:paraId="27399E77"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Bài 4. CÁC LOẠI THỰC PHẨM VÀ ĐỒ UỐNG (FOOD AND DRINK)</w:t>
      </w:r>
    </w:p>
    <w:p w14:paraId="6880FFDD"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9 giờ</w:t>
      </w:r>
    </w:p>
    <w:p w14:paraId="37E4A9D0" w14:textId="77777777" w:rsidR="002A4F86" w:rsidRPr="002D286B" w:rsidRDefault="002A4F86" w:rsidP="00C91F7E">
      <w:pPr>
        <w:spacing w:after="0" w:line="312" w:lineRule="auto"/>
        <w:jc w:val="center"/>
        <w:rPr>
          <w:rFonts w:eastAsia="Times New Roman" w:cs="Times New Roman"/>
          <w:sz w:val="28"/>
          <w:szCs w:val="28"/>
        </w:rPr>
      </w:pPr>
    </w:p>
    <w:p w14:paraId="5A5352F3" w14:textId="77777777" w:rsidR="002A4F86" w:rsidRPr="002D286B" w:rsidRDefault="002A4F86" w:rsidP="00C91F7E">
      <w:pPr>
        <w:spacing w:after="0" w:line="312" w:lineRule="auto"/>
        <w:ind w:firstLine="720"/>
        <w:jc w:val="both"/>
        <w:rPr>
          <w:rFonts w:eastAsia="Times New Roman" w:cs="Times New Roman"/>
          <w:sz w:val="28"/>
          <w:szCs w:val="28"/>
        </w:rPr>
      </w:pPr>
      <w:bookmarkStart w:id="83" w:name="bookmark111"/>
      <w:r w:rsidRPr="002D286B">
        <w:rPr>
          <w:rFonts w:eastAsia="Times New Roman" w:cs="Times New Roman"/>
          <w:b/>
          <w:bCs/>
          <w:sz w:val="28"/>
          <w:szCs w:val="28"/>
        </w:rPr>
        <w:lastRenderedPageBreak/>
        <w:t>1. M</w:t>
      </w:r>
      <w:bookmarkEnd w:id="83"/>
      <w:r w:rsidRPr="002D286B">
        <w:rPr>
          <w:rFonts w:eastAsia="Times New Roman" w:cs="Times New Roman"/>
          <w:b/>
          <w:bCs/>
          <w:sz w:val="28"/>
          <w:szCs w:val="28"/>
        </w:rPr>
        <w:t>ục tiêu</w:t>
      </w:r>
    </w:p>
    <w:p w14:paraId="49A20B9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Nhận biết và đặt ví dụ với danh từ đếm được và không đếm được (Countable and uncountable nouns), cấu trúc How much/how many, động từ khiếm khuyết Should / shouldn’t, cấu trúc Would like và các từ vựng về các loại thức ăn và đồ uống;</w:t>
      </w:r>
    </w:p>
    <w:p w14:paraId="68A2AAF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Nghe và trả lời câu hỏi về các loại thức ăn, đồ uống;</w:t>
      </w:r>
    </w:p>
    <w:p w14:paraId="4385B82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Hỏi về số lượng;</w:t>
      </w:r>
    </w:p>
    <w:p w14:paraId="7BF64B4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một số thức ăn và đồ uống trong thực đơn;</w:t>
      </w:r>
    </w:p>
    <w:p w14:paraId="32B34CA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đoạn văn ngắn nêu những việc nên làm và không nên làm để có sức khỏe tốt.</w:t>
      </w:r>
    </w:p>
    <w:p w14:paraId="23902C0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Nội dung</w:t>
      </w:r>
    </w:p>
    <w:p w14:paraId="6CF623C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2.1. Từ vựng (Vocabulary)</w:t>
      </w:r>
    </w:p>
    <w:p w14:paraId="39C80A5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Các loại thực phẩm và đồ uống.</w:t>
      </w:r>
    </w:p>
    <w:p w14:paraId="4A42C07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2.2. Ngữ pháp (Grammar)</w:t>
      </w:r>
    </w:p>
    <w:p w14:paraId="7DDD986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Danh từ đếm được và không đếm được;</w:t>
      </w:r>
    </w:p>
    <w:p w14:paraId="392C69B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Cấu trúc How much/ How many;</w:t>
      </w:r>
    </w:p>
    <w:p w14:paraId="77E0FB5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Cấu trúc Should/ Shouldn’t;</w:t>
      </w:r>
    </w:p>
    <w:p w14:paraId="0D16C1E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2.2.4. Cấu trúc Would like.</w:t>
      </w:r>
    </w:p>
    <w:p w14:paraId="3D195C1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2.3. Kỹ năng nghe (Listening)</w:t>
      </w:r>
    </w:p>
    <w:p w14:paraId="10EF89E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và trả lời câu hỏi về các loại thức ăn, đồ uống;</w:t>
      </w:r>
    </w:p>
    <w:p w14:paraId="508ADDD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True/False;</w:t>
      </w:r>
    </w:p>
    <w:p w14:paraId="7A6DDA1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2.3.3. Bài tập trắc nghiệm.</w:t>
      </w:r>
    </w:p>
    <w:p w14:paraId="6354CC1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2.4. Kỹ năng nói (Speaking)</w:t>
      </w:r>
    </w:p>
    <w:p w14:paraId="47278F6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Hỏi về số lượng trong mua sắm;</w:t>
      </w:r>
    </w:p>
    <w:p w14:paraId="53B59A4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2.4.2. Bài tập điền hoàn chỉnh câu với </w:t>
      </w:r>
      <w:r w:rsidRPr="002D286B">
        <w:rPr>
          <w:rFonts w:eastAsia="Times New Roman" w:cs="Times New Roman"/>
          <w:b/>
          <w:bCs/>
          <w:i/>
          <w:iCs/>
          <w:sz w:val="28"/>
          <w:szCs w:val="28"/>
        </w:rPr>
        <w:t>much</w:t>
      </w:r>
      <w:r w:rsidRPr="002D286B">
        <w:rPr>
          <w:rFonts w:eastAsia="Times New Roman" w:cs="Times New Roman"/>
          <w:sz w:val="28"/>
          <w:szCs w:val="28"/>
        </w:rPr>
        <w:t xml:space="preserve"> hoặc </w:t>
      </w:r>
      <w:r w:rsidRPr="002D286B">
        <w:rPr>
          <w:rFonts w:eastAsia="Times New Roman" w:cs="Times New Roman"/>
          <w:b/>
          <w:bCs/>
          <w:i/>
          <w:iCs/>
          <w:sz w:val="28"/>
          <w:szCs w:val="28"/>
        </w:rPr>
        <w:t>many</w:t>
      </w:r>
      <w:r w:rsidRPr="002D286B">
        <w:rPr>
          <w:rFonts w:eastAsia="Times New Roman" w:cs="Times New Roman"/>
          <w:sz w:val="28"/>
          <w:szCs w:val="28"/>
        </w:rPr>
        <w:t>;</w:t>
      </w:r>
    </w:p>
    <w:p w14:paraId="78ECFF5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2.4.3. Bài tập lựa chọn đáp án đúng;</w:t>
      </w:r>
    </w:p>
    <w:p w14:paraId="370CB37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2.4.4. Bài tập sửa lỗi câu.</w:t>
      </w:r>
    </w:p>
    <w:p w14:paraId="7D4E275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2.5. Kỹ năng đọc (Reading)</w:t>
      </w:r>
    </w:p>
    <w:p w14:paraId="3A48DEA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2.5.1. Bài đọc: A restaurant menu;</w:t>
      </w:r>
    </w:p>
    <w:p w14:paraId="189335D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Bài tập phân loại từ vựng;</w:t>
      </w:r>
    </w:p>
    <w:p w14:paraId="62854C4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2.5.3. Bài tập True/False.</w:t>
      </w:r>
    </w:p>
    <w:p w14:paraId="2ECC0B1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2.6. Kỹ năng viết (Writing)</w:t>
      </w:r>
    </w:p>
    <w:p w14:paraId="64D2869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Viết đoạn văn ngắn nêu những việc nên làm và không nên làm để có sức khỏe tốt (tối thiểu 50 từ).</w:t>
      </w:r>
    </w:p>
    <w:p w14:paraId="7B830847" w14:textId="77777777" w:rsidR="002A4F86" w:rsidRPr="002D286B" w:rsidRDefault="002A4F86" w:rsidP="00C91F7E">
      <w:pPr>
        <w:spacing w:after="0" w:line="312" w:lineRule="auto"/>
        <w:jc w:val="center"/>
        <w:rPr>
          <w:rFonts w:eastAsia="Times New Roman" w:cs="Times New Roman"/>
          <w:b/>
          <w:bCs/>
          <w:sz w:val="28"/>
          <w:szCs w:val="28"/>
        </w:rPr>
      </w:pPr>
      <w:bookmarkStart w:id="84" w:name="bookmark112"/>
      <w:r w:rsidRPr="002D286B">
        <w:rPr>
          <w:rFonts w:eastAsia="Times New Roman" w:cs="Times New Roman"/>
          <w:b/>
          <w:bCs/>
          <w:sz w:val="28"/>
          <w:szCs w:val="28"/>
        </w:rPr>
        <w:t xml:space="preserve">Bài 5. </w:t>
      </w:r>
      <w:bookmarkEnd w:id="84"/>
      <w:r w:rsidRPr="002D286B">
        <w:rPr>
          <w:rFonts w:eastAsia="Times New Roman" w:cs="Times New Roman"/>
          <w:b/>
          <w:bCs/>
          <w:sz w:val="28"/>
          <w:szCs w:val="28"/>
        </w:rPr>
        <w:t>CÁC SỰ KIỆN ĐẶC BIỆT (SPECIAL OCCASIONS)</w:t>
      </w:r>
    </w:p>
    <w:p w14:paraId="6CE1846D"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lastRenderedPageBreak/>
        <w:t>Thời gian: 9 giờ</w:t>
      </w:r>
    </w:p>
    <w:p w14:paraId="22A23486" w14:textId="77777777" w:rsidR="002A4F86" w:rsidRPr="002D286B" w:rsidRDefault="002A4F86" w:rsidP="00C91F7E">
      <w:pPr>
        <w:spacing w:after="0" w:line="312" w:lineRule="auto"/>
        <w:ind w:firstLine="720"/>
        <w:jc w:val="both"/>
        <w:rPr>
          <w:rFonts w:eastAsia="Times New Roman" w:cs="Times New Roman"/>
          <w:sz w:val="28"/>
          <w:szCs w:val="28"/>
        </w:rPr>
      </w:pPr>
      <w:bookmarkStart w:id="85" w:name="bookmark113"/>
      <w:r w:rsidRPr="002D286B">
        <w:rPr>
          <w:rFonts w:eastAsia="Times New Roman" w:cs="Times New Roman"/>
          <w:b/>
          <w:bCs/>
          <w:sz w:val="28"/>
          <w:szCs w:val="28"/>
        </w:rPr>
        <w:t>1. Mục tiêu</w:t>
      </w:r>
      <w:bookmarkEnd w:id="85"/>
    </w:p>
    <w:p w14:paraId="43C5B3F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Sử dụng thì Present simple và Present continuous, giới từ chỉ thời gian (prepositions of time) và các từ vựng về quần áo, màu sắc, lễ hội và sự kiện đặc biệt và tính từ mô tả ngoại hình;</w:t>
      </w:r>
    </w:p>
    <w:p w14:paraId="12953EC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Nghe và trả lời câu hỏi về lễ hội và các thông tin có liên quan;</w:t>
      </w:r>
    </w:p>
    <w:p w14:paraId="029544E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Thực hành nói về các hoạt động của gia đình trong các lễ hội và sự kiện đặc biệt;</w:t>
      </w:r>
    </w:p>
    <w:p w14:paraId="33816D7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và trả lời câu hỏi về các hoạt động trong ngày Tết truyền thống Việt Nam;</w:t>
      </w:r>
    </w:p>
    <w:p w14:paraId="075171B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đoạn văn ngắn mô tả một lễ hội hoặc sự kiện đặc biệt.</w:t>
      </w:r>
    </w:p>
    <w:p w14:paraId="5A84FB4F" w14:textId="77777777" w:rsidR="002A4F86" w:rsidRPr="002D286B" w:rsidRDefault="002A4F86" w:rsidP="00C91F7E">
      <w:pPr>
        <w:spacing w:after="0" w:line="312" w:lineRule="auto"/>
        <w:ind w:firstLine="720"/>
        <w:jc w:val="both"/>
        <w:rPr>
          <w:rFonts w:eastAsia="Times New Roman" w:cs="Times New Roman"/>
          <w:sz w:val="28"/>
          <w:szCs w:val="28"/>
        </w:rPr>
      </w:pPr>
      <w:bookmarkStart w:id="86" w:name="bookmark114"/>
      <w:r w:rsidRPr="002D286B">
        <w:rPr>
          <w:rFonts w:eastAsia="Times New Roman" w:cs="Times New Roman"/>
          <w:b/>
          <w:bCs/>
          <w:sz w:val="28"/>
          <w:szCs w:val="28"/>
        </w:rPr>
        <w:t>2. Nội dung</w:t>
      </w:r>
      <w:bookmarkEnd w:id="86"/>
    </w:p>
    <w:p w14:paraId="3AA9E083" w14:textId="77777777" w:rsidR="002A4F86" w:rsidRPr="002D286B" w:rsidRDefault="002A4F86" w:rsidP="00C91F7E">
      <w:pPr>
        <w:spacing w:after="0" w:line="312" w:lineRule="auto"/>
        <w:ind w:firstLine="720"/>
        <w:jc w:val="both"/>
        <w:rPr>
          <w:rFonts w:eastAsia="Times New Roman" w:cs="Times New Roman"/>
          <w:sz w:val="28"/>
          <w:szCs w:val="28"/>
        </w:rPr>
      </w:pPr>
      <w:bookmarkStart w:id="87" w:name="bookmark115"/>
      <w:r w:rsidRPr="002D286B">
        <w:rPr>
          <w:rFonts w:eastAsia="Times New Roman" w:cs="Times New Roman"/>
          <w:b/>
          <w:bCs/>
          <w:sz w:val="28"/>
          <w:szCs w:val="28"/>
        </w:rPr>
        <w:t>2.1. Từ vựng (Vocabulary)</w:t>
      </w:r>
      <w:bookmarkEnd w:id="87"/>
    </w:p>
    <w:p w14:paraId="2216E12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Các ngày lễ quan trọng;</w:t>
      </w:r>
    </w:p>
    <w:p w14:paraId="62C752C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Từ vựng mô tả ngoại hình;</w:t>
      </w:r>
    </w:p>
    <w:p w14:paraId="13C07BE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2.1.3. Quần áo và màu sắc.</w:t>
      </w:r>
    </w:p>
    <w:p w14:paraId="5A5F4428" w14:textId="77777777" w:rsidR="002A4F86" w:rsidRPr="002D286B" w:rsidRDefault="002A4F86" w:rsidP="00C91F7E">
      <w:pPr>
        <w:spacing w:after="0" w:line="312" w:lineRule="auto"/>
        <w:ind w:firstLine="720"/>
        <w:jc w:val="both"/>
        <w:rPr>
          <w:rFonts w:eastAsia="Times New Roman" w:cs="Times New Roman"/>
          <w:sz w:val="28"/>
          <w:szCs w:val="28"/>
        </w:rPr>
      </w:pPr>
      <w:bookmarkStart w:id="88" w:name="bookmark116"/>
      <w:r w:rsidRPr="002D286B">
        <w:rPr>
          <w:rFonts w:eastAsia="Times New Roman" w:cs="Times New Roman"/>
          <w:b/>
          <w:bCs/>
          <w:sz w:val="28"/>
          <w:szCs w:val="28"/>
        </w:rPr>
        <w:t>2.2. Ngữ pháp (Grammar)</w:t>
      </w:r>
      <w:bookmarkEnd w:id="88"/>
    </w:p>
    <w:p w14:paraId="13C6A58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Thì hiện tại đơn;</w:t>
      </w:r>
    </w:p>
    <w:p w14:paraId="46C9BEB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Thì hiện tại tiếp diễn;</w:t>
      </w:r>
    </w:p>
    <w:p w14:paraId="44A6E1B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Giới từ chỉ thời gian.</w:t>
      </w:r>
    </w:p>
    <w:p w14:paraId="512E7596" w14:textId="77777777" w:rsidR="002A4F86" w:rsidRPr="002D286B" w:rsidRDefault="002A4F86" w:rsidP="00C91F7E">
      <w:pPr>
        <w:spacing w:after="0" w:line="312" w:lineRule="auto"/>
        <w:ind w:firstLine="720"/>
        <w:jc w:val="both"/>
        <w:rPr>
          <w:rFonts w:eastAsia="Times New Roman" w:cs="Times New Roman"/>
          <w:sz w:val="28"/>
          <w:szCs w:val="28"/>
        </w:rPr>
      </w:pPr>
      <w:bookmarkStart w:id="89" w:name="bookmark117"/>
      <w:r w:rsidRPr="002D286B">
        <w:rPr>
          <w:rFonts w:eastAsia="Times New Roman" w:cs="Times New Roman"/>
          <w:b/>
          <w:bCs/>
          <w:sz w:val="28"/>
          <w:szCs w:val="28"/>
        </w:rPr>
        <w:t>2.3. Kỹ năng nghe (Listening)</w:t>
      </w:r>
      <w:bookmarkEnd w:id="89"/>
    </w:p>
    <w:p w14:paraId="7E61CD3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và trả lời câu hỏi về lễ hội và các thông tin có liên quan;</w:t>
      </w:r>
    </w:p>
    <w:p w14:paraId="090B7D8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lựa chọn đáp án đúng;</w:t>
      </w:r>
    </w:p>
    <w:p w14:paraId="18DB219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2.3.3. Thực hành theo cặp đôi;</w:t>
      </w:r>
    </w:p>
    <w:p w14:paraId="29A3B81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2.3.4. Bài tập nghe và điền từ vào chỗ trống.</w:t>
      </w:r>
    </w:p>
    <w:p w14:paraId="08DAA407" w14:textId="77777777" w:rsidR="002A4F86" w:rsidRPr="002D286B" w:rsidRDefault="002A4F86" w:rsidP="00C91F7E">
      <w:pPr>
        <w:spacing w:after="0" w:line="312" w:lineRule="auto"/>
        <w:ind w:firstLine="720"/>
        <w:jc w:val="both"/>
        <w:rPr>
          <w:rFonts w:eastAsia="Times New Roman" w:cs="Times New Roman"/>
          <w:sz w:val="28"/>
          <w:szCs w:val="28"/>
        </w:rPr>
      </w:pPr>
      <w:bookmarkStart w:id="90" w:name="bookmark118"/>
      <w:r w:rsidRPr="002D286B">
        <w:rPr>
          <w:rFonts w:eastAsia="Times New Roman" w:cs="Times New Roman"/>
          <w:b/>
          <w:bCs/>
          <w:sz w:val="28"/>
          <w:szCs w:val="28"/>
        </w:rPr>
        <w:t>2.4. Kỹ năng nói (Speaking)</w:t>
      </w:r>
      <w:bookmarkEnd w:id="90"/>
    </w:p>
    <w:p w14:paraId="46D3473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Thực hành nói về các hoạt động của gia đình trong các lễ hội và sự kiện đặc biệt;</w:t>
      </w:r>
    </w:p>
    <w:p w14:paraId="325F8B9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Bài tập sắp xếp câu theo trật tự phù hợp;</w:t>
      </w:r>
    </w:p>
    <w:p w14:paraId="167B7A8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2.4.3. Thực hành nói với bạn trong lớp.</w:t>
      </w:r>
    </w:p>
    <w:p w14:paraId="1A173507" w14:textId="77777777" w:rsidR="002A4F86" w:rsidRPr="002D286B" w:rsidRDefault="002A4F86" w:rsidP="00C91F7E">
      <w:pPr>
        <w:spacing w:after="0" w:line="312" w:lineRule="auto"/>
        <w:ind w:firstLine="720"/>
        <w:jc w:val="both"/>
        <w:rPr>
          <w:rFonts w:eastAsia="Times New Roman" w:cs="Times New Roman"/>
          <w:sz w:val="28"/>
          <w:szCs w:val="28"/>
        </w:rPr>
      </w:pPr>
      <w:bookmarkStart w:id="91" w:name="bookmark119"/>
      <w:r w:rsidRPr="002D286B">
        <w:rPr>
          <w:rFonts w:eastAsia="Times New Roman" w:cs="Times New Roman"/>
          <w:b/>
          <w:bCs/>
          <w:sz w:val="28"/>
          <w:szCs w:val="28"/>
        </w:rPr>
        <w:t>2.5. Kỹ năng đọc (Reading)</w:t>
      </w:r>
      <w:bookmarkEnd w:id="91"/>
    </w:p>
    <w:p w14:paraId="075A0DA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2.5.1. Bài đọc: Tet holiday;</w:t>
      </w:r>
    </w:p>
    <w:p w14:paraId="24CBB8A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Bài tập đọc và trả lời câu hỏi;</w:t>
      </w:r>
    </w:p>
    <w:p w14:paraId="3676F25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2.5.3. Thảo luận.</w:t>
      </w:r>
    </w:p>
    <w:p w14:paraId="0C3B1AF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2.6. Kỹ năng viết (Writing)</w:t>
      </w:r>
    </w:p>
    <w:p w14:paraId="5286542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Viết đoạn văn ngắn mô tả một lễ hội hoặc sự kiện đặc biệt (tối thiểu 50 từ).</w:t>
      </w:r>
    </w:p>
    <w:p w14:paraId="0656BDD3"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Bài 6. KỲ NGHỈ (VACATION)</w:t>
      </w:r>
    </w:p>
    <w:p w14:paraId="48BD0BD6"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9 giờ</w:t>
      </w:r>
    </w:p>
    <w:p w14:paraId="177BF5D3" w14:textId="77777777" w:rsidR="002A4F86" w:rsidRPr="002D286B" w:rsidRDefault="002A4F86" w:rsidP="00C91F7E">
      <w:pPr>
        <w:spacing w:after="0" w:line="312" w:lineRule="auto"/>
        <w:ind w:firstLine="720"/>
        <w:jc w:val="both"/>
        <w:rPr>
          <w:rFonts w:eastAsia="Times New Roman" w:cs="Times New Roman"/>
          <w:sz w:val="28"/>
          <w:szCs w:val="28"/>
        </w:rPr>
      </w:pPr>
      <w:bookmarkStart w:id="92" w:name="bookmark120"/>
      <w:r w:rsidRPr="002D286B">
        <w:rPr>
          <w:rFonts w:eastAsia="Times New Roman" w:cs="Times New Roman"/>
          <w:b/>
          <w:bCs/>
          <w:sz w:val="28"/>
          <w:szCs w:val="28"/>
        </w:rPr>
        <w:t>1. Mục tiêu</w:t>
      </w:r>
      <w:bookmarkEnd w:id="92"/>
    </w:p>
    <w:p w14:paraId="0992546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Sử dụng thì quá khứ đơn (Past simple), các cụm từ chỉ thời gian, các vật dụng và hoạt động liên quan đến kỳ nghỉ, tính từ mô tả nơi chốn và cảm xúc;</w:t>
      </w:r>
    </w:p>
    <w:p w14:paraId="4DBCC87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Nghe và trả lời câu hỏi về kỳ nghỉ;</w:t>
      </w:r>
    </w:p>
    <w:p w14:paraId="5E6336E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Thực hành đặt câu hỏi có liên quan đến kỳ nghỉ;</w:t>
      </w:r>
    </w:p>
    <w:p w14:paraId="1F3EF6B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và trả lời câu hỏi về một chuyến du lịch đã thực hiện;</w:t>
      </w:r>
    </w:p>
    <w:p w14:paraId="4D8AC0E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đoạn văn ngắn kể về kỳ nghỉ vừa qua của bạn.</w:t>
      </w:r>
    </w:p>
    <w:p w14:paraId="5F1797F7" w14:textId="77777777" w:rsidR="002A4F86" w:rsidRPr="002D286B" w:rsidRDefault="002A4F86" w:rsidP="00C91F7E">
      <w:pPr>
        <w:spacing w:after="0" w:line="312" w:lineRule="auto"/>
        <w:ind w:firstLine="720"/>
        <w:jc w:val="both"/>
        <w:rPr>
          <w:rFonts w:eastAsia="Times New Roman" w:cs="Times New Roman"/>
          <w:sz w:val="28"/>
          <w:szCs w:val="28"/>
        </w:rPr>
      </w:pPr>
      <w:bookmarkStart w:id="93" w:name="bookmark121"/>
      <w:r w:rsidRPr="002D286B">
        <w:rPr>
          <w:rFonts w:eastAsia="Times New Roman" w:cs="Times New Roman"/>
          <w:b/>
          <w:bCs/>
          <w:sz w:val="28"/>
          <w:szCs w:val="28"/>
        </w:rPr>
        <w:t>2. Nội dung</w:t>
      </w:r>
      <w:bookmarkEnd w:id="93"/>
    </w:p>
    <w:p w14:paraId="272DB919" w14:textId="77777777" w:rsidR="002A4F86" w:rsidRPr="002D286B" w:rsidRDefault="002A4F86" w:rsidP="00C91F7E">
      <w:pPr>
        <w:spacing w:after="0" w:line="312" w:lineRule="auto"/>
        <w:ind w:firstLine="720"/>
        <w:jc w:val="both"/>
        <w:rPr>
          <w:rFonts w:eastAsia="Times New Roman" w:cs="Times New Roman"/>
          <w:sz w:val="28"/>
          <w:szCs w:val="28"/>
        </w:rPr>
      </w:pPr>
      <w:bookmarkStart w:id="94" w:name="bookmark122"/>
      <w:r w:rsidRPr="002D286B">
        <w:rPr>
          <w:rFonts w:eastAsia="Times New Roman" w:cs="Times New Roman"/>
          <w:b/>
          <w:bCs/>
          <w:sz w:val="28"/>
          <w:szCs w:val="28"/>
        </w:rPr>
        <w:t>2.1. Từ vựng (Vocabulary)</w:t>
      </w:r>
      <w:bookmarkEnd w:id="94"/>
    </w:p>
    <w:p w14:paraId="2022A9C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Các hoạt động liên quan đến kỳ nghỉ;</w:t>
      </w:r>
    </w:p>
    <w:p w14:paraId="6CD926B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Các vật dụng liên quan đến kỳ nghỉ;</w:t>
      </w:r>
    </w:p>
    <w:p w14:paraId="61B017D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2.1.3. Các tính từ mô tả nơi chốn và cảm xúc.</w:t>
      </w:r>
    </w:p>
    <w:p w14:paraId="3B909F8D" w14:textId="77777777" w:rsidR="002A4F86" w:rsidRPr="002D286B" w:rsidRDefault="002A4F86" w:rsidP="00C91F7E">
      <w:pPr>
        <w:spacing w:after="0" w:line="312" w:lineRule="auto"/>
        <w:ind w:firstLine="720"/>
        <w:jc w:val="both"/>
        <w:rPr>
          <w:rFonts w:eastAsia="Times New Roman" w:cs="Times New Roman"/>
          <w:sz w:val="28"/>
          <w:szCs w:val="28"/>
        </w:rPr>
      </w:pPr>
      <w:bookmarkStart w:id="95" w:name="bookmark123"/>
      <w:r w:rsidRPr="002D286B">
        <w:rPr>
          <w:rFonts w:eastAsia="Times New Roman" w:cs="Times New Roman"/>
          <w:b/>
          <w:bCs/>
          <w:sz w:val="28"/>
          <w:szCs w:val="28"/>
        </w:rPr>
        <w:t>2.2. Ngữ pháp (Grammar)</w:t>
      </w:r>
      <w:bookmarkEnd w:id="95"/>
    </w:p>
    <w:p w14:paraId="3645C06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Thì quá khứ đơn;</w:t>
      </w:r>
    </w:p>
    <w:p w14:paraId="2CF2597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2.2.2. Dạng quá khứ của động từ </w:t>
      </w:r>
      <w:proofErr w:type="gramStart"/>
      <w:r w:rsidRPr="002D286B">
        <w:rPr>
          <w:rFonts w:eastAsia="Times New Roman" w:cs="Times New Roman"/>
          <w:sz w:val="28"/>
          <w:szCs w:val="28"/>
        </w:rPr>
        <w:t>To</w:t>
      </w:r>
      <w:proofErr w:type="gramEnd"/>
      <w:r w:rsidRPr="002D286B">
        <w:rPr>
          <w:rFonts w:eastAsia="Times New Roman" w:cs="Times New Roman"/>
          <w:sz w:val="28"/>
          <w:szCs w:val="28"/>
        </w:rPr>
        <w:t xml:space="preserve"> be;</w:t>
      </w:r>
    </w:p>
    <w:p w14:paraId="685F6A0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Dạng quá khứ của động từ Can;</w:t>
      </w:r>
    </w:p>
    <w:p w14:paraId="2F74283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2.2.4. Động từ hợp quy tắc.</w:t>
      </w:r>
    </w:p>
    <w:p w14:paraId="1636FE34" w14:textId="77777777" w:rsidR="002A4F86" w:rsidRPr="002D286B" w:rsidRDefault="002A4F86" w:rsidP="00C91F7E">
      <w:pPr>
        <w:spacing w:after="0" w:line="312" w:lineRule="auto"/>
        <w:ind w:firstLine="720"/>
        <w:jc w:val="both"/>
        <w:rPr>
          <w:rFonts w:eastAsia="Times New Roman" w:cs="Times New Roman"/>
          <w:sz w:val="28"/>
          <w:szCs w:val="28"/>
        </w:rPr>
      </w:pPr>
      <w:bookmarkStart w:id="96" w:name="bookmark124"/>
      <w:r w:rsidRPr="002D286B">
        <w:rPr>
          <w:rFonts w:eastAsia="Times New Roman" w:cs="Times New Roman"/>
          <w:b/>
          <w:bCs/>
          <w:sz w:val="28"/>
          <w:szCs w:val="28"/>
        </w:rPr>
        <w:t>2.3. Kỹ năng nghe (Listening)</w:t>
      </w:r>
      <w:bookmarkEnd w:id="96"/>
    </w:p>
    <w:p w14:paraId="56C2C3E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và trả lời câu hỏi về kỳ nghỉ;</w:t>
      </w:r>
    </w:p>
    <w:p w14:paraId="08E2DC9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nghe và lựa chọn đáp án đúng;</w:t>
      </w:r>
    </w:p>
    <w:p w14:paraId="0235A55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2.3.3. Bài tập nghe và kết hợp.</w:t>
      </w:r>
    </w:p>
    <w:p w14:paraId="5F14A038" w14:textId="77777777" w:rsidR="002A4F86" w:rsidRPr="002D286B" w:rsidRDefault="002A4F86" w:rsidP="00C91F7E">
      <w:pPr>
        <w:spacing w:after="0" w:line="312" w:lineRule="auto"/>
        <w:ind w:firstLine="720"/>
        <w:jc w:val="both"/>
        <w:rPr>
          <w:rFonts w:eastAsia="Times New Roman" w:cs="Times New Roman"/>
          <w:sz w:val="28"/>
          <w:szCs w:val="28"/>
        </w:rPr>
      </w:pPr>
      <w:bookmarkStart w:id="97" w:name="bookmark125"/>
      <w:r w:rsidRPr="002D286B">
        <w:rPr>
          <w:rFonts w:eastAsia="Times New Roman" w:cs="Times New Roman"/>
          <w:b/>
          <w:bCs/>
          <w:sz w:val="28"/>
          <w:szCs w:val="28"/>
        </w:rPr>
        <w:t>2.4. Kỹ năng nói (Speaking)</w:t>
      </w:r>
      <w:bookmarkEnd w:id="97"/>
    </w:p>
    <w:p w14:paraId="3553653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Thực hành đặt câu hỏi có liên quan đến kỳ nghỉ;</w:t>
      </w:r>
    </w:p>
    <w:p w14:paraId="5B5F4D9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Bài tập sắp xếp câu theo trật tự phù hợp;</w:t>
      </w:r>
    </w:p>
    <w:p w14:paraId="72308CC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2.4.3. Thực hành với bạn trong lớp.</w:t>
      </w:r>
    </w:p>
    <w:p w14:paraId="4B963A03" w14:textId="77777777" w:rsidR="002A4F86" w:rsidRPr="002D286B" w:rsidRDefault="002A4F86" w:rsidP="00C91F7E">
      <w:pPr>
        <w:spacing w:after="0" w:line="312" w:lineRule="auto"/>
        <w:ind w:firstLine="720"/>
        <w:jc w:val="both"/>
        <w:rPr>
          <w:rFonts w:eastAsia="Times New Roman" w:cs="Times New Roman"/>
          <w:sz w:val="28"/>
          <w:szCs w:val="28"/>
        </w:rPr>
      </w:pPr>
      <w:bookmarkStart w:id="98" w:name="bookmark126"/>
      <w:r w:rsidRPr="002D286B">
        <w:rPr>
          <w:rFonts w:eastAsia="Times New Roman" w:cs="Times New Roman"/>
          <w:b/>
          <w:bCs/>
          <w:sz w:val="28"/>
          <w:szCs w:val="28"/>
        </w:rPr>
        <w:t>2.5. Kỹ năng đọc (Reading)</w:t>
      </w:r>
      <w:bookmarkEnd w:id="98"/>
    </w:p>
    <w:p w14:paraId="5D3C5F1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2.5.1. Bài đọc: My first trip to Hanoi;</w:t>
      </w:r>
    </w:p>
    <w:p w14:paraId="701861D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Bài tập đọc và trả lời câu hỏi;</w:t>
      </w:r>
    </w:p>
    <w:p w14:paraId="726F9F8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2.5.3. Bài tập True/False.</w:t>
      </w:r>
    </w:p>
    <w:p w14:paraId="3F47A6B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2.6. Kỹ năng viết (Writing)</w:t>
      </w:r>
    </w:p>
    <w:p w14:paraId="3AD41FB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Viết đoạn văn ngắn kể về kỳ nghỉ vừa qua của bạn (tối thiểu 50 từ).</w:t>
      </w:r>
    </w:p>
    <w:p w14:paraId="76D06EE9" w14:textId="77777777" w:rsidR="002A4F86" w:rsidRPr="002D286B" w:rsidRDefault="002A4F86" w:rsidP="00C91F7E">
      <w:pPr>
        <w:spacing w:after="0" w:line="312" w:lineRule="auto"/>
        <w:jc w:val="center"/>
        <w:rPr>
          <w:rFonts w:eastAsia="Times New Roman" w:cs="Times New Roman"/>
          <w:b/>
          <w:bCs/>
          <w:sz w:val="28"/>
          <w:szCs w:val="28"/>
        </w:rPr>
      </w:pPr>
      <w:bookmarkStart w:id="99" w:name="bookmark127"/>
      <w:r w:rsidRPr="002D286B">
        <w:rPr>
          <w:rFonts w:eastAsia="Times New Roman" w:cs="Times New Roman"/>
          <w:b/>
          <w:bCs/>
          <w:sz w:val="28"/>
          <w:szCs w:val="28"/>
        </w:rPr>
        <w:t>Bài 7. CÁC HOẠT ĐỘNG HÀNG NGÀY (ACTIVITIES)</w:t>
      </w:r>
      <w:bookmarkEnd w:id="99"/>
    </w:p>
    <w:p w14:paraId="353BE7E4"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lastRenderedPageBreak/>
        <w:t>Thời gian: 9 giờ</w:t>
      </w:r>
    </w:p>
    <w:p w14:paraId="563BEA6C" w14:textId="77777777" w:rsidR="002A4F86" w:rsidRPr="002D286B" w:rsidRDefault="002A4F86" w:rsidP="00C91F7E">
      <w:pPr>
        <w:spacing w:after="0" w:line="312" w:lineRule="auto"/>
        <w:ind w:firstLine="720"/>
        <w:jc w:val="both"/>
        <w:rPr>
          <w:rFonts w:eastAsia="Times New Roman" w:cs="Times New Roman"/>
          <w:sz w:val="28"/>
          <w:szCs w:val="28"/>
        </w:rPr>
      </w:pPr>
      <w:bookmarkStart w:id="100" w:name="bookmark128"/>
      <w:r w:rsidRPr="002D286B">
        <w:rPr>
          <w:rFonts w:eastAsia="Times New Roman" w:cs="Times New Roman"/>
          <w:b/>
          <w:bCs/>
          <w:sz w:val="28"/>
          <w:szCs w:val="28"/>
        </w:rPr>
        <w:t>1. Mục tiêu</w:t>
      </w:r>
      <w:bookmarkEnd w:id="100"/>
    </w:p>
    <w:p w14:paraId="539D0DD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Sử dụng kết hợp thì hiện tại đơn và thì hiện tại tiếp; to infinitive và gerund và từ vựng về các hoạt động hàng ngày; các tính từ chỉ tính cách;</w:t>
      </w:r>
    </w:p>
    <w:p w14:paraId="4B2904C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Nghe và trả lời câu hỏi về đề tài các hoạt động hàng ngày;</w:t>
      </w:r>
    </w:p>
    <w:p w14:paraId="7FA993B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Nói về các hoạt động hàng ngày;</w:t>
      </w:r>
    </w:p>
    <w:p w14:paraId="2795E27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bức thư giới thiệu về một chuyến du lịch;</w:t>
      </w:r>
    </w:p>
    <w:p w14:paraId="3C1E1EF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đoạn văn mô tả hoạt động đang diễn ra trong một bức tranh.</w:t>
      </w:r>
    </w:p>
    <w:p w14:paraId="6A95B500" w14:textId="77777777" w:rsidR="002A4F86" w:rsidRPr="002D286B" w:rsidRDefault="002A4F86" w:rsidP="00C91F7E">
      <w:pPr>
        <w:spacing w:after="0" w:line="312" w:lineRule="auto"/>
        <w:ind w:firstLine="720"/>
        <w:jc w:val="both"/>
        <w:rPr>
          <w:rFonts w:eastAsia="Times New Roman" w:cs="Times New Roman"/>
          <w:sz w:val="28"/>
          <w:szCs w:val="28"/>
        </w:rPr>
      </w:pPr>
      <w:bookmarkStart w:id="101" w:name="bookmark129"/>
      <w:r w:rsidRPr="002D286B">
        <w:rPr>
          <w:rFonts w:eastAsia="Times New Roman" w:cs="Times New Roman"/>
          <w:b/>
          <w:bCs/>
          <w:sz w:val="28"/>
          <w:szCs w:val="28"/>
        </w:rPr>
        <w:t>2. Nội dung</w:t>
      </w:r>
      <w:bookmarkEnd w:id="101"/>
    </w:p>
    <w:p w14:paraId="0C4DBCB6" w14:textId="77777777" w:rsidR="002A4F86" w:rsidRPr="002D286B" w:rsidRDefault="002A4F86" w:rsidP="00C91F7E">
      <w:pPr>
        <w:spacing w:after="0" w:line="312" w:lineRule="auto"/>
        <w:ind w:firstLine="720"/>
        <w:jc w:val="both"/>
        <w:rPr>
          <w:rFonts w:eastAsia="Times New Roman" w:cs="Times New Roman"/>
          <w:sz w:val="28"/>
          <w:szCs w:val="28"/>
        </w:rPr>
      </w:pPr>
      <w:bookmarkStart w:id="102" w:name="bookmark130"/>
      <w:r w:rsidRPr="002D286B">
        <w:rPr>
          <w:rFonts w:eastAsia="Times New Roman" w:cs="Times New Roman"/>
          <w:b/>
          <w:bCs/>
          <w:sz w:val="28"/>
          <w:szCs w:val="28"/>
        </w:rPr>
        <w:t>2.1. Từ vựng (Vocabulary)</w:t>
      </w:r>
      <w:bookmarkEnd w:id="102"/>
    </w:p>
    <w:p w14:paraId="1D4D415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Các hoạt động hàng ngày;</w:t>
      </w:r>
    </w:p>
    <w:p w14:paraId="37CFD14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Tính từ chỉ tính cách.</w:t>
      </w:r>
    </w:p>
    <w:p w14:paraId="3A9BD573" w14:textId="77777777" w:rsidR="002A4F86" w:rsidRPr="002D286B" w:rsidRDefault="002A4F86" w:rsidP="00C91F7E">
      <w:pPr>
        <w:spacing w:after="0" w:line="312" w:lineRule="auto"/>
        <w:ind w:firstLine="720"/>
        <w:jc w:val="both"/>
        <w:rPr>
          <w:rFonts w:eastAsia="Times New Roman" w:cs="Times New Roman"/>
          <w:sz w:val="28"/>
          <w:szCs w:val="28"/>
        </w:rPr>
      </w:pPr>
      <w:bookmarkStart w:id="103" w:name="bookmark131"/>
      <w:r w:rsidRPr="002D286B">
        <w:rPr>
          <w:rFonts w:eastAsia="Times New Roman" w:cs="Times New Roman"/>
          <w:b/>
          <w:bCs/>
          <w:sz w:val="28"/>
          <w:szCs w:val="28"/>
        </w:rPr>
        <w:t>2.2. Ngữ pháp (Grammar)</w:t>
      </w:r>
      <w:bookmarkEnd w:id="103"/>
    </w:p>
    <w:p w14:paraId="07587C0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Kết hợp thì hiện tại đơn và thì hiện tại tiếp diễn;</w:t>
      </w:r>
    </w:p>
    <w:p w14:paraId="689A53C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To infinivive and Gerund.</w:t>
      </w:r>
    </w:p>
    <w:p w14:paraId="038C1D0F" w14:textId="77777777" w:rsidR="002A4F86" w:rsidRPr="002D286B" w:rsidRDefault="002A4F86" w:rsidP="00C91F7E">
      <w:pPr>
        <w:spacing w:after="0" w:line="312" w:lineRule="auto"/>
        <w:ind w:firstLine="720"/>
        <w:jc w:val="both"/>
        <w:rPr>
          <w:rFonts w:eastAsia="Times New Roman" w:cs="Times New Roman"/>
          <w:sz w:val="28"/>
          <w:szCs w:val="28"/>
        </w:rPr>
      </w:pPr>
      <w:bookmarkStart w:id="104" w:name="bookmark132"/>
      <w:r w:rsidRPr="002D286B">
        <w:rPr>
          <w:rFonts w:eastAsia="Times New Roman" w:cs="Times New Roman"/>
          <w:b/>
          <w:bCs/>
          <w:sz w:val="28"/>
          <w:szCs w:val="28"/>
        </w:rPr>
        <w:t>2.3. Kỹ năng nghe (Listening)</w:t>
      </w:r>
      <w:bookmarkEnd w:id="104"/>
    </w:p>
    <w:p w14:paraId="31438B4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và trả lời câu hỏi về đề tài các hoạt động hàng ngày;</w:t>
      </w:r>
    </w:p>
    <w:p w14:paraId="07434A4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nghe và lựa chọn đáp án đúng;</w:t>
      </w:r>
    </w:p>
    <w:p w14:paraId="3B849E8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2.3.3. Bài tập nghe và trả lời câu hỏi.</w:t>
      </w:r>
    </w:p>
    <w:p w14:paraId="69C308CB" w14:textId="77777777" w:rsidR="002A4F86" w:rsidRPr="002D286B" w:rsidRDefault="002A4F86" w:rsidP="00C91F7E">
      <w:pPr>
        <w:spacing w:after="0" w:line="312" w:lineRule="auto"/>
        <w:ind w:firstLine="720"/>
        <w:jc w:val="both"/>
        <w:rPr>
          <w:rFonts w:eastAsia="Times New Roman" w:cs="Times New Roman"/>
          <w:sz w:val="28"/>
          <w:szCs w:val="28"/>
        </w:rPr>
      </w:pPr>
      <w:bookmarkStart w:id="105" w:name="bookmark133"/>
      <w:r w:rsidRPr="002D286B">
        <w:rPr>
          <w:rFonts w:eastAsia="Times New Roman" w:cs="Times New Roman"/>
          <w:b/>
          <w:bCs/>
          <w:sz w:val="28"/>
          <w:szCs w:val="28"/>
        </w:rPr>
        <w:t>2.4. Kỹ năng nói (Speaking)</w:t>
      </w:r>
      <w:bookmarkEnd w:id="105"/>
    </w:p>
    <w:p w14:paraId="7A354CD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Nói về các hoạt động hàng ngày;</w:t>
      </w:r>
    </w:p>
    <w:p w14:paraId="69D14F3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Thực hành nghe và lặp lại;</w:t>
      </w:r>
    </w:p>
    <w:p w14:paraId="1DD9922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2.4.3. Thực hành theo cặp đôi.</w:t>
      </w:r>
    </w:p>
    <w:p w14:paraId="3EC7D3F4" w14:textId="77777777" w:rsidR="002A4F86" w:rsidRPr="002D286B" w:rsidRDefault="002A4F86" w:rsidP="00C91F7E">
      <w:pPr>
        <w:spacing w:after="0" w:line="312" w:lineRule="auto"/>
        <w:ind w:firstLine="720"/>
        <w:jc w:val="both"/>
        <w:rPr>
          <w:rFonts w:eastAsia="Times New Roman" w:cs="Times New Roman"/>
          <w:sz w:val="28"/>
          <w:szCs w:val="28"/>
        </w:rPr>
      </w:pPr>
      <w:bookmarkStart w:id="106" w:name="bookmark134"/>
      <w:r w:rsidRPr="002D286B">
        <w:rPr>
          <w:rFonts w:eastAsia="Times New Roman" w:cs="Times New Roman"/>
          <w:b/>
          <w:bCs/>
          <w:sz w:val="28"/>
          <w:szCs w:val="28"/>
        </w:rPr>
        <w:t>2.5. Kỹ năng đọc (Reading)</w:t>
      </w:r>
      <w:bookmarkEnd w:id="106"/>
    </w:p>
    <w:p w14:paraId="131B1AE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2.5.1. Bài đọc: A letter;</w:t>
      </w:r>
    </w:p>
    <w:p w14:paraId="11E49D1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Bài tập đọc và lựa chọn đáp án đúng.</w:t>
      </w:r>
    </w:p>
    <w:p w14:paraId="0A6A33AD" w14:textId="77777777" w:rsidR="002A4F86" w:rsidRPr="002D286B" w:rsidRDefault="002A4F86" w:rsidP="00C91F7E">
      <w:pPr>
        <w:spacing w:after="0" w:line="312" w:lineRule="auto"/>
        <w:ind w:firstLine="720"/>
        <w:jc w:val="both"/>
        <w:rPr>
          <w:rFonts w:eastAsia="Times New Roman" w:cs="Times New Roman"/>
          <w:sz w:val="28"/>
          <w:szCs w:val="28"/>
        </w:rPr>
      </w:pPr>
      <w:bookmarkStart w:id="107" w:name="bookmark135"/>
      <w:r w:rsidRPr="002D286B">
        <w:rPr>
          <w:rFonts w:eastAsia="Times New Roman" w:cs="Times New Roman"/>
          <w:b/>
          <w:bCs/>
          <w:sz w:val="28"/>
          <w:szCs w:val="28"/>
        </w:rPr>
        <w:t>2.6. Kỹ năng viết (Writing)</w:t>
      </w:r>
      <w:bookmarkEnd w:id="107"/>
    </w:p>
    <w:p w14:paraId="274D248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Viết đoạn văn mô tả hoạt động đang diễn ra trong một bức tranh (tối thiểu 50 từ).</w:t>
      </w:r>
    </w:p>
    <w:p w14:paraId="5580119C" w14:textId="77777777" w:rsidR="002A4F86" w:rsidRPr="002D286B" w:rsidRDefault="002A4F86" w:rsidP="00C91F7E">
      <w:pPr>
        <w:spacing w:after="0" w:line="312" w:lineRule="auto"/>
        <w:jc w:val="center"/>
        <w:rPr>
          <w:rFonts w:eastAsia="Times New Roman" w:cs="Times New Roman"/>
          <w:b/>
          <w:bCs/>
          <w:sz w:val="28"/>
          <w:szCs w:val="28"/>
        </w:rPr>
      </w:pPr>
      <w:r w:rsidRPr="002D286B">
        <w:rPr>
          <w:rFonts w:eastAsia="Times New Roman" w:cs="Times New Roman"/>
          <w:b/>
          <w:bCs/>
          <w:sz w:val="28"/>
          <w:szCs w:val="28"/>
        </w:rPr>
        <w:t>Bài 8. SỞ THÍCH (HOBBIES AND INTERESTS)</w:t>
      </w:r>
    </w:p>
    <w:p w14:paraId="2D306617" w14:textId="77777777" w:rsidR="002A4F86" w:rsidRPr="002D286B" w:rsidRDefault="002A4F86" w:rsidP="00C91F7E">
      <w:pPr>
        <w:shd w:val="clear" w:color="auto" w:fill="FFFFFF"/>
        <w:spacing w:after="0" w:line="312" w:lineRule="auto"/>
        <w:ind w:left="6480" w:firstLine="720"/>
        <w:jc w:val="center"/>
        <w:rPr>
          <w:rFonts w:eastAsia="Times New Roman" w:cs="Times New Roman"/>
          <w:b/>
          <w:sz w:val="28"/>
          <w:szCs w:val="28"/>
        </w:rPr>
      </w:pPr>
      <w:r w:rsidRPr="002D286B">
        <w:rPr>
          <w:rFonts w:eastAsia="Times New Roman" w:cs="Times New Roman"/>
          <w:i/>
          <w:sz w:val="28"/>
          <w:szCs w:val="28"/>
        </w:rPr>
        <w:t>Thời gian: 9 giờ</w:t>
      </w:r>
    </w:p>
    <w:p w14:paraId="34C940B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1. Mục tiêu</w:t>
      </w:r>
    </w:p>
    <w:p w14:paraId="27C4ADC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 Sử dụng kết hợp thì quá khứ đơn (Past simple) và thì quá khứ tiếp diễn (Past continuous) các từ vựng về sở thích, các môn thể thao đi chung với động từ: </w:t>
      </w:r>
      <w:r w:rsidRPr="002D286B">
        <w:rPr>
          <w:rFonts w:eastAsia="Times New Roman" w:cs="Times New Roman"/>
          <w:b/>
          <w:bCs/>
          <w:i/>
          <w:iCs/>
          <w:sz w:val="28"/>
          <w:szCs w:val="28"/>
        </w:rPr>
        <w:t xml:space="preserve">play, go </w:t>
      </w:r>
      <w:r w:rsidRPr="002D286B">
        <w:rPr>
          <w:rFonts w:eastAsia="Times New Roman" w:cs="Times New Roman"/>
          <w:sz w:val="28"/>
          <w:szCs w:val="28"/>
        </w:rPr>
        <w:t>và</w:t>
      </w:r>
      <w:r w:rsidRPr="002D286B">
        <w:rPr>
          <w:rFonts w:eastAsia="Times New Roman" w:cs="Times New Roman"/>
          <w:b/>
          <w:bCs/>
          <w:i/>
          <w:iCs/>
          <w:sz w:val="28"/>
          <w:szCs w:val="28"/>
        </w:rPr>
        <w:t xml:space="preserve"> do;</w:t>
      </w:r>
    </w:p>
    <w:p w14:paraId="3F4CA54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 Nghe các cá nhân nói về sở thích và trả lời câu hỏi;</w:t>
      </w:r>
    </w:p>
    <w:p w14:paraId="7A6E89A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Nói về sở thích trong quá khứ và hiện tại;</w:t>
      </w:r>
    </w:p>
    <w:p w14:paraId="7DA3060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Đọc hiểu bài đọc và trả lời câu hỏi về sở thích;</w:t>
      </w:r>
    </w:p>
    <w:p w14:paraId="722C512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Viết đoạn văn ngắn mô tả các sở thích của bản thân.</w:t>
      </w:r>
    </w:p>
    <w:p w14:paraId="2933228F" w14:textId="77777777" w:rsidR="002A4F86" w:rsidRPr="002D286B" w:rsidRDefault="002A4F86" w:rsidP="00C91F7E">
      <w:pPr>
        <w:spacing w:after="0" w:line="312" w:lineRule="auto"/>
        <w:ind w:firstLine="720"/>
        <w:jc w:val="both"/>
        <w:rPr>
          <w:rFonts w:eastAsia="Times New Roman" w:cs="Times New Roman"/>
          <w:sz w:val="28"/>
          <w:szCs w:val="28"/>
        </w:rPr>
      </w:pPr>
      <w:bookmarkStart w:id="108" w:name="bookmark136"/>
      <w:r w:rsidRPr="002D286B">
        <w:rPr>
          <w:rFonts w:eastAsia="Times New Roman" w:cs="Times New Roman"/>
          <w:b/>
          <w:bCs/>
          <w:sz w:val="28"/>
          <w:szCs w:val="28"/>
        </w:rPr>
        <w:t>2. Nội dung</w:t>
      </w:r>
      <w:bookmarkEnd w:id="108"/>
    </w:p>
    <w:p w14:paraId="29C1A17D" w14:textId="77777777" w:rsidR="002A4F86" w:rsidRPr="002D286B" w:rsidRDefault="002A4F86" w:rsidP="00C91F7E">
      <w:pPr>
        <w:spacing w:after="0" w:line="312" w:lineRule="auto"/>
        <w:ind w:firstLine="720"/>
        <w:jc w:val="both"/>
        <w:rPr>
          <w:rFonts w:eastAsia="Times New Roman" w:cs="Times New Roman"/>
          <w:sz w:val="28"/>
          <w:szCs w:val="28"/>
        </w:rPr>
      </w:pPr>
      <w:bookmarkStart w:id="109" w:name="bookmark137"/>
      <w:r w:rsidRPr="002D286B">
        <w:rPr>
          <w:rFonts w:eastAsia="Times New Roman" w:cs="Times New Roman"/>
          <w:b/>
          <w:bCs/>
          <w:sz w:val="28"/>
          <w:szCs w:val="28"/>
        </w:rPr>
        <w:t>2.1. Từ vựng (Vocabulary)</w:t>
      </w:r>
      <w:bookmarkEnd w:id="109"/>
    </w:p>
    <w:p w14:paraId="045D149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2.1.1. Sở thích;</w:t>
      </w:r>
    </w:p>
    <w:p w14:paraId="01EB0EE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2.1.2. Cấu trúc Play/go/do+ sport.</w:t>
      </w:r>
    </w:p>
    <w:p w14:paraId="31A7F3BC" w14:textId="77777777" w:rsidR="002A4F86" w:rsidRPr="002D286B" w:rsidRDefault="002A4F86" w:rsidP="00C91F7E">
      <w:pPr>
        <w:spacing w:after="0" w:line="312" w:lineRule="auto"/>
        <w:ind w:firstLine="720"/>
        <w:jc w:val="both"/>
        <w:rPr>
          <w:rFonts w:eastAsia="Times New Roman" w:cs="Times New Roman"/>
          <w:sz w:val="28"/>
          <w:szCs w:val="28"/>
        </w:rPr>
      </w:pPr>
      <w:bookmarkStart w:id="110" w:name="bookmark138"/>
      <w:r w:rsidRPr="002D286B">
        <w:rPr>
          <w:rFonts w:eastAsia="Times New Roman" w:cs="Times New Roman"/>
          <w:b/>
          <w:bCs/>
          <w:sz w:val="28"/>
          <w:szCs w:val="28"/>
        </w:rPr>
        <w:t>2.2. Ngữ pháp (Grammar)</w:t>
      </w:r>
      <w:bookmarkEnd w:id="110"/>
    </w:p>
    <w:p w14:paraId="133E4D2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2.2.1. Thì quá khứ đơn;</w:t>
      </w:r>
    </w:p>
    <w:p w14:paraId="5822206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2.2.2. Thì quá khứ tiếp diễn;</w:t>
      </w:r>
    </w:p>
    <w:p w14:paraId="30416CA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2.2.3. Kết hợp thì quá khứ đơn và thì quá khứ tiếp diễn.</w:t>
      </w:r>
    </w:p>
    <w:p w14:paraId="58F211B7" w14:textId="77777777" w:rsidR="002A4F86" w:rsidRPr="002D286B" w:rsidRDefault="002A4F86" w:rsidP="00C91F7E">
      <w:pPr>
        <w:spacing w:after="0" w:line="312" w:lineRule="auto"/>
        <w:ind w:firstLine="720"/>
        <w:jc w:val="both"/>
        <w:rPr>
          <w:rFonts w:eastAsia="Times New Roman" w:cs="Times New Roman"/>
          <w:sz w:val="28"/>
          <w:szCs w:val="28"/>
        </w:rPr>
      </w:pPr>
      <w:bookmarkStart w:id="111" w:name="bookmark139"/>
      <w:r w:rsidRPr="002D286B">
        <w:rPr>
          <w:rFonts w:eastAsia="Times New Roman" w:cs="Times New Roman"/>
          <w:b/>
          <w:bCs/>
          <w:sz w:val="28"/>
          <w:szCs w:val="28"/>
        </w:rPr>
        <w:t>2.3. Kỹ năng nghe (Listening)</w:t>
      </w:r>
      <w:bookmarkEnd w:id="111"/>
    </w:p>
    <w:p w14:paraId="599E8B8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2.3.1. Nghe các cá nhân nói về sở thích và trả lời câu hỏi;</w:t>
      </w:r>
    </w:p>
    <w:p w14:paraId="325B58B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2.3.2. Bài tập nghe và lựa chọn đáp án đúng.</w:t>
      </w:r>
    </w:p>
    <w:p w14:paraId="75663CF0" w14:textId="77777777" w:rsidR="002A4F86" w:rsidRPr="002D286B" w:rsidRDefault="002A4F86" w:rsidP="00C91F7E">
      <w:pPr>
        <w:spacing w:after="0" w:line="312" w:lineRule="auto"/>
        <w:ind w:firstLine="720"/>
        <w:jc w:val="both"/>
        <w:rPr>
          <w:rFonts w:eastAsia="Times New Roman" w:cs="Times New Roman"/>
          <w:sz w:val="28"/>
          <w:szCs w:val="28"/>
        </w:rPr>
      </w:pPr>
      <w:bookmarkStart w:id="112" w:name="bookmark140"/>
      <w:r w:rsidRPr="002D286B">
        <w:rPr>
          <w:rFonts w:eastAsia="Times New Roman" w:cs="Times New Roman"/>
          <w:b/>
          <w:bCs/>
          <w:sz w:val="28"/>
          <w:szCs w:val="28"/>
        </w:rPr>
        <w:t>2.4. Kỹ năng nói (Speaking)</w:t>
      </w:r>
      <w:bookmarkEnd w:id="112"/>
    </w:p>
    <w:p w14:paraId="6E3CBDB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2.4.1. Nói về sở thích trong quá khứ và hiện tại;</w:t>
      </w:r>
    </w:p>
    <w:p w14:paraId="2B462EE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2.4.2. Thực hành nghe và lặp lại.</w:t>
      </w:r>
    </w:p>
    <w:p w14:paraId="3E823AA5" w14:textId="77777777" w:rsidR="002A4F86" w:rsidRPr="002D286B" w:rsidRDefault="002A4F86" w:rsidP="00C91F7E">
      <w:pPr>
        <w:spacing w:after="0" w:line="312" w:lineRule="auto"/>
        <w:ind w:firstLine="720"/>
        <w:jc w:val="both"/>
        <w:rPr>
          <w:rFonts w:eastAsia="Times New Roman" w:cs="Times New Roman"/>
          <w:sz w:val="28"/>
          <w:szCs w:val="28"/>
        </w:rPr>
      </w:pPr>
      <w:bookmarkStart w:id="113" w:name="bookmark141"/>
      <w:r w:rsidRPr="002D286B">
        <w:rPr>
          <w:rFonts w:eastAsia="Times New Roman" w:cs="Times New Roman"/>
          <w:b/>
          <w:bCs/>
          <w:sz w:val="28"/>
          <w:szCs w:val="28"/>
        </w:rPr>
        <w:t>2.5. Kỹ năng đọc (Reading)</w:t>
      </w:r>
      <w:bookmarkEnd w:id="113"/>
    </w:p>
    <w:p w14:paraId="2510A6E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2.5.1. Bài đọc: What is a </w:t>
      </w:r>
      <w:proofErr w:type="gramStart"/>
      <w:r w:rsidRPr="002D286B">
        <w:rPr>
          <w:rFonts w:eastAsia="Times New Roman" w:cs="Times New Roman"/>
          <w:sz w:val="28"/>
          <w:szCs w:val="28"/>
        </w:rPr>
        <w:t>hobby?;</w:t>
      </w:r>
      <w:proofErr w:type="gramEnd"/>
    </w:p>
    <w:p w14:paraId="0ADFD96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2.5.2. Bài tập True/False/Not given.</w:t>
      </w:r>
    </w:p>
    <w:p w14:paraId="48A39344" w14:textId="77777777" w:rsidR="002A4F86" w:rsidRPr="002D286B" w:rsidRDefault="002A4F86" w:rsidP="00C91F7E">
      <w:pPr>
        <w:spacing w:after="0" w:line="312" w:lineRule="auto"/>
        <w:ind w:firstLine="720"/>
        <w:jc w:val="both"/>
        <w:rPr>
          <w:rFonts w:eastAsia="Times New Roman" w:cs="Times New Roman"/>
          <w:sz w:val="28"/>
          <w:szCs w:val="28"/>
        </w:rPr>
      </w:pPr>
      <w:bookmarkStart w:id="114" w:name="bookmark142"/>
      <w:r w:rsidRPr="002D286B">
        <w:rPr>
          <w:rFonts w:eastAsia="Times New Roman" w:cs="Times New Roman"/>
          <w:b/>
          <w:bCs/>
          <w:sz w:val="28"/>
          <w:szCs w:val="28"/>
        </w:rPr>
        <w:t>2.6. Kỹ năng viết (Writing)</w:t>
      </w:r>
      <w:bookmarkEnd w:id="114"/>
    </w:p>
    <w:p w14:paraId="46556B8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Viết đoạn văn ngắn mô tả các sở thích của bản thân (tối thiểu 80 từ).</w:t>
      </w:r>
      <w:bookmarkStart w:id="115" w:name="bookmark143"/>
      <w:bookmarkEnd w:id="115"/>
    </w:p>
    <w:p w14:paraId="560BBD8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IV. Điều kiện thực hiện môn học</w:t>
      </w:r>
    </w:p>
    <w:p w14:paraId="1B723AC3" w14:textId="77777777" w:rsidR="002A4F86" w:rsidRPr="002D286B" w:rsidRDefault="002A4F86" w:rsidP="00C91F7E">
      <w:pPr>
        <w:spacing w:after="0" w:line="312" w:lineRule="auto"/>
        <w:ind w:firstLine="720"/>
        <w:jc w:val="both"/>
        <w:rPr>
          <w:rFonts w:eastAsia="Times New Roman" w:cs="Times New Roman"/>
          <w:sz w:val="28"/>
          <w:szCs w:val="28"/>
        </w:rPr>
      </w:pPr>
      <w:bookmarkStart w:id="116" w:name="bookmark144"/>
      <w:r w:rsidRPr="002D286B">
        <w:rPr>
          <w:rFonts w:eastAsia="Times New Roman" w:cs="Times New Roman"/>
          <w:b/>
          <w:bCs/>
          <w:sz w:val="28"/>
          <w:szCs w:val="28"/>
        </w:rPr>
        <w:t>1. Phòng học chuyên môn/nhà xưởng</w:t>
      </w:r>
      <w:bookmarkEnd w:id="116"/>
    </w:p>
    <w:p w14:paraId="0844FB1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Phòng học được trang bị hệ thống đèn đủ ánh sáng;</w:t>
      </w:r>
    </w:p>
    <w:p w14:paraId="5961A0A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Bàn, ghế rời cho từng sinh viên;</w:t>
      </w:r>
    </w:p>
    <w:p w14:paraId="115D3E2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Bàn ghế giáo viên, bảng, máy chiếu, phấn (hoặc bút bảng).</w:t>
      </w:r>
    </w:p>
    <w:p w14:paraId="4127027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2. Trang thiết bị máy móc</w:t>
      </w:r>
    </w:p>
    <w:p w14:paraId="109658F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Máy chiếu, hệ thống âm thanh.</w:t>
      </w:r>
    </w:p>
    <w:p w14:paraId="72DFA50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3. Học liệu, dụng cụ, nguyên vật liệu</w:t>
      </w:r>
    </w:p>
    <w:p w14:paraId="08CA678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Giáo viên sử dụng giáo trình dùng chung và tham khảo các tài liệu giảng dạy khác hỗ trợ bài giảng.</w:t>
      </w:r>
    </w:p>
    <w:p w14:paraId="57F1FD81" w14:textId="77777777" w:rsidR="002A4F86" w:rsidRPr="002D286B" w:rsidRDefault="002A4F86" w:rsidP="00C91F7E">
      <w:pPr>
        <w:spacing w:after="0" w:line="312" w:lineRule="auto"/>
        <w:ind w:firstLine="720"/>
        <w:jc w:val="both"/>
        <w:rPr>
          <w:rFonts w:eastAsia="Times New Roman" w:cs="Times New Roman"/>
          <w:sz w:val="28"/>
          <w:szCs w:val="28"/>
        </w:rPr>
      </w:pPr>
      <w:bookmarkStart w:id="117" w:name="bookmark145"/>
      <w:r w:rsidRPr="002D286B">
        <w:rPr>
          <w:rFonts w:eastAsia="Times New Roman" w:cs="Times New Roman"/>
          <w:b/>
          <w:bCs/>
          <w:sz w:val="28"/>
          <w:szCs w:val="28"/>
        </w:rPr>
        <w:t>4. Các điều kiện khác</w:t>
      </w:r>
      <w:bookmarkEnd w:id="117"/>
    </w:p>
    <w:p w14:paraId="799733C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lastRenderedPageBreak/>
        <w:t>Khuyến khích các cơ sở giáo dục nghề nghiệp, cơ sở giáo dục đại học có đăng ký hoạt động giáo dục nghề nghiệp trang bị phòng học nghe nhìn và các điều kiện khác để có thể tổ chức giảng dạy môn học hoặc một số nội dung của môn học theo hình thức trực tuyến.</w:t>
      </w:r>
    </w:p>
    <w:p w14:paraId="38AB159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V. Nội dung và phương pháp đánh giá</w:t>
      </w:r>
    </w:p>
    <w:p w14:paraId="16672A47" w14:textId="77777777" w:rsidR="002A4F86" w:rsidRPr="002D286B" w:rsidRDefault="002A4F86" w:rsidP="00C91F7E">
      <w:pPr>
        <w:spacing w:after="0" w:line="312" w:lineRule="auto"/>
        <w:ind w:firstLine="720"/>
        <w:jc w:val="both"/>
        <w:rPr>
          <w:rFonts w:eastAsia="Times New Roman" w:cs="Times New Roman"/>
          <w:sz w:val="28"/>
          <w:szCs w:val="28"/>
        </w:rPr>
      </w:pPr>
      <w:bookmarkStart w:id="118" w:name="bookmark146"/>
      <w:r w:rsidRPr="002D286B">
        <w:rPr>
          <w:rFonts w:eastAsia="Times New Roman" w:cs="Times New Roman"/>
          <w:b/>
          <w:bCs/>
          <w:sz w:val="28"/>
          <w:szCs w:val="28"/>
        </w:rPr>
        <w:t>1. Nội dung</w:t>
      </w:r>
      <w:bookmarkEnd w:id="118"/>
    </w:p>
    <w:p w14:paraId="0ECDAE0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1.1. Kiến thức: Các kiến thức về từ vựng và cấu trúc ngữ pháp theo từng chủ đề liên quan trong chương trình.</w:t>
      </w:r>
    </w:p>
    <w:p w14:paraId="0399F9E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1.2. Về kỹ năng:</w:t>
      </w:r>
    </w:p>
    <w:p w14:paraId="451568C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Kỹ năng nghe: Nghe và xác định thông tin về gia đình, bạn bè, các hoạt động hàng ngày và trong các sự kiện đặc biệt, vị trí và nơi chốn, và các sở thích theo yêu cầu.</w:t>
      </w:r>
    </w:p>
    <w:p w14:paraId="6160EA1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Kỹ năng nói: Tự giới thiệu về bản thân, gia đình, công việc, sở thích và các hoạt động hàng ngày và trong các sự kiện đặc biệt theo yêu cầu.</w:t>
      </w:r>
    </w:p>
    <w:p w14:paraId="5E023C3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Kỹ năng đọc: Đọc hiểu đại ý và thông tin chi tiết của các bài đọc ngắn theo yêu cầu.</w:t>
      </w:r>
    </w:p>
    <w:p w14:paraId="16CDEAF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Kỹ năng viết: Viết câu và đoạn văn ngắn về các chủ đề khác nhau theo yêu cầu.</w:t>
      </w:r>
    </w:p>
    <w:p w14:paraId="74BBFAC4"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1.3. Năng lực tự chủ và trách nhiệm: Làm việc độc lập hoặc theo nhóm.</w:t>
      </w:r>
    </w:p>
    <w:p w14:paraId="6A9026C3" w14:textId="77777777" w:rsidR="002A4F86" w:rsidRPr="002D286B" w:rsidRDefault="002A4F86" w:rsidP="00C91F7E">
      <w:pPr>
        <w:spacing w:after="0" w:line="312" w:lineRule="auto"/>
        <w:ind w:firstLine="720"/>
        <w:jc w:val="both"/>
        <w:rPr>
          <w:rFonts w:eastAsia="Times New Roman" w:cs="Times New Roman"/>
          <w:sz w:val="28"/>
          <w:szCs w:val="28"/>
        </w:rPr>
      </w:pPr>
      <w:bookmarkStart w:id="119" w:name="bookmark147"/>
      <w:r w:rsidRPr="002D286B">
        <w:rPr>
          <w:rFonts w:eastAsia="Times New Roman" w:cs="Times New Roman"/>
          <w:b/>
          <w:bCs/>
          <w:sz w:val="28"/>
          <w:szCs w:val="28"/>
        </w:rPr>
        <w:t>2. Phương pháp đánh giá</w:t>
      </w:r>
      <w:bookmarkEnd w:id="119"/>
    </w:p>
    <w:p w14:paraId="372C06E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Việc đánh giá kết quả học tập của người học được thực hiện theo quy định tại Thông tư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mô-đun hoặc tín chỉ.</w:t>
      </w:r>
    </w:p>
    <w:p w14:paraId="2F1142EE"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Phương pháp đánh giá sẽ dựa theo đặc thù ngành, nghề đào tạo và điều kiện của từng đơn vị giáo dục, có thể kết hợp kiểm tra nghe, nói và tự luận.</w:t>
      </w:r>
    </w:p>
    <w:p w14:paraId="44415FB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b/>
          <w:bCs/>
          <w:sz w:val="28"/>
          <w:szCs w:val="28"/>
        </w:rPr>
        <w:t>VI. Hướng dẫn thực hiện môn học</w:t>
      </w:r>
    </w:p>
    <w:p w14:paraId="1B025669" w14:textId="77777777" w:rsidR="002A4F86" w:rsidRPr="002D286B" w:rsidRDefault="002A4F86" w:rsidP="00C91F7E">
      <w:pPr>
        <w:spacing w:after="0" w:line="312" w:lineRule="auto"/>
        <w:ind w:firstLine="720"/>
        <w:jc w:val="both"/>
        <w:rPr>
          <w:rFonts w:eastAsia="Times New Roman" w:cs="Times New Roman"/>
          <w:sz w:val="28"/>
          <w:szCs w:val="28"/>
        </w:rPr>
      </w:pPr>
      <w:bookmarkStart w:id="120" w:name="bookmark148"/>
      <w:r w:rsidRPr="002D286B">
        <w:rPr>
          <w:rFonts w:eastAsia="Times New Roman" w:cs="Times New Roman"/>
          <w:b/>
          <w:bCs/>
          <w:sz w:val="28"/>
          <w:szCs w:val="28"/>
        </w:rPr>
        <w:t>1. Phạm vi áp dụng môn học</w:t>
      </w:r>
      <w:bookmarkEnd w:id="120"/>
    </w:p>
    <w:p w14:paraId="43B9CCF1"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Môn học Tiếng Anh là một trong các môn học bắt buộc thuộc khối các môn học chung trong chương trình đào tạo trình độ trung cấp. Tùy theo đặc thù của các ngành, nghề đào tạo, các trường lựa chọn môn học Tiếng Anh hoặc môn học ngoại ngữ khác theo quy định của Bộ Lao động - Thương binh và Xã hội để giảng dạy.</w:t>
      </w:r>
    </w:p>
    <w:p w14:paraId="49F80860"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xml:space="preserve">Người học là đối tượng tuyển sinh hệ tốt nghiệp trung học cơ sở bắt buộc học toàn bộ chương trình môn học này. Người học là đối tượng tuyển sinh hệ tốt </w:t>
      </w:r>
      <w:r w:rsidRPr="002D286B">
        <w:rPr>
          <w:rFonts w:eastAsia="Times New Roman" w:cs="Times New Roman"/>
          <w:sz w:val="28"/>
          <w:szCs w:val="28"/>
        </w:rPr>
        <w:lastRenderedPageBreak/>
        <w:t>nghiệp trung học phổ thông hoặc đã được cấp giấy chứng nhận hoàn thành chương trình trung học phổ thông hoặc đã thi đạt yêu cầu đủ khối lượng kiến thức văn hóa trung học phổ thông, Hiệu trưởng nhà trường căn cứ vào chương trình này và chương trình học trung học phổ thông mà người học đã hoàn thành để xem xét, quyết định điều chỉnh chương trình môn học cho phù hợp, bảo đảm đạt được mục tiêu và chuẩn đầu ra của môn học.</w:t>
      </w:r>
    </w:p>
    <w:p w14:paraId="4B662803" w14:textId="77777777" w:rsidR="002A4F86" w:rsidRPr="002D286B" w:rsidRDefault="002A4F86" w:rsidP="00C91F7E">
      <w:pPr>
        <w:spacing w:after="0" w:line="312" w:lineRule="auto"/>
        <w:ind w:firstLine="720"/>
        <w:jc w:val="both"/>
        <w:rPr>
          <w:rFonts w:eastAsia="Times New Roman" w:cs="Times New Roman"/>
          <w:sz w:val="28"/>
          <w:szCs w:val="28"/>
        </w:rPr>
      </w:pPr>
      <w:bookmarkStart w:id="121" w:name="bookmark149"/>
      <w:r w:rsidRPr="002D286B">
        <w:rPr>
          <w:rFonts w:eastAsia="Times New Roman" w:cs="Times New Roman"/>
          <w:b/>
          <w:bCs/>
          <w:sz w:val="28"/>
          <w:szCs w:val="28"/>
        </w:rPr>
        <w:t>2. Miễn trừ, bảo lưu kết quả học tập môn học</w:t>
      </w:r>
      <w:bookmarkEnd w:id="121"/>
    </w:p>
    <w:p w14:paraId="2919CC7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a) Miễn học, miễn thi kết thúc môn học Tiếng Anh</w:t>
      </w:r>
    </w:p>
    <w:p w14:paraId="5DC5AEB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Người học được miễn học, miễn thi kết thúc môn học Tiếng Anh trong các trường hợp sau:</w:t>
      </w:r>
    </w:p>
    <w:p w14:paraId="03CDB41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Có chứng chỉ Tiếng Anh Bậc 1 trở lên theo Khung năng lực ngoại ngữ 6 bậc dùng cho Việt Nam;</w:t>
      </w:r>
    </w:p>
    <w:p w14:paraId="0582ED57"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Có chứng chỉ Tiếng Anh tương đương cấp độ A1 trở lên theo Khung tham chiếu chung Châu Âu do các tổ chức nước ngoài cấp.</w:t>
      </w:r>
    </w:p>
    <w:p w14:paraId="0AD7D64F"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b) Bảo lưu, công nhận kết quả học tập</w:t>
      </w:r>
    </w:p>
    <w:p w14:paraId="154554EA"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Thực hiện theo quy định tại Thông tư 09/2017/TT-BLĐTBXH của Bộ Lao động - Thương binh và Xã hội.</w:t>
      </w:r>
    </w:p>
    <w:p w14:paraId="1FD7620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c) Người học có nhu cầu được miễn trừ, bảo lưu kết quả môn học phải có đơn đề nghị hiệu trưởng xem xét, quyết định khi nhập học và trước mỗi kỳ thi.</w:t>
      </w:r>
    </w:p>
    <w:p w14:paraId="24D8C29F" w14:textId="77777777" w:rsidR="002A4F86" w:rsidRPr="002D286B" w:rsidRDefault="002A4F86" w:rsidP="00C91F7E">
      <w:pPr>
        <w:spacing w:after="0" w:line="312" w:lineRule="auto"/>
        <w:ind w:firstLine="720"/>
        <w:jc w:val="both"/>
        <w:rPr>
          <w:rFonts w:eastAsia="Times New Roman" w:cs="Times New Roman"/>
          <w:sz w:val="28"/>
          <w:szCs w:val="28"/>
        </w:rPr>
      </w:pPr>
      <w:bookmarkStart w:id="122" w:name="bookmark150"/>
      <w:r w:rsidRPr="002D286B">
        <w:rPr>
          <w:rFonts w:eastAsia="Times New Roman" w:cs="Times New Roman"/>
          <w:b/>
          <w:bCs/>
          <w:sz w:val="28"/>
          <w:szCs w:val="28"/>
        </w:rPr>
        <w:t>3. Hướng dẫn về phương pháp giảng dạy, học tập môn học</w:t>
      </w:r>
      <w:bookmarkEnd w:id="122"/>
    </w:p>
    <w:p w14:paraId="2AAF0EF3"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Đối với giáo viên: Giáo viên vận dụng linh hoạt các phương pháp dạy học; chú trọng phương pháp giao tiếp trong giảng dạy; áp dụng đa dạng các kỹ thuật dạy học; lấy người học làm trung tâm; tổ chức các hoạt động nghe, nói, đọc và viết sinh động nhằm tăng cường sự tham gia của người học; tổ chức các hoạt động đa dạng với sự hỗ trợ của các học liệu, giáo cụ trực quan sinh động phục vụ mục tiêu bài học.</w:t>
      </w:r>
    </w:p>
    <w:p w14:paraId="18DD5B2B"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Đối với người học: Quan sát, hoạt động nhóm, thao tác theo hướng dẫn của giáo viên và làm bài tập về nhà.</w:t>
      </w:r>
    </w:p>
    <w:p w14:paraId="7EFF40C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Khuyến khích việc tổ chức dạy và học trực tuyến môn học, kết hợp với các phần mềm tự học trực tuyến nhằm nâng cao chất lượng dạy và học.</w:t>
      </w:r>
    </w:p>
    <w:p w14:paraId="21643EE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 Bên cạnh việc học 90 giờ trên lớp, giáo viên nên xây dựng nội dung và mục tiêu tự học thêm 110 giờ cho người học thông qua hệ thống bài tập bổ sung, phần mềm hoặc ứng dụng tiếng Anh hỗ trợ tự học, tài liệu tham khảo khác nhằm giúp người học đạt năng lực A1 theo quy định sau khi tốt nghiệp trình độ trung cấp.</w:t>
      </w:r>
    </w:p>
    <w:p w14:paraId="1DCDD11A" w14:textId="77777777" w:rsidR="002A4F86" w:rsidRPr="002D286B" w:rsidRDefault="002A4F86" w:rsidP="00C91F7E">
      <w:pPr>
        <w:spacing w:after="0" w:line="312" w:lineRule="auto"/>
        <w:ind w:firstLine="720"/>
        <w:jc w:val="both"/>
        <w:rPr>
          <w:rFonts w:eastAsia="Times New Roman" w:cs="Times New Roman"/>
          <w:sz w:val="28"/>
          <w:szCs w:val="28"/>
        </w:rPr>
      </w:pPr>
      <w:bookmarkStart w:id="123" w:name="bookmark151"/>
      <w:r w:rsidRPr="002D286B">
        <w:rPr>
          <w:rFonts w:eastAsia="Times New Roman" w:cs="Times New Roman"/>
          <w:b/>
          <w:bCs/>
          <w:sz w:val="28"/>
          <w:szCs w:val="28"/>
        </w:rPr>
        <w:lastRenderedPageBreak/>
        <w:t>4. Tài liệu tham khảo</w:t>
      </w:r>
      <w:bookmarkEnd w:id="123"/>
    </w:p>
    <w:p w14:paraId="7BDB9A39"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1. Thông tư số 01/2014/TT-BGDĐT ngày 24 tháng 01 năm 2014 của Bộ Giáo dục và Đào tạo về việc Ban hành Khung năng lực ngoại ngữ 6 bậc dùng cho Việt Nam.</w:t>
      </w:r>
    </w:p>
    <w:p w14:paraId="32B87D5C"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2. Quyết định số 1982/QĐ-TTg ngày 18 tháng 10 năm 2016 của Thủ tướng Chính phủ phê duyệt Khung trình độ quốc gia Việt Nam.</w:t>
      </w:r>
    </w:p>
    <w:p w14:paraId="6AAE079D"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3. Thông tư 03/2017/TT-BLĐTBXH ngày 01 tháng 3 năm 2017 của Bộ Lao động - Thương binh và Xã hội quy định về quy trình xây dựng, thẩm định và ban hành chương trình; tổ chức biên soạn, lựa chọn, thẩm định giáo trình đào tạo trình độ trung cấp và cao đẳng.</w:t>
      </w:r>
    </w:p>
    <w:p w14:paraId="31670008"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4. Thông tư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5778FF42"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5. Tim Falla and Paul A. Davies, Solutions Elementary (02nd edition), Oxford University Press, 2012.</w:t>
      </w:r>
    </w:p>
    <w:p w14:paraId="57E5645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6. Miles Craven, Breakthrough Plus 1, MacMillan Education, 2013.</w:t>
      </w:r>
    </w:p>
    <w:p w14:paraId="16471D86"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7. Herbert Puchta and Jeff Stranks, More! 1, Cambridge University Press, 2008.</w:t>
      </w:r>
    </w:p>
    <w:p w14:paraId="41444ED5" w14:textId="77777777" w:rsidR="002A4F86" w:rsidRPr="002D286B" w:rsidRDefault="002A4F86" w:rsidP="00C91F7E">
      <w:pPr>
        <w:spacing w:after="0" w:line="312" w:lineRule="auto"/>
        <w:ind w:firstLine="720"/>
        <w:jc w:val="both"/>
        <w:rPr>
          <w:rFonts w:eastAsia="Times New Roman" w:cs="Times New Roman"/>
          <w:sz w:val="28"/>
          <w:szCs w:val="28"/>
        </w:rPr>
      </w:pPr>
      <w:r w:rsidRPr="002D286B">
        <w:rPr>
          <w:rFonts w:eastAsia="Times New Roman" w:cs="Times New Roman"/>
          <w:sz w:val="28"/>
          <w:szCs w:val="28"/>
        </w:rPr>
        <w:t>8. Jack C. Richards, Tactics for Listening (02nd edition), Oxford University Press, 2015.</w:t>
      </w:r>
    </w:p>
    <w:p w14:paraId="74912136" w14:textId="77777777" w:rsidR="00EA6FDD" w:rsidRPr="00776EE2" w:rsidRDefault="002A4F86" w:rsidP="00C91F7E">
      <w:pPr>
        <w:spacing w:after="0" w:line="312" w:lineRule="auto"/>
        <w:ind w:firstLine="720"/>
        <w:jc w:val="both"/>
        <w:rPr>
          <w:rFonts w:cs="Times New Roman"/>
          <w:sz w:val="28"/>
          <w:szCs w:val="28"/>
        </w:rPr>
      </w:pPr>
      <w:r w:rsidRPr="002D286B">
        <w:rPr>
          <w:rFonts w:cs="Times New Roman"/>
          <w:sz w:val="28"/>
          <w:szCs w:val="28"/>
        </w:rPr>
        <w:t>9. Tiếng anh cơ bản, trình độ cao đẳng, Bộ LĐ- TBXH -Tổng cục giáo dục nghề nghiệp.</w:t>
      </w:r>
    </w:p>
    <w:p w14:paraId="7EB3FAAB" w14:textId="77777777" w:rsidR="00EA6FDD" w:rsidRPr="00632250" w:rsidRDefault="00EA6FDD" w:rsidP="00C91F7E">
      <w:pPr>
        <w:spacing w:after="0" w:line="312" w:lineRule="auto"/>
        <w:jc w:val="center"/>
        <w:rPr>
          <w:rFonts w:eastAsia="Times New Roman" w:cs="Times New Roman"/>
          <w:b/>
          <w:sz w:val="28"/>
          <w:szCs w:val="28"/>
          <w:lang w:val="pt-BR"/>
        </w:rPr>
      </w:pPr>
    </w:p>
    <w:p w14:paraId="59A45B3F" w14:textId="77777777" w:rsidR="00EA6FDD" w:rsidRPr="00632250" w:rsidRDefault="00EA6FDD" w:rsidP="00C91F7E">
      <w:pPr>
        <w:spacing w:after="0" w:line="312" w:lineRule="auto"/>
        <w:jc w:val="center"/>
        <w:rPr>
          <w:rFonts w:eastAsia="Times New Roman" w:cs="Times New Roman"/>
          <w:b/>
          <w:sz w:val="28"/>
          <w:szCs w:val="28"/>
          <w:lang w:val="pt-BR"/>
        </w:rPr>
      </w:pPr>
    </w:p>
    <w:p w14:paraId="114D53BC" w14:textId="77777777" w:rsidR="00086071" w:rsidRDefault="00086071" w:rsidP="00C91F7E">
      <w:pPr>
        <w:spacing w:after="0" w:line="312" w:lineRule="auto"/>
        <w:rPr>
          <w:rFonts w:eastAsia="Times New Roman" w:cs="Times New Roman"/>
          <w:b/>
          <w:sz w:val="60"/>
          <w:szCs w:val="60"/>
          <w:lang w:val="pt-BR"/>
        </w:rPr>
      </w:pPr>
      <w:r>
        <w:rPr>
          <w:rFonts w:eastAsia="Times New Roman" w:cs="Times New Roman"/>
          <w:b/>
          <w:sz w:val="60"/>
          <w:szCs w:val="60"/>
          <w:lang w:val="pt-BR"/>
        </w:rPr>
        <w:br w:type="page"/>
      </w:r>
    </w:p>
    <w:p w14:paraId="5E921096" w14:textId="77777777" w:rsidR="00086071" w:rsidRDefault="00086071" w:rsidP="00C91F7E">
      <w:pPr>
        <w:spacing w:after="0" w:line="312" w:lineRule="auto"/>
        <w:jc w:val="center"/>
        <w:rPr>
          <w:rFonts w:eastAsia="Times New Roman" w:cs="Times New Roman"/>
          <w:b/>
          <w:sz w:val="60"/>
          <w:szCs w:val="60"/>
          <w:lang w:val="pt-BR"/>
        </w:rPr>
      </w:pPr>
    </w:p>
    <w:p w14:paraId="24933AA9" w14:textId="77777777" w:rsidR="00086071" w:rsidRDefault="00086071" w:rsidP="00C91F7E">
      <w:pPr>
        <w:spacing w:after="0" w:line="312" w:lineRule="auto"/>
        <w:jc w:val="center"/>
        <w:rPr>
          <w:rFonts w:eastAsia="Times New Roman" w:cs="Times New Roman"/>
          <w:b/>
          <w:sz w:val="60"/>
          <w:szCs w:val="60"/>
          <w:lang w:val="pt-BR"/>
        </w:rPr>
      </w:pPr>
    </w:p>
    <w:p w14:paraId="3F3E3C03" w14:textId="77777777" w:rsidR="00086071" w:rsidRDefault="00086071" w:rsidP="00C91F7E">
      <w:pPr>
        <w:spacing w:after="0" w:line="312" w:lineRule="auto"/>
        <w:jc w:val="center"/>
        <w:rPr>
          <w:rFonts w:eastAsia="Times New Roman" w:cs="Times New Roman"/>
          <w:b/>
          <w:sz w:val="60"/>
          <w:szCs w:val="60"/>
          <w:lang w:val="pt-BR"/>
        </w:rPr>
      </w:pPr>
    </w:p>
    <w:p w14:paraId="51911807" w14:textId="77777777" w:rsidR="00EA6FDD" w:rsidRPr="00632250" w:rsidRDefault="00701308" w:rsidP="00C91F7E">
      <w:pPr>
        <w:spacing w:after="0" w:line="312" w:lineRule="auto"/>
        <w:jc w:val="center"/>
        <w:rPr>
          <w:rFonts w:eastAsia="Times New Roman" w:cs="Times New Roman"/>
          <w:b/>
          <w:sz w:val="60"/>
          <w:szCs w:val="60"/>
          <w:lang w:val="pt-BR"/>
        </w:rPr>
      </w:pPr>
      <w:r w:rsidRPr="00632250">
        <w:rPr>
          <w:rFonts w:eastAsia="Times New Roman" w:cs="Times New Roman"/>
          <w:b/>
          <w:sz w:val="60"/>
          <w:szCs w:val="60"/>
          <w:lang w:val="pt-BR"/>
        </w:rPr>
        <w:t>PHỤ LỤC II</w:t>
      </w:r>
    </w:p>
    <w:p w14:paraId="4653B5AF" w14:textId="77777777" w:rsidR="00EA6FDD" w:rsidRPr="00632250" w:rsidRDefault="00EA6FDD" w:rsidP="00C91F7E">
      <w:pPr>
        <w:spacing w:after="0" w:line="312" w:lineRule="auto"/>
        <w:jc w:val="center"/>
        <w:rPr>
          <w:rFonts w:eastAsia="Times New Roman" w:cs="Times New Roman"/>
          <w:b/>
          <w:sz w:val="60"/>
          <w:szCs w:val="60"/>
          <w:lang w:val="pt-BR"/>
        </w:rPr>
      </w:pPr>
    </w:p>
    <w:p w14:paraId="146DDF0E" w14:textId="77777777" w:rsidR="00EA6FDD" w:rsidRPr="00632250" w:rsidRDefault="00701308" w:rsidP="00C91F7E">
      <w:pPr>
        <w:spacing w:after="0" w:line="312" w:lineRule="auto"/>
        <w:jc w:val="center"/>
        <w:rPr>
          <w:rFonts w:eastAsia="Times New Roman" w:cs="Times New Roman"/>
          <w:b/>
          <w:sz w:val="60"/>
          <w:szCs w:val="60"/>
          <w:lang w:val="pt-BR"/>
        </w:rPr>
      </w:pPr>
      <w:r w:rsidRPr="00632250">
        <w:rPr>
          <w:rFonts w:eastAsia="Times New Roman" w:cs="Times New Roman"/>
          <w:b/>
          <w:sz w:val="60"/>
          <w:szCs w:val="60"/>
          <w:lang w:val="pt-BR"/>
        </w:rPr>
        <w:t>ĐỀ CƯƠNG CHI TIẾT CÁC MÔN HỌC/ MÔ ĐUN CHUYÊN NGHỀ</w:t>
      </w:r>
    </w:p>
    <w:p w14:paraId="5612E5D0" w14:textId="77777777" w:rsidR="00EA6FDD" w:rsidRPr="00632250" w:rsidRDefault="00EA6FDD" w:rsidP="00C91F7E">
      <w:pPr>
        <w:spacing w:after="0" w:line="312" w:lineRule="auto"/>
        <w:jc w:val="center"/>
        <w:rPr>
          <w:rFonts w:eastAsia="Times New Roman" w:cs="Times New Roman"/>
          <w:sz w:val="28"/>
          <w:szCs w:val="28"/>
          <w:lang w:val="pt-BR"/>
        </w:rPr>
      </w:pPr>
    </w:p>
    <w:p w14:paraId="2E075293" w14:textId="77777777" w:rsidR="00EA6FDD" w:rsidRPr="00632250" w:rsidRDefault="00EA6FDD" w:rsidP="00C91F7E">
      <w:pPr>
        <w:spacing w:after="0" w:line="312" w:lineRule="auto"/>
        <w:jc w:val="center"/>
        <w:rPr>
          <w:rFonts w:eastAsia="Times New Roman" w:cs="Times New Roman"/>
          <w:b/>
          <w:bCs/>
          <w:spacing w:val="-6"/>
          <w:sz w:val="28"/>
          <w:szCs w:val="28"/>
          <w:lang w:val="pt-BR"/>
        </w:rPr>
      </w:pPr>
    </w:p>
    <w:p w14:paraId="69F7AE76" w14:textId="77777777" w:rsidR="00EA6FDD" w:rsidRPr="00632250" w:rsidRDefault="00EA6FDD" w:rsidP="00C91F7E">
      <w:pPr>
        <w:spacing w:after="0" w:line="312" w:lineRule="auto"/>
        <w:jc w:val="center"/>
        <w:rPr>
          <w:rFonts w:eastAsia="Times New Roman" w:cs="Times New Roman"/>
          <w:b/>
          <w:bCs/>
          <w:spacing w:val="-6"/>
          <w:sz w:val="28"/>
          <w:szCs w:val="28"/>
          <w:lang w:val="pt-BR"/>
        </w:rPr>
      </w:pPr>
    </w:p>
    <w:p w14:paraId="5DECD5A2" w14:textId="77777777" w:rsidR="00EA6FDD" w:rsidRPr="00632250" w:rsidRDefault="00EA6FDD" w:rsidP="00C91F7E">
      <w:pPr>
        <w:spacing w:after="0" w:line="312" w:lineRule="auto"/>
        <w:jc w:val="center"/>
        <w:rPr>
          <w:rFonts w:eastAsia="Times New Roman" w:cs="Times New Roman"/>
          <w:b/>
          <w:bCs/>
          <w:spacing w:val="-6"/>
          <w:sz w:val="28"/>
          <w:szCs w:val="28"/>
          <w:lang w:val="pt-BR"/>
        </w:rPr>
      </w:pPr>
    </w:p>
    <w:p w14:paraId="61CC8FDA" w14:textId="77777777" w:rsidR="00EA6FDD" w:rsidRPr="00632250" w:rsidRDefault="00EA6FDD" w:rsidP="00C91F7E">
      <w:pPr>
        <w:spacing w:after="0" w:line="312" w:lineRule="auto"/>
        <w:jc w:val="center"/>
        <w:rPr>
          <w:rFonts w:eastAsia="Times New Roman" w:cs="Times New Roman"/>
          <w:b/>
          <w:bCs/>
          <w:spacing w:val="-6"/>
          <w:sz w:val="28"/>
          <w:szCs w:val="28"/>
          <w:lang w:val="pt-BR"/>
        </w:rPr>
      </w:pPr>
    </w:p>
    <w:p w14:paraId="7FB77C87" w14:textId="77777777" w:rsidR="00EA6FDD" w:rsidRPr="00632250" w:rsidRDefault="00701308" w:rsidP="00C91F7E">
      <w:pPr>
        <w:spacing w:after="0" w:line="312" w:lineRule="auto"/>
        <w:jc w:val="center"/>
        <w:rPr>
          <w:rFonts w:eastAsia="Times New Roman" w:cs="Times New Roman"/>
          <w:b/>
          <w:sz w:val="28"/>
          <w:szCs w:val="28"/>
          <w:lang w:val="es-ES"/>
        </w:rPr>
      </w:pPr>
      <w:r w:rsidRPr="00632250">
        <w:rPr>
          <w:rFonts w:eastAsia="Times New Roman" w:cs="Times New Roman"/>
          <w:b/>
          <w:sz w:val="28"/>
          <w:szCs w:val="28"/>
          <w:lang w:val="es-ES"/>
        </w:rPr>
        <w:br w:type="page"/>
      </w:r>
      <w:r w:rsidRPr="00632250">
        <w:rPr>
          <w:rFonts w:eastAsia="Times New Roman" w:cs="Times New Roman"/>
          <w:b/>
          <w:sz w:val="28"/>
          <w:szCs w:val="28"/>
          <w:lang w:val="es-ES"/>
        </w:rPr>
        <w:lastRenderedPageBreak/>
        <w:t>CHƯƠNG TRÌNH MÔN HỌC</w:t>
      </w:r>
    </w:p>
    <w:p w14:paraId="3D313B2F" w14:textId="77777777" w:rsidR="00EA6FDD" w:rsidRPr="00632250" w:rsidRDefault="00701308" w:rsidP="00C91F7E">
      <w:pPr>
        <w:spacing w:after="0" w:line="312" w:lineRule="auto"/>
        <w:ind w:firstLine="540"/>
        <w:rPr>
          <w:rFonts w:eastAsia="Times New Roman" w:cs="Times New Roman"/>
          <w:sz w:val="28"/>
          <w:szCs w:val="28"/>
          <w:lang w:val="pt-BR"/>
        </w:rPr>
      </w:pPr>
      <w:r w:rsidRPr="00632250">
        <w:rPr>
          <w:rFonts w:eastAsia="Times New Roman" w:cs="Times New Roman"/>
          <w:b/>
          <w:sz w:val="28"/>
          <w:szCs w:val="28"/>
          <w:lang w:val="pt-BR"/>
        </w:rPr>
        <w:t>Tên môn học:</w:t>
      </w:r>
      <w:r w:rsidRPr="00632250">
        <w:rPr>
          <w:rFonts w:eastAsia="Times New Roman" w:cs="Times New Roman"/>
          <w:sz w:val="28"/>
          <w:szCs w:val="28"/>
          <w:lang w:val="pt-BR"/>
        </w:rPr>
        <w:t xml:space="preserve"> </w:t>
      </w:r>
      <w:r w:rsidRPr="00632250">
        <w:rPr>
          <w:rFonts w:eastAsia="Times New Roman" w:cs="Times New Roman"/>
          <w:b/>
          <w:bCs/>
          <w:sz w:val="28"/>
          <w:szCs w:val="28"/>
          <w:lang w:val="pt-BR"/>
        </w:rPr>
        <w:t>AN TOÀN LAO ĐỘNG</w:t>
      </w:r>
    </w:p>
    <w:p w14:paraId="24B84288" w14:textId="77777777" w:rsidR="00EA6FDD" w:rsidRPr="00632250" w:rsidRDefault="00701308" w:rsidP="00C91F7E">
      <w:pPr>
        <w:spacing w:after="0" w:line="312" w:lineRule="auto"/>
        <w:ind w:firstLine="540"/>
        <w:rPr>
          <w:rFonts w:eastAsia="Times New Roman" w:cs="Times New Roman"/>
          <w:sz w:val="28"/>
          <w:szCs w:val="28"/>
          <w:lang w:val="pt-BR"/>
        </w:rPr>
      </w:pPr>
      <w:r w:rsidRPr="00632250">
        <w:rPr>
          <w:rFonts w:eastAsia="Times New Roman" w:cs="Times New Roman"/>
          <w:b/>
          <w:sz w:val="28"/>
          <w:szCs w:val="28"/>
          <w:lang w:val="pt-BR"/>
        </w:rPr>
        <w:t>Mã số môn học:</w:t>
      </w:r>
      <w:r w:rsidRPr="00632250">
        <w:rPr>
          <w:rFonts w:eastAsia="Times New Roman" w:cs="Times New Roman"/>
          <w:sz w:val="28"/>
          <w:szCs w:val="28"/>
          <w:lang w:val="pt-BR"/>
        </w:rPr>
        <w:t xml:space="preserve">  MH</w:t>
      </w:r>
      <w:r w:rsidR="003864B6">
        <w:rPr>
          <w:rFonts w:eastAsia="Times New Roman" w:cs="Times New Roman"/>
          <w:sz w:val="28"/>
          <w:szCs w:val="28"/>
          <w:lang w:val="pt-BR"/>
        </w:rPr>
        <w:t xml:space="preserve"> </w:t>
      </w:r>
      <w:r w:rsidRPr="00632250">
        <w:rPr>
          <w:rFonts w:eastAsia="Times New Roman" w:cs="Times New Roman"/>
          <w:sz w:val="28"/>
          <w:szCs w:val="28"/>
          <w:lang w:val="pt-BR"/>
        </w:rPr>
        <w:t>07</w:t>
      </w:r>
    </w:p>
    <w:p w14:paraId="4BDD27AF" w14:textId="77777777" w:rsidR="00EA6FDD" w:rsidRPr="00632250" w:rsidRDefault="00701308" w:rsidP="00C91F7E">
      <w:pPr>
        <w:spacing w:after="0" w:line="312" w:lineRule="auto"/>
        <w:ind w:firstLine="540"/>
        <w:rPr>
          <w:rFonts w:eastAsia="Times New Roman" w:cs="Times New Roman"/>
          <w:sz w:val="28"/>
          <w:szCs w:val="28"/>
          <w:lang w:val="pt-BR"/>
        </w:rPr>
      </w:pPr>
      <w:r w:rsidRPr="00632250">
        <w:rPr>
          <w:rFonts w:eastAsia="Times New Roman" w:cs="Times New Roman"/>
          <w:b/>
          <w:sz w:val="28"/>
          <w:szCs w:val="28"/>
          <w:lang w:val="pt-BR"/>
        </w:rPr>
        <w:t>Thời gian thực hiện môn học:</w:t>
      </w:r>
      <w:r w:rsidRPr="00632250">
        <w:rPr>
          <w:rFonts w:eastAsia="Times New Roman" w:cs="Times New Roman"/>
          <w:sz w:val="28"/>
          <w:szCs w:val="28"/>
          <w:lang w:val="pt-BR"/>
        </w:rPr>
        <w:t xml:space="preserve"> 30 giờ; (Lý thuyết: 2</w:t>
      </w:r>
      <w:r w:rsidR="003864B6">
        <w:rPr>
          <w:rFonts w:eastAsia="Times New Roman" w:cs="Times New Roman"/>
          <w:sz w:val="28"/>
          <w:szCs w:val="28"/>
          <w:lang w:val="pt-BR"/>
        </w:rPr>
        <w:t>8</w:t>
      </w:r>
      <w:r w:rsidRPr="00632250">
        <w:rPr>
          <w:rFonts w:eastAsia="Times New Roman" w:cs="Times New Roman"/>
          <w:sz w:val="28"/>
          <w:szCs w:val="28"/>
          <w:lang w:val="pt-BR"/>
        </w:rPr>
        <w:t xml:space="preserve"> giờ; Thực hành, thí nghiệm, thảo luận,bài tập: </w:t>
      </w:r>
      <w:r w:rsidR="003864B6">
        <w:rPr>
          <w:rFonts w:eastAsia="Times New Roman" w:cs="Times New Roman"/>
          <w:sz w:val="28"/>
          <w:szCs w:val="28"/>
          <w:lang w:val="pt-BR"/>
        </w:rPr>
        <w:t>0</w:t>
      </w:r>
      <w:r w:rsidRPr="00632250">
        <w:rPr>
          <w:rFonts w:eastAsia="Times New Roman" w:cs="Times New Roman"/>
          <w:sz w:val="28"/>
          <w:szCs w:val="28"/>
          <w:lang w:val="pt-BR"/>
        </w:rPr>
        <w:t xml:space="preserve">  giờ; Kiểm tra: 2 giờ)</w:t>
      </w:r>
    </w:p>
    <w:p w14:paraId="7E483AF7" w14:textId="77777777" w:rsidR="00EA6FDD" w:rsidRPr="00632250" w:rsidRDefault="00EA6FDD" w:rsidP="00C91F7E">
      <w:pPr>
        <w:spacing w:after="0" w:line="312" w:lineRule="auto"/>
        <w:ind w:firstLine="540"/>
        <w:rPr>
          <w:rFonts w:eastAsia="Times New Roman" w:cs="Times New Roman"/>
          <w:sz w:val="28"/>
          <w:szCs w:val="28"/>
          <w:lang w:val="pt-BR"/>
        </w:rPr>
      </w:pPr>
    </w:p>
    <w:p w14:paraId="340B0021" w14:textId="77777777" w:rsidR="00EA6FDD" w:rsidRPr="00632250" w:rsidRDefault="00701308" w:rsidP="00C91F7E">
      <w:pPr>
        <w:spacing w:after="0" w:line="312" w:lineRule="auto"/>
        <w:rPr>
          <w:rFonts w:eastAsia="Times New Roman" w:cs="Times New Roman"/>
          <w:sz w:val="28"/>
          <w:szCs w:val="28"/>
          <w:lang w:val="pt-BR"/>
        </w:rPr>
      </w:pPr>
      <w:r w:rsidRPr="00632250">
        <w:rPr>
          <w:rFonts w:eastAsia="Times New Roman" w:cs="Times New Roman"/>
          <w:b/>
          <w:sz w:val="28"/>
          <w:szCs w:val="28"/>
          <w:lang w:val="pt-BR"/>
        </w:rPr>
        <w:t>I. Vị trí, tính chất của môn học</w:t>
      </w:r>
      <w:r w:rsidRPr="00632250">
        <w:rPr>
          <w:rFonts w:eastAsia="Times New Roman" w:cs="Times New Roman"/>
          <w:sz w:val="28"/>
          <w:szCs w:val="28"/>
          <w:lang w:val="pt-BR"/>
        </w:rPr>
        <w:t>:</w:t>
      </w:r>
    </w:p>
    <w:p w14:paraId="2510C922" w14:textId="77777777" w:rsidR="00EA6FDD" w:rsidRPr="00632250" w:rsidRDefault="00701308" w:rsidP="00C91F7E">
      <w:pPr>
        <w:spacing w:after="0" w:line="312" w:lineRule="auto"/>
        <w:ind w:firstLine="284"/>
        <w:jc w:val="both"/>
        <w:rPr>
          <w:rFonts w:eastAsia="Times New Roman" w:cs="Times New Roman"/>
          <w:sz w:val="28"/>
          <w:szCs w:val="28"/>
          <w:lang w:val="pt-BR"/>
        </w:rPr>
      </w:pPr>
      <w:r w:rsidRPr="00632250">
        <w:rPr>
          <w:rFonts w:eastAsia="Times New Roman" w:cs="Times New Roman"/>
          <w:sz w:val="28"/>
          <w:szCs w:val="28"/>
          <w:lang w:val="pt-BR"/>
        </w:rPr>
        <w:t>- Ví trí: Là môn học kỹ thuật cơ sở ngành. Môn học được bố trí học trước các môn học, mô đun chuyên môn nghề.</w:t>
      </w:r>
    </w:p>
    <w:p w14:paraId="1000DA59" w14:textId="77777777" w:rsidR="00EA6FDD" w:rsidRPr="00632250" w:rsidRDefault="00701308" w:rsidP="00C91F7E">
      <w:pPr>
        <w:spacing w:after="0" w:line="312" w:lineRule="auto"/>
        <w:ind w:firstLine="284"/>
        <w:jc w:val="both"/>
        <w:rPr>
          <w:rFonts w:eastAsia="Times New Roman" w:cs="Times New Roman"/>
          <w:sz w:val="28"/>
          <w:szCs w:val="28"/>
          <w:lang w:val="pt-BR"/>
        </w:rPr>
      </w:pPr>
      <w:r w:rsidRPr="00632250">
        <w:rPr>
          <w:rFonts w:eastAsia="Times New Roman" w:cs="Times New Roman"/>
          <w:sz w:val="28"/>
          <w:szCs w:val="28"/>
          <w:lang w:val="pt-BR"/>
        </w:rPr>
        <w:t>- Tính chất : Là môn học bắt buộc trong chương trình đào tạo nghề Cơ điện tử.</w:t>
      </w:r>
    </w:p>
    <w:p w14:paraId="0BC53644" w14:textId="77777777" w:rsidR="00EA6FDD" w:rsidRPr="00632250" w:rsidRDefault="00701308" w:rsidP="00C91F7E">
      <w:pPr>
        <w:spacing w:after="0" w:line="312" w:lineRule="auto"/>
        <w:rPr>
          <w:rFonts w:eastAsia="Times New Roman" w:cs="Times New Roman"/>
          <w:b/>
          <w:sz w:val="28"/>
          <w:szCs w:val="28"/>
          <w:lang w:val="pt-BR"/>
        </w:rPr>
      </w:pPr>
      <w:r w:rsidRPr="00632250">
        <w:rPr>
          <w:rFonts w:eastAsia="Times New Roman" w:cs="Times New Roman"/>
          <w:b/>
          <w:sz w:val="28"/>
          <w:szCs w:val="28"/>
          <w:lang w:val="pt-BR"/>
        </w:rPr>
        <w:t>II. Mục tiêu môn học:</w:t>
      </w:r>
    </w:p>
    <w:p w14:paraId="27BF8F71" w14:textId="77777777" w:rsidR="00EA6FDD" w:rsidRPr="00632250" w:rsidRDefault="00701308" w:rsidP="00C91F7E">
      <w:pPr>
        <w:spacing w:after="0" w:line="312" w:lineRule="auto"/>
        <w:ind w:firstLine="284"/>
        <w:jc w:val="both"/>
        <w:rPr>
          <w:rFonts w:eastAsia="Times New Roman" w:cs="Times New Roman"/>
          <w:sz w:val="28"/>
          <w:szCs w:val="28"/>
          <w:lang w:val="pt-BR"/>
        </w:rPr>
      </w:pPr>
      <w:r w:rsidRPr="00632250">
        <w:rPr>
          <w:rFonts w:eastAsia="Times New Roman" w:cs="Times New Roman"/>
          <w:sz w:val="28"/>
          <w:szCs w:val="28"/>
          <w:lang w:val="pt-BR"/>
        </w:rPr>
        <w:t>- Về kiến thức: Trình bày đầy đủ những quy định về quyền lợi và nghĩa vụ của người lao động theo Luật lao động nhà nước. Trình bày đúng cấu tạo, nguyên lý làm việc và kỹ thuật sử dụng các thiết bị phòng chống cháy, nổ, phương tiện cứu thương.</w:t>
      </w:r>
    </w:p>
    <w:p w14:paraId="7AEEB97D" w14:textId="77777777" w:rsidR="00EA6FDD" w:rsidRPr="00632250" w:rsidRDefault="00701308" w:rsidP="00C91F7E">
      <w:pPr>
        <w:spacing w:after="0" w:line="312" w:lineRule="auto"/>
        <w:ind w:firstLine="284"/>
        <w:jc w:val="both"/>
        <w:rPr>
          <w:rFonts w:eastAsia="Times New Roman" w:cs="Times New Roman"/>
          <w:sz w:val="28"/>
          <w:szCs w:val="28"/>
          <w:lang w:val="pt-BR"/>
        </w:rPr>
      </w:pPr>
      <w:r w:rsidRPr="00632250">
        <w:rPr>
          <w:rFonts w:eastAsia="Times New Roman" w:cs="Times New Roman"/>
          <w:sz w:val="28"/>
          <w:szCs w:val="28"/>
          <w:lang w:val="pt-BR"/>
        </w:rPr>
        <w:t>- Về kỹ năng: Thực hiện đúng chế độ phòng hộ lao động; phòng chống cháy, nổ, vệ sinh công nghiệp.</w:t>
      </w:r>
    </w:p>
    <w:p w14:paraId="334EEFA4" w14:textId="77777777" w:rsidR="00EA6FDD" w:rsidRPr="00632250" w:rsidRDefault="00701308" w:rsidP="00C91F7E">
      <w:pPr>
        <w:spacing w:after="0" w:line="312" w:lineRule="auto"/>
        <w:ind w:firstLine="284"/>
        <w:jc w:val="both"/>
        <w:rPr>
          <w:rFonts w:eastAsia="Times New Roman" w:cs="Times New Roman"/>
          <w:sz w:val="28"/>
          <w:szCs w:val="28"/>
          <w:lang w:val="pt-BR"/>
        </w:rPr>
      </w:pPr>
      <w:r w:rsidRPr="00632250">
        <w:rPr>
          <w:rFonts w:eastAsia="Times New Roman" w:cs="Times New Roman"/>
          <w:sz w:val="28"/>
          <w:szCs w:val="28"/>
          <w:lang w:val="pt-BR"/>
        </w:rPr>
        <w:t>- Về năng lực tự chủ và trách nhiệm: Có ý thức tự giác, tính kỷ luật cao, tinh thần trách nhiệm trong công việc, có tinh thần hợp tác, giúp đỡ lẫn nhau.</w:t>
      </w:r>
    </w:p>
    <w:p w14:paraId="764C2A89" w14:textId="77777777" w:rsidR="00EA6FDD" w:rsidRPr="00632250" w:rsidRDefault="00701308" w:rsidP="00C91F7E">
      <w:pPr>
        <w:spacing w:after="0" w:line="312" w:lineRule="auto"/>
        <w:rPr>
          <w:rFonts w:eastAsia="Times New Roman" w:cs="Times New Roman"/>
          <w:b/>
          <w:sz w:val="28"/>
          <w:szCs w:val="28"/>
          <w:lang w:val="pt-BR"/>
        </w:rPr>
      </w:pPr>
      <w:r w:rsidRPr="00632250">
        <w:rPr>
          <w:rFonts w:eastAsia="Times New Roman" w:cs="Times New Roman"/>
          <w:b/>
          <w:sz w:val="28"/>
          <w:szCs w:val="28"/>
          <w:lang w:val="pt-BR"/>
        </w:rPr>
        <w:t>III. Nội dung môn học:</w:t>
      </w:r>
    </w:p>
    <w:p w14:paraId="6308C04E" w14:textId="77777777" w:rsidR="00EA6FDD" w:rsidRPr="00632250" w:rsidRDefault="00701308" w:rsidP="00C91F7E">
      <w:pPr>
        <w:spacing w:after="0" w:line="312" w:lineRule="auto"/>
        <w:jc w:val="both"/>
        <w:rPr>
          <w:rFonts w:eastAsia="Times New Roman" w:cs="Times New Roman"/>
          <w:b/>
          <w:sz w:val="28"/>
          <w:szCs w:val="28"/>
          <w:lang w:val="pt-BR"/>
        </w:rPr>
      </w:pPr>
      <w:r w:rsidRPr="00632250">
        <w:rPr>
          <w:rFonts w:eastAsia="Times New Roman" w:cs="Times New Roman"/>
          <w:b/>
          <w:sz w:val="28"/>
          <w:szCs w:val="28"/>
          <w:lang w:val="pt-BR"/>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632250" w:rsidRPr="00632250" w14:paraId="46F07BCA" w14:textId="77777777" w:rsidTr="00E53DB2">
        <w:trPr>
          <w:trHeight w:val="420"/>
          <w:tblHeader/>
        </w:trPr>
        <w:tc>
          <w:tcPr>
            <w:tcW w:w="793" w:type="dxa"/>
            <w:vMerge w:val="restart"/>
            <w:vAlign w:val="center"/>
          </w:tcPr>
          <w:p w14:paraId="61C657F6" w14:textId="77777777" w:rsidR="00EA6FDD" w:rsidRPr="00632250" w:rsidRDefault="00701308" w:rsidP="00C91F7E">
            <w:pPr>
              <w:spacing w:after="0" w:line="312" w:lineRule="auto"/>
              <w:jc w:val="center"/>
              <w:rPr>
                <w:rFonts w:eastAsia="Times New Roman" w:cs="Times New Roman"/>
                <w:b/>
                <w:sz w:val="28"/>
                <w:szCs w:val="28"/>
              </w:rPr>
            </w:pPr>
            <w:r w:rsidRPr="00632250">
              <w:rPr>
                <w:rFonts w:eastAsia="Times New Roman" w:cs="Times New Roman"/>
                <w:b/>
                <w:sz w:val="28"/>
                <w:szCs w:val="28"/>
              </w:rPr>
              <w:t>SỐ TT</w:t>
            </w:r>
          </w:p>
        </w:tc>
        <w:tc>
          <w:tcPr>
            <w:tcW w:w="3962" w:type="dxa"/>
            <w:vMerge w:val="restart"/>
            <w:vAlign w:val="center"/>
          </w:tcPr>
          <w:p w14:paraId="11295A3A" w14:textId="77777777" w:rsidR="00EA6FDD" w:rsidRPr="00632250" w:rsidRDefault="00701308" w:rsidP="00C91F7E">
            <w:pPr>
              <w:spacing w:after="0" w:line="312" w:lineRule="auto"/>
              <w:jc w:val="center"/>
              <w:rPr>
                <w:rFonts w:eastAsia="Times New Roman" w:cs="Times New Roman"/>
                <w:b/>
                <w:sz w:val="28"/>
                <w:szCs w:val="28"/>
              </w:rPr>
            </w:pPr>
            <w:r w:rsidRPr="00632250">
              <w:rPr>
                <w:rFonts w:eastAsia="Times New Roman" w:cs="Times New Roman"/>
                <w:b/>
                <w:sz w:val="28"/>
                <w:szCs w:val="28"/>
              </w:rPr>
              <w:t>Tên chương, mục</w:t>
            </w:r>
          </w:p>
        </w:tc>
        <w:tc>
          <w:tcPr>
            <w:tcW w:w="4440" w:type="dxa"/>
            <w:gridSpan w:val="4"/>
            <w:vAlign w:val="center"/>
          </w:tcPr>
          <w:p w14:paraId="7A771F16" w14:textId="77777777" w:rsidR="00EA6FDD" w:rsidRPr="00632250" w:rsidRDefault="00701308" w:rsidP="00C91F7E">
            <w:pPr>
              <w:spacing w:after="0" w:line="312" w:lineRule="auto"/>
              <w:jc w:val="center"/>
              <w:rPr>
                <w:rFonts w:eastAsia="Times New Roman" w:cs="Times New Roman"/>
                <w:b/>
                <w:sz w:val="28"/>
                <w:szCs w:val="28"/>
              </w:rPr>
            </w:pPr>
            <w:r w:rsidRPr="00632250">
              <w:rPr>
                <w:rFonts w:eastAsia="Times New Roman" w:cs="Times New Roman"/>
                <w:b/>
                <w:sz w:val="28"/>
                <w:szCs w:val="28"/>
              </w:rPr>
              <w:t>Thời gian (giờ)</w:t>
            </w:r>
          </w:p>
        </w:tc>
      </w:tr>
      <w:tr w:rsidR="00632250" w:rsidRPr="00632250" w14:paraId="12006794" w14:textId="77777777" w:rsidTr="00E53DB2">
        <w:trPr>
          <w:trHeight w:val="420"/>
          <w:tblHeader/>
        </w:trPr>
        <w:tc>
          <w:tcPr>
            <w:tcW w:w="793" w:type="dxa"/>
            <w:vMerge/>
            <w:vAlign w:val="center"/>
          </w:tcPr>
          <w:p w14:paraId="12C9C456" w14:textId="77777777" w:rsidR="00EA6FDD" w:rsidRPr="00632250" w:rsidRDefault="00EA6FDD" w:rsidP="00C91F7E">
            <w:pPr>
              <w:spacing w:after="0" w:line="312" w:lineRule="auto"/>
              <w:jc w:val="center"/>
              <w:rPr>
                <w:rFonts w:eastAsia="Times New Roman" w:cs="Times New Roman"/>
                <w:b/>
                <w:sz w:val="28"/>
                <w:szCs w:val="28"/>
              </w:rPr>
            </w:pPr>
          </w:p>
        </w:tc>
        <w:tc>
          <w:tcPr>
            <w:tcW w:w="3962" w:type="dxa"/>
            <w:vMerge/>
            <w:vAlign w:val="center"/>
          </w:tcPr>
          <w:p w14:paraId="617DC373" w14:textId="77777777" w:rsidR="00EA6FDD" w:rsidRPr="00632250" w:rsidRDefault="00EA6FDD" w:rsidP="00C91F7E">
            <w:pPr>
              <w:spacing w:after="0" w:line="312" w:lineRule="auto"/>
              <w:jc w:val="center"/>
              <w:rPr>
                <w:rFonts w:eastAsia="Times New Roman" w:cs="Times New Roman"/>
                <w:b/>
                <w:sz w:val="28"/>
                <w:szCs w:val="28"/>
              </w:rPr>
            </w:pPr>
          </w:p>
        </w:tc>
        <w:tc>
          <w:tcPr>
            <w:tcW w:w="838" w:type="dxa"/>
            <w:vAlign w:val="center"/>
          </w:tcPr>
          <w:p w14:paraId="30BFF310" w14:textId="77777777" w:rsidR="00EA6FDD" w:rsidRPr="00632250" w:rsidRDefault="00701308" w:rsidP="00C91F7E">
            <w:pPr>
              <w:spacing w:after="0" w:line="312" w:lineRule="auto"/>
              <w:ind w:left="-43" w:right="-44"/>
              <w:jc w:val="center"/>
              <w:rPr>
                <w:rFonts w:eastAsia="Times New Roman" w:cs="Times New Roman"/>
                <w:b/>
                <w:sz w:val="28"/>
                <w:szCs w:val="28"/>
              </w:rPr>
            </w:pPr>
            <w:r w:rsidRPr="00632250">
              <w:rPr>
                <w:rFonts w:eastAsia="Times New Roman" w:cs="Times New Roman"/>
                <w:b/>
                <w:sz w:val="28"/>
                <w:szCs w:val="28"/>
              </w:rPr>
              <w:t>Tổng số</w:t>
            </w:r>
          </w:p>
        </w:tc>
        <w:tc>
          <w:tcPr>
            <w:tcW w:w="1118" w:type="dxa"/>
            <w:vAlign w:val="center"/>
          </w:tcPr>
          <w:p w14:paraId="4EDC6FF3" w14:textId="77777777" w:rsidR="00EA6FDD" w:rsidRPr="00632250" w:rsidRDefault="00701308" w:rsidP="00C91F7E">
            <w:pPr>
              <w:spacing w:after="0" w:line="312" w:lineRule="auto"/>
              <w:ind w:left="-43" w:right="-44"/>
              <w:jc w:val="center"/>
              <w:rPr>
                <w:rFonts w:eastAsia="Times New Roman" w:cs="Times New Roman"/>
                <w:b/>
                <w:sz w:val="28"/>
                <w:szCs w:val="28"/>
              </w:rPr>
            </w:pPr>
            <w:r w:rsidRPr="00632250">
              <w:rPr>
                <w:rFonts w:eastAsia="Times New Roman" w:cs="Times New Roman"/>
                <w:b/>
                <w:sz w:val="28"/>
                <w:szCs w:val="28"/>
              </w:rPr>
              <w:t>Lý thuyết</w:t>
            </w:r>
          </w:p>
        </w:tc>
        <w:tc>
          <w:tcPr>
            <w:tcW w:w="1511" w:type="dxa"/>
            <w:vAlign w:val="center"/>
          </w:tcPr>
          <w:p w14:paraId="79BF8D86" w14:textId="77777777" w:rsidR="00EA6FDD" w:rsidRPr="00632250" w:rsidRDefault="00701308" w:rsidP="00C91F7E">
            <w:pPr>
              <w:spacing w:after="0" w:line="312" w:lineRule="auto"/>
              <w:ind w:left="-43" w:right="-44"/>
              <w:jc w:val="center"/>
              <w:rPr>
                <w:rFonts w:eastAsia="Times New Roman" w:cs="Times New Roman"/>
                <w:b/>
                <w:sz w:val="28"/>
                <w:szCs w:val="28"/>
              </w:rPr>
            </w:pPr>
            <w:r w:rsidRPr="00632250">
              <w:rPr>
                <w:rFonts w:eastAsia="Times New Roman" w:cs="Times New Roman"/>
                <w:b/>
                <w:sz w:val="28"/>
                <w:szCs w:val="28"/>
              </w:rPr>
              <w:t>Thực hành, thí nghiệm, thảo luận, bài tập</w:t>
            </w:r>
          </w:p>
        </w:tc>
        <w:tc>
          <w:tcPr>
            <w:tcW w:w="973" w:type="dxa"/>
            <w:vAlign w:val="center"/>
          </w:tcPr>
          <w:p w14:paraId="44A53C20" w14:textId="77777777" w:rsidR="00EA6FDD" w:rsidRPr="00632250" w:rsidRDefault="00701308" w:rsidP="00C91F7E">
            <w:pPr>
              <w:spacing w:after="0" w:line="312" w:lineRule="auto"/>
              <w:ind w:left="-43" w:right="-44"/>
              <w:jc w:val="center"/>
              <w:rPr>
                <w:rFonts w:eastAsia="Times New Roman" w:cs="Times New Roman"/>
                <w:b/>
                <w:sz w:val="28"/>
                <w:szCs w:val="28"/>
              </w:rPr>
            </w:pPr>
            <w:r w:rsidRPr="00632250">
              <w:rPr>
                <w:rFonts w:eastAsia="Times New Roman" w:cs="Times New Roman"/>
                <w:b/>
                <w:sz w:val="28"/>
                <w:szCs w:val="28"/>
              </w:rPr>
              <w:t>Kiểm tra</w:t>
            </w:r>
          </w:p>
        </w:tc>
      </w:tr>
      <w:tr w:rsidR="00632250" w:rsidRPr="00632250" w14:paraId="5A5A8C8B" w14:textId="77777777">
        <w:trPr>
          <w:trHeight w:val="420"/>
        </w:trPr>
        <w:tc>
          <w:tcPr>
            <w:tcW w:w="793" w:type="dxa"/>
          </w:tcPr>
          <w:p w14:paraId="349244F9" w14:textId="77777777" w:rsidR="00EA6FDD" w:rsidRPr="00632250" w:rsidRDefault="00701308" w:rsidP="00C91F7E">
            <w:pPr>
              <w:spacing w:after="0" w:line="312" w:lineRule="auto"/>
              <w:jc w:val="center"/>
              <w:rPr>
                <w:rFonts w:eastAsia="Times New Roman" w:cs="Times New Roman"/>
                <w:sz w:val="28"/>
                <w:szCs w:val="28"/>
              </w:rPr>
            </w:pPr>
            <w:r w:rsidRPr="00632250">
              <w:rPr>
                <w:rFonts w:eastAsia="Times New Roman" w:cs="Times New Roman"/>
                <w:sz w:val="28"/>
                <w:szCs w:val="28"/>
              </w:rPr>
              <w:t>1</w:t>
            </w:r>
          </w:p>
        </w:tc>
        <w:tc>
          <w:tcPr>
            <w:tcW w:w="3962" w:type="dxa"/>
          </w:tcPr>
          <w:p w14:paraId="6A6CE4BD"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 xml:space="preserve">Chương 1: </w:t>
            </w:r>
            <w:r w:rsidRPr="00632250">
              <w:rPr>
                <w:rFonts w:eastAsia="Times New Roman" w:cs="Times New Roman"/>
                <w:b/>
                <w:bCs/>
                <w:sz w:val="28"/>
                <w:szCs w:val="28"/>
              </w:rPr>
              <w:t>Bảo hộ lao động</w:t>
            </w:r>
          </w:p>
          <w:p w14:paraId="6E901028"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1. Mục đích và ý nghĩa của công tác bảo hộ lao động.</w:t>
            </w:r>
          </w:p>
          <w:p w14:paraId="27C8C525"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2. Tính chất của công tác bảo hộ lao động.</w:t>
            </w:r>
          </w:p>
          <w:p w14:paraId="5C3FE499"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3. Trách nhiệm đối với công tác bảo hộ lao động.</w:t>
            </w:r>
          </w:p>
          <w:p w14:paraId="1A31985A"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lastRenderedPageBreak/>
              <w:t>4. Nội dung của công tác bảo hộ lao động.</w:t>
            </w:r>
          </w:p>
        </w:tc>
        <w:tc>
          <w:tcPr>
            <w:tcW w:w="838" w:type="dxa"/>
          </w:tcPr>
          <w:p w14:paraId="7BAE7535" w14:textId="77777777" w:rsidR="00EA6FDD" w:rsidRPr="00632250" w:rsidRDefault="001F4573" w:rsidP="00C91F7E">
            <w:pPr>
              <w:spacing w:after="0" w:line="312" w:lineRule="auto"/>
              <w:jc w:val="center"/>
              <w:rPr>
                <w:rFonts w:eastAsia="Times New Roman" w:cs="Times New Roman"/>
                <w:b/>
                <w:sz w:val="28"/>
                <w:szCs w:val="28"/>
              </w:rPr>
            </w:pPr>
            <w:r>
              <w:rPr>
                <w:rFonts w:eastAsia="Times New Roman" w:cs="Times New Roman"/>
                <w:b/>
                <w:sz w:val="28"/>
                <w:szCs w:val="28"/>
              </w:rPr>
              <w:lastRenderedPageBreak/>
              <w:t>3</w:t>
            </w:r>
          </w:p>
          <w:p w14:paraId="6ED35B27" w14:textId="77777777" w:rsidR="00EA6FDD" w:rsidRPr="00632250" w:rsidRDefault="00EA6FDD" w:rsidP="00C91F7E">
            <w:pPr>
              <w:spacing w:after="0" w:line="312" w:lineRule="auto"/>
              <w:jc w:val="center"/>
              <w:rPr>
                <w:rFonts w:eastAsia="Times New Roman" w:cs="Times New Roman"/>
                <w:sz w:val="28"/>
                <w:szCs w:val="28"/>
              </w:rPr>
            </w:pPr>
          </w:p>
        </w:tc>
        <w:tc>
          <w:tcPr>
            <w:tcW w:w="1118" w:type="dxa"/>
          </w:tcPr>
          <w:p w14:paraId="3D5CCC66" w14:textId="77777777" w:rsidR="00EA6FDD" w:rsidRPr="00632250" w:rsidRDefault="001F4573" w:rsidP="00C91F7E">
            <w:pPr>
              <w:spacing w:after="0" w:line="312" w:lineRule="auto"/>
              <w:jc w:val="center"/>
              <w:rPr>
                <w:rFonts w:eastAsia="Times New Roman" w:cs="Times New Roman"/>
                <w:b/>
                <w:sz w:val="28"/>
                <w:szCs w:val="28"/>
              </w:rPr>
            </w:pPr>
            <w:r>
              <w:rPr>
                <w:rFonts w:eastAsia="Times New Roman" w:cs="Times New Roman"/>
                <w:b/>
                <w:sz w:val="28"/>
                <w:szCs w:val="28"/>
              </w:rPr>
              <w:t>3</w:t>
            </w:r>
          </w:p>
          <w:p w14:paraId="2C1A27D1" w14:textId="77777777" w:rsidR="00EA6FDD" w:rsidRPr="00632250" w:rsidRDefault="001F4573" w:rsidP="00C91F7E">
            <w:pPr>
              <w:spacing w:after="0" w:line="312" w:lineRule="auto"/>
              <w:jc w:val="center"/>
              <w:rPr>
                <w:rFonts w:eastAsia="Times New Roman" w:cs="Times New Roman"/>
                <w:sz w:val="28"/>
                <w:szCs w:val="28"/>
              </w:rPr>
            </w:pPr>
            <w:r>
              <w:rPr>
                <w:rFonts w:eastAsia="Times New Roman" w:cs="Times New Roman"/>
                <w:sz w:val="28"/>
                <w:szCs w:val="28"/>
              </w:rPr>
              <w:t>0,5</w:t>
            </w:r>
          </w:p>
          <w:p w14:paraId="027650B3" w14:textId="77777777" w:rsidR="00EA6FDD" w:rsidRPr="00632250" w:rsidRDefault="00EA6FDD" w:rsidP="00C91F7E">
            <w:pPr>
              <w:spacing w:after="0" w:line="312" w:lineRule="auto"/>
              <w:jc w:val="center"/>
              <w:rPr>
                <w:rFonts w:eastAsia="Times New Roman" w:cs="Times New Roman"/>
                <w:sz w:val="28"/>
                <w:szCs w:val="28"/>
              </w:rPr>
            </w:pPr>
          </w:p>
          <w:p w14:paraId="1002995B" w14:textId="77777777" w:rsidR="00EA6FDD" w:rsidRPr="00632250" w:rsidRDefault="001F4573" w:rsidP="00C91F7E">
            <w:pPr>
              <w:spacing w:after="0" w:line="312" w:lineRule="auto"/>
              <w:jc w:val="center"/>
              <w:rPr>
                <w:rFonts w:eastAsia="Times New Roman" w:cs="Times New Roman"/>
                <w:sz w:val="28"/>
                <w:szCs w:val="28"/>
              </w:rPr>
            </w:pPr>
            <w:r>
              <w:rPr>
                <w:rFonts w:eastAsia="Times New Roman" w:cs="Times New Roman"/>
                <w:sz w:val="28"/>
                <w:szCs w:val="28"/>
              </w:rPr>
              <w:t>0,5</w:t>
            </w:r>
          </w:p>
          <w:p w14:paraId="4EC1DF9F" w14:textId="77777777" w:rsidR="00EA6FDD" w:rsidRPr="00632250" w:rsidRDefault="00EA6FDD" w:rsidP="00C91F7E">
            <w:pPr>
              <w:spacing w:after="0" w:line="312" w:lineRule="auto"/>
              <w:jc w:val="center"/>
              <w:rPr>
                <w:rFonts w:eastAsia="Times New Roman" w:cs="Times New Roman"/>
                <w:sz w:val="28"/>
                <w:szCs w:val="28"/>
              </w:rPr>
            </w:pPr>
          </w:p>
          <w:p w14:paraId="7EACC401" w14:textId="77777777" w:rsidR="00EA6FDD" w:rsidRPr="00632250" w:rsidRDefault="00701308" w:rsidP="00C91F7E">
            <w:pPr>
              <w:spacing w:after="0" w:line="312" w:lineRule="auto"/>
              <w:jc w:val="center"/>
              <w:rPr>
                <w:rFonts w:eastAsia="Times New Roman" w:cs="Times New Roman"/>
                <w:sz w:val="28"/>
                <w:szCs w:val="28"/>
              </w:rPr>
            </w:pPr>
            <w:r w:rsidRPr="00632250">
              <w:rPr>
                <w:rFonts w:eastAsia="Times New Roman" w:cs="Times New Roman"/>
                <w:sz w:val="28"/>
                <w:szCs w:val="28"/>
              </w:rPr>
              <w:t>1</w:t>
            </w:r>
          </w:p>
          <w:p w14:paraId="44E8541F" w14:textId="77777777" w:rsidR="00EA6FDD" w:rsidRPr="00632250" w:rsidRDefault="00EA6FDD" w:rsidP="00C91F7E">
            <w:pPr>
              <w:spacing w:after="0" w:line="312" w:lineRule="auto"/>
              <w:jc w:val="center"/>
              <w:rPr>
                <w:rFonts w:eastAsia="Times New Roman" w:cs="Times New Roman"/>
                <w:sz w:val="28"/>
                <w:szCs w:val="28"/>
              </w:rPr>
            </w:pPr>
          </w:p>
          <w:p w14:paraId="1FF0098C" w14:textId="77777777" w:rsidR="00EA6FDD" w:rsidRPr="00632250" w:rsidRDefault="001F4573" w:rsidP="00C91F7E">
            <w:pPr>
              <w:spacing w:after="0" w:line="312" w:lineRule="auto"/>
              <w:jc w:val="center"/>
              <w:rPr>
                <w:rFonts w:eastAsia="Times New Roman" w:cs="Times New Roman"/>
                <w:sz w:val="28"/>
                <w:szCs w:val="28"/>
              </w:rPr>
            </w:pPr>
            <w:r>
              <w:rPr>
                <w:rFonts w:eastAsia="Times New Roman" w:cs="Times New Roman"/>
                <w:sz w:val="28"/>
                <w:szCs w:val="28"/>
              </w:rPr>
              <w:t>1</w:t>
            </w:r>
          </w:p>
        </w:tc>
        <w:tc>
          <w:tcPr>
            <w:tcW w:w="1511" w:type="dxa"/>
          </w:tcPr>
          <w:p w14:paraId="56AB02FE" w14:textId="77777777" w:rsidR="00EA6FDD" w:rsidRPr="00632250" w:rsidRDefault="00EA6FDD" w:rsidP="00C91F7E">
            <w:pPr>
              <w:spacing w:after="0" w:line="312" w:lineRule="auto"/>
              <w:jc w:val="center"/>
              <w:rPr>
                <w:rFonts w:eastAsia="Times New Roman" w:cs="Times New Roman"/>
                <w:sz w:val="28"/>
                <w:szCs w:val="28"/>
              </w:rPr>
            </w:pPr>
          </w:p>
        </w:tc>
        <w:tc>
          <w:tcPr>
            <w:tcW w:w="973" w:type="dxa"/>
          </w:tcPr>
          <w:p w14:paraId="799EC0E2" w14:textId="77777777" w:rsidR="00EA6FDD" w:rsidRPr="00632250" w:rsidRDefault="00EA6FDD" w:rsidP="00C91F7E">
            <w:pPr>
              <w:spacing w:after="0" w:line="312" w:lineRule="auto"/>
              <w:jc w:val="center"/>
              <w:rPr>
                <w:rFonts w:eastAsia="Times New Roman" w:cs="Times New Roman"/>
                <w:sz w:val="28"/>
                <w:szCs w:val="28"/>
              </w:rPr>
            </w:pPr>
          </w:p>
        </w:tc>
      </w:tr>
      <w:tr w:rsidR="00632250" w:rsidRPr="00632250" w14:paraId="210351CB" w14:textId="77777777">
        <w:trPr>
          <w:trHeight w:val="420"/>
        </w:trPr>
        <w:tc>
          <w:tcPr>
            <w:tcW w:w="793" w:type="dxa"/>
          </w:tcPr>
          <w:p w14:paraId="5ECEA6CE" w14:textId="77777777" w:rsidR="00EA6FDD" w:rsidRPr="00632250" w:rsidRDefault="00701308" w:rsidP="00C91F7E">
            <w:pPr>
              <w:spacing w:after="0" w:line="312" w:lineRule="auto"/>
              <w:jc w:val="center"/>
              <w:rPr>
                <w:rFonts w:eastAsia="Times New Roman" w:cs="Times New Roman"/>
                <w:sz w:val="28"/>
                <w:szCs w:val="28"/>
              </w:rPr>
            </w:pPr>
            <w:r w:rsidRPr="00632250">
              <w:rPr>
                <w:rFonts w:eastAsia="Times New Roman" w:cs="Times New Roman"/>
                <w:sz w:val="28"/>
                <w:szCs w:val="28"/>
              </w:rPr>
              <w:t>2</w:t>
            </w:r>
          </w:p>
        </w:tc>
        <w:tc>
          <w:tcPr>
            <w:tcW w:w="3962" w:type="dxa"/>
          </w:tcPr>
          <w:p w14:paraId="38E225C5"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 xml:space="preserve">Chương 2: </w:t>
            </w:r>
            <w:r w:rsidRPr="00632250">
              <w:rPr>
                <w:rFonts w:eastAsia="Times New Roman" w:cs="Times New Roman"/>
                <w:b/>
                <w:bCs/>
                <w:sz w:val="28"/>
                <w:szCs w:val="28"/>
              </w:rPr>
              <w:t>Kỹ thuật an toàn</w:t>
            </w:r>
          </w:p>
          <w:p w14:paraId="56CFD6D9"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 xml:space="preserve">1. </w:t>
            </w:r>
            <w:proofErr w:type="gramStart"/>
            <w:r w:rsidRPr="00632250">
              <w:rPr>
                <w:rFonts w:eastAsia="Times New Roman" w:cs="Times New Roman"/>
                <w:sz w:val="28"/>
                <w:szCs w:val="28"/>
              </w:rPr>
              <w:t>An</w:t>
            </w:r>
            <w:proofErr w:type="gramEnd"/>
            <w:r w:rsidRPr="00632250">
              <w:rPr>
                <w:rFonts w:eastAsia="Times New Roman" w:cs="Times New Roman"/>
                <w:sz w:val="28"/>
                <w:szCs w:val="28"/>
              </w:rPr>
              <w:t xml:space="preserve"> toàn điện.</w:t>
            </w:r>
          </w:p>
          <w:p w14:paraId="7E722C54"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 xml:space="preserve">2. </w:t>
            </w:r>
            <w:proofErr w:type="gramStart"/>
            <w:r w:rsidRPr="00632250">
              <w:rPr>
                <w:rFonts w:eastAsia="Times New Roman" w:cs="Times New Roman"/>
                <w:sz w:val="28"/>
                <w:szCs w:val="28"/>
                <w:lang w:val="pt-BR"/>
              </w:rPr>
              <w:t>An</w:t>
            </w:r>
            <w:proofErr w:type="gramEnd"/>
            <w:r w:rsidRPr="00632250">
              <w:rPr>
                <w:rFonts w:eastAsia="Times New Roman" w:cs="Times New Roman"/>
                <w:sz w:val="28"/>
                <w:szCs w:val="28"/>
                <w:lang w:val="pt-BR"/>
              </w:rPr>
              <w:t xml:space="preserve"> toàn lao động</w:t>
            </w:r>
            <w:r w:rsidRPr="00632250">
              <w:rPr>
                <w:rFonts w:eastAsia="Times New Roman" w:cs="Times New Roman"/>
                <w:sz w:val="28"/>
                <w:szCs w:val="28"/>
              </w:rPr>
              <w:t>.</w:t>
            </w:r>
          </w:p>
          <w:p w14:paraId="7D1B8920" w14:textId="77777777" w:rsidR="00EA6FDD" w:rsidRPr="00632250" w:rsidRDefault="00EA6FDD" w:rsidP="00C91F7E">
            <w:pPr>
              <w:spacing w:after="0" w:line="312" w:lineRule="auto"/>
              <w:rPr>
                <w:rFonts w:eastAsia="Times New Roman" w:cs="Times New Roman"/>
                <w:sz w:val="28"/>
                <w:szCs w:val="28"/>
              </w:rPr>
            </w:pPr>
          </w:p>
        </w:tc>
        <w:tc>
          <w:tcPr>
            <w:tcW w:w="838" w:type="dxa"/>
          </w:tcPr>
          <w:p w14:paraId="24687F25" w14:textId="77777777" w:rsidR="00EA6FDD" w:rsidRPr="003864B6" w:rsidRDefault="003864B6" w:rsidP="001F4573">
            <w:pPr>
              <w:spacing w:after="0" w:line="312" w:lineRule="auto"/>
              <w:jc w:val="center"/>
              <w:rPr>
                <w:rFonts w:eastAsia="Times New Roman" w:cs="Times New Roman"/>
                <w:b/>
                <w:sz w:val="28"/>
                <w:szCs w:val="28"/>
              </w:rPr>
            </w:pPr>
            <w:r>
              <w:rPr>
                <w:rFonts w:eastAsia="Times New Roman" w:cs="Times New Roman"/>
                <w:b/>
                <w:sz w:val="28"/>
                <w:szCs w:val="28"/>
              </w:rPr>
              <w:t>1</w:t>
            </w:r>
            <w:r w:rsidR="001F4573">
              <w:rPr>
                <w:rFonts w:eastAsia="Times New Roman" w:cs="Times New Roman"/>
                <w:b/>
                <w:sz w:val="28"/>
                <w:szCs w:val="28"/>
              </w:rPr>
              <w:t>5</w:t>
            </w:r>
          </w:p>
        </w:tc>
        <w:tc>
          <w:tcPr>
            <w:tcW w:w="1118" w:type="dxa"/>
          </w:tcPr>
          <w:p w14:paraId="57E28548" w14:textId="77777777" w:rsidR="00EA6FDD" w:rsidRPr="003864B6" w:rsidRDefault="00D61A6A" w:rsidP="00C91F7E">
            <w:pPr>
              <w:spacing w:after="0" w:line="312" w:lineRule="auto"/>
              <w:jc w:val="center"/>
              <w:rPr>
                <w:rFonts w:eastAsia="Times New Roman" w:cs="Times New Roman"/>
                <w:b/>
                <w:sz w:val="28"/>
                <w:szCs w:val="28"/>
              </w:rPr>
            </w:pPr>
            <w:r>
              <w:rPr>
                <w:rFonts w:eastAsia="Times New Roman" w:cs="Times New Roman"/>
                <w:b/>
                <w:sz w:val="28"/>
                <w:szCs w:val="28"/>
              </w:rPr>
              <w:t>1</w:t>
            </w:r>
            <w:r w:rsidR="001F4573">
              <w:rPr>
                <w:rFonts w:eastAsia="Times New Roman" w:cs="Times New Roman"/>
                <w:b/>
                <w:sz w:val="28"/>
                <w:szCs w:val="28"/>
              </w:rPr>
              <w:t>4</w:t>
            </w:r>
          </w:p>
          <w:p w14:paraId="28200901" w14:textId="77777777" w:rsidR="00EA6FDD" w:rsidRPr="00632250" w:rsidRDefault="001F4573" w:rsidP="00C91F7E">
            <w:pPr>
              <w:spacing w:after="0" w:line="312" w:lineRule="auto"/>
              <w:jc w:val="center"/>
              <w:rPr>
                <w:rFonts w:eastAsia="Times New Roman" w:cs="Times New Roman"/>
                <w:sz w:val="28"/>
                <w:szCs w:val="28"/>
              </w:rPr>
            </w:pPr>
            <w:r>
              <w:rPr>
                <w:rFonts w:eastAsia="Times New Roman" w:cs="Times New Roman"/>
                <w:sz w:val="28"/>
                <w:szCs w:val="28"/>
              </w:rPr>
              <w:t>10</w:t>
            </w:r>
          </w:p>
          <w:p w14:paraId="700629C7"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4</w:t>
            </w:r>
          </w:p>
        </w:tc>
        <w:tc>
          <w:tcPr>
            <w:tcW w:w="1511" w:type="dxa"/>
          </w:tcPr>
          <w:p w14:paraId="377D9CE6" w14:textId="77777777" w:rsidR="00EA6FDD" w:rsidRPr="003864B6" w:rsidRDefault="003864B6" w:rsidP="00C91F7E">
            <w:pPr>
              <w:spacing w:after="0" w:line="312" w:lineRule="auto"/>
              <w:jc w:val="center"/>
              <w:rPr>
                <w:rFonts w:eastAsia="Times New Roman" w:cs="Times New Roman"/>
                <w:b/>
                <w:sz w:val="28"/>
                <w:szCs w:val="28"/>
              </w:rPr>
            </w:pPr>
            <w:r>
              <w:rPr>
                <w:rFonts w:eastAsia="Times New Roman" w:cs="Times New Roman"/>
                <w:b/>
                <w:sz w:val="28"/>
                <w:szCs w:val="28"/>
              </w:rPr>
              <w:t>0</w:t>
            </w:r>
          </w:p>
          <w:p w14:paraId="68F8E2B8"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0</w:t>
            </w:r>
          </w:p>
          <w:p w14:paraId="2F1E8B68"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0</w:t>
            </w:r>
          </w:p>
        </w:tc>
        <w:tc>
          <w:tcPr>
            <w:tcW w:w="973" w:type="dxa"/>
          </w:tcPr>
          <w:p w14:paraId="41D6D119" w14:textId="77777777" w:rsidR="00EA6FDD" w:rsidRDefault="003864B6" w:rsidP="00C91F7E">
            <w:pPr>
              <w:spacing w:after="0" w:line="312" w:lineRule="auto"/>
              <w:jc w:val="center"/>
              <w:rPr>
                <w:rFonts w:eastAsia="Times New Roman" w:cs="Times New Roman"/>
                <w:b/>
                <w:sz w:val="28"/>
                <w:szCs w:val="28"/>
              </w:rPr>
            </w:pPr>
            <w:r>
              <w:rPr>
                <w:rFonts w:eastAsia="Times New Roman" w:cs="Times New Roman"/>
                <w:b/>
                <w:sz w:val="28"/>
                <w:szCs w:val="28"/>
              </w:rPr>
              <w:t>1</w:t>
            </w:r>
          </w:p>
          <w:p w14:paraId="69208E63" w14:textId="77777777" w:rsidR="001F4573" w:rsidRPr="001F4573" w:rsidRDefault="001F4573" w:rsidP="00C91F7E">
            <w:pPr>
              <w:spacing w:after="0" w:line="312" w:lineRule="auto"/>
              <w:jc w:val="center"/>
              <w:rPr>
                <w:rFonts w:eastAsia="Times New Roman" w:cs="Times New Roman"/>
                <w:sz w:val="28"/>
                <w:szCs w:val="28"/>
              </w:rPr>
            </w:pPr>
            <w:r w:rsidRPr="001F4573">
              <w:rPr>
                <w:rFonts w:eastAsia="Times New Roman" w:cs="Times New Roman"/>
                <w:sz w:val="28"/>
                <w:szCs w:val="28"/>
              </w:rPr>
              <w:t>1</w:t>
            </w:r>
          </w:p>
        </w:tc>
      </w:tr>
      <w:tr w:rsidR="00632250" w:rsidRPr="00632250" w14:paraId="2588EB00" w14:textId="77777777">
        <w:trPr>
          <w:trHeight w:val="420"/>
        </w:trPr>
        <w:tc>
          <w:tcPr>
            <w:tcW w:w="793" w:type="dxa"/>
          </w:tcPr>
          <w:p w14:paraId="1765ACD2" w14:textId="77777777" w:rsidR="00EA6FDD" w:rsidRPr="00632250" w:rsidRDefault="00701308" w:rsidP="00C91F7E">
            <w:pPr>
              <w:spacing w:after="0" w:line="312" w:lineRule="auto"/>
              <w:jc w:val="center"/>
              <w:rPr>
                <w:rFonts w:eastAsia="Times New Roman" w:cs="Times New Roman"/>
                <w:sz w:val="28"/>
                <w:szCs w:val="28"/>
              </w:rPr>
            </w:pPr>
            <w:r w:rsidRPr="00632250">
              <w:rPr>
                <w:rFonts w:eastAsia="Times New Roman" w:cs="Times New Roman"/>
                <w:sz w:val="28"/>
                <w:szCs w:val="28"/>
              </w:rPr>
              <w:t>3</w:t>
            </w:r>
          </w:p>
        </w:tc>
        <w:tc>
          <w:tcPr>
            <w:tcW w:w="3962" w:type="dxa"/>
          </w:tcPr>
          <w:p w14:paraId="32A3A020" w14:textId="77777777" w:rsidR="00EA6FDD" w:rsidRPr="00632250" w:rsidRDefault="00701308" w:rsidP="00C91F7E">
            <w:pPr>
              <w:tabs>
                <w:tab w:val="left" w:pos="600"/>
              </w:tabs>
              <w:spacing w:after="0" w:line="312" w:lineRule="auto"/>
              <w:rPr>
                <w:rFonts w:eastAsia="Times New Roman" w:cs="Times New Roman"/>
                <w:b/>
                <w:bCs/>
                <w:sz w:val="28"/>
                <w:szCs w:val="28"/>
              </w:rPr>
            </w:pPr>
            <w:r w:rsidRPr="00632250">
              <w:rPr>
                <w:rFonts w:eastAsia="Times New Roman" w:cs="Times New Roman"/>
                <w:sz w:val="28"/>
                <w:szCs w:val="28"/>
              </w:rPr>
              <w:t xml:space="preserve">Chương 3: </w:t>
            </w:r>
            <w:r w:rsidRPr="00632250">
              <w:rPr>
                <w:rFonts w:eastAsia="Times New Roman" w:cs="Times New Roman"/>
                <w:b/>
                <w:bCs/>
                <w:sz w:val="28"/>
                <w:szCs w:val="28"/>
              </w:rPr>
              <w:t>Vệ sinh công nghiệp</w:t>
            </w:r>
          </w:p>
          <w:p w14:paraId="4A42A911"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1. Mục đích và ý nghĩa của công tác vệ sinh công nghiệp.</w:t>
            </w:r>
          </w:p>
          <w:p w14:paraId="7A5CC8EA"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2. Các nhân tố ảnh hưởng và biện pháp phòng chống bệnh nghề nghiệp.</w:t>
            </w:r>
          </w:p>
        </w:tc>
        <w:tc>
          <w:tcPr>
            <w:tcW w:w="838" w:type="dxa"/>
          </w:tcPr>
          <w:p w14:paraId="5494ADBF" w14:textId="77777777" w:rsidR="00EA6FDD" w:rsidRPr="003864B6" w:rsidRDefault="003864B6" w:rsidP="00C91F7E">
            <w:pPr>
              <w:spacing w:after="0" w:line="312" w:lineRule="auto"/>
              <w:jc w:val="center"/>
              <w:rPr>
                <w:rFonts w:eastAsia="Times New Roman" w:cs="Times New Roman"/>
                <w:b/>
                <w:sz w:val="28"/>
                <w:szCs w:val="28"/>
              </w:rPr>
            </w:pPr>
            <w:r>
              <w:rPr>
                <w:rFonts w:eastAsia="Times New Roman" w:cs="Times New Roman"/>
                <w:b/>
                <w:sz w:val="28"/>
                <w:szCs w:val="28"/>
              </w:rPr>
              <w:t>5</w:t>
            </w:r>
          </w:p>
        </w:tc>
        <w:tc>
          <w:tcPr>
            <w:tcW w:w="1118" w:type="dxa"/>
          </w:tcPr>
          <w:p w14:paraId="66DA5239" w14:textId="77777777" w:rsidR="00EA6FDD" w:rsidRPr="003864B6" w:rsidRDefault="003864B6" w:rsidP="00C91F7E">
            <w:pPr>
              <w:spacing w:after="0" w:line="312" w:lineRule="auto"/>
              <w:jc w:val="center"/>
              <w:rPr>
                <w:rFonts w:eastAsia="Times New Roman" w:cs="Times New Roman"/>
                <w:b/>
                <w:sz w:val="28"/>
                <w:szCs w:val="28"/>
              </w:rPr>
            </w:pPr>
            <w:r>
              <w:rPr>
                <w:rFonts w:eastAsia="Times New Roman" w:cs="Times New Roman"/>
                <w:b/>
                <w:sz w:val="28"/>
                <w:szCs w:val="28"/>
              </w:rPr>
              <w:t>5</w:t>
            </w:r>
          </w:p>
          <w:p w14:paraId="60914CBE" w14:textId="77777777" w:rsidR="00EA6FDD" w:rsidRPr="00632250" w:rsidRDefault="00701308" w:rsidP="00C91F7E">
            <w:pPr>
              <w:spacing w:after="0" w:line="312" w:lineRule="auto"/>
              <w:jc w:val="center"/>
              <w:rPr>
                <w:rFonts w:eastAsia="Times New Roman" w:cs="Times New Roman"/>
                <w:sz w:val="28"/>
                <w:szCs w:val="28"/>
              </w:rPr>
            </w:pPr>
            <w:r w:rsidRPr="00632250">
              <w:rPr>
                <w:rFonts w:eastAsia="Times New Roman" w:cs="Times New Roman"/>
                <w:sz w:val="28"/>
                <w:szCs w:val="28"/>
              </w:rPr>
              <w:t>1</w:t>
            </w:r>
          </w:p>
          <w:p w14:paraId="4139EE6A" w14:textId="77777777" w:rsidR="00EA6FDD" w:rsidRPr="00632250" w:rsidRDefault="00EA6FDD" w:rsidP="00C91F7E">
            <w:pPr>
              <w:spacing w:after="0" w:line="312" w:lineRule="auto"/>
              <w:jc w:val="center"/>
              <w:rPr>
                <w:rFonts w:eastAsia="Times New Roman" w:cs="Times New Roman"/>
                <w:sz w:val="28"/>
                <w:szCs w:val="28"/>
              </w:rPr>
            </w:pPr>
          </w:p>
          <w:p w14:paraId="667C26BB"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4</w:t>
            </w:r>
          </w:p>
        </w:tc>
        <w:tc>
          <w:tcPr>
            <w:tcW w:w="1511" w:type="dxa"/>
          </w:tcPr>
          <w:p w14:paraId="43E6C60D" w14:textId="77777777" w:rsidR="00EA6FDD" w:rsidRPr="003864B6" w:rsidRDefault="003864B6" w:rsidP="00C91F7E">
            <w:pPr>
              <w:spacing w:after="0" w:line="312" w:lineRule="auto"/>
              <w:jc w:val="center"/>
              <w:rPr>
                <w:rFonts w:eastAsia="Times New Roman" w:cs="Times New Roman"/>
                <w:b/>
                <w:sz w:val="28"/>
                <w:szCs w:val="28"/>
              </w:rPr>
            </w:pPr>
            <w:r>
              <w:rPr>
                <w:rFonts w:eastAsia="Times New Roman" w:cs="Times New Roman"/>
                <w:b/>
                <w:sz w:val="28"/>
                <w:szCs w:val="28"/>
              </w:rPr>
              <w:t>0</w:t>
            </w:r>
          </w:p>
          <w:p w14:paraId="0748ACB4" w14:textId="77777777" w:rsidR="00EA6FDD" w:rsidRPr="00632250" w:rsidRDefault="00EA6FDD" w:rsidP="00C91F7E">
            <w:pPr>
              <w:spacing w:after="0" w:line="312" w:lineRule="auto"/>
              <w:jc w:val="center"/>
              <w:rPr>
                <w:rFonts w:eastAsia="Times New Roman" w:cs="Times New Roman"/>
                <w:sz w:val="28"/>
                <w:szCs w:val="28"/>
              </w:rPr>
            </w:pPr>
          </w:p>
          <w:p w14:paraId="0A162FEA" w14:textId="77777777" w:rsidR="00EA6FDD" w:rsidRPr="00632250" w:rsidRDefault="00EA6FDD" w:rsidP="00C91F7E">
            <w:pPr>
              <w:spacing w:after="0" w:line="312" w:lineRule="auto"/>
              <w:jc w:val="center"/>
              <w:rPr>
                <w:rFonts w:eastAsia="Times New Roman" w:cs="Times New Roman"/>
                <w:sz w:val="28"/>
                <w:szCs w:val="28"/>
              </w:rPr>
            </w:pPr>
          </w:p>
          <w:p w14:paraId="1038D22B"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0</w:t>
            </w:r>
          </w:p>
        </w:tc>
        <w:tc>
          <w:tcPr>
            <w:tcW w:w="973" w:type="dxa"/>
          </w:tcPr>
          <w:p w14:paraId="6EE36AE6" w14:textId="77777777" w:rsidR="00EA6FDD" w:rsidRPr="00632250" w:rsidRDefault="00EA6FDD" w:rsidP="00C91F7E">
            <w:pPr>
              <w:spacing w:after="0" w:line="312" w:lineRule="auto"/>
              <w:jc w:val="center"/>
              <w:rPr>
                <w:rFonts w:eastAsia="Times New Roman" w:cs="Times New Roman"/>
                <w:sz w:val="28"/>
                <w:szCs w:val="28"/>
              </w:rPr>
            </w:pPr>
          </w:p>
        </w:tc>
      </w:tr>
      <w:tr w:rsidR="00632250" w:rsidRPr="00632250" w14:paraId="0B67FEA3" w14:textId="77777777">
        <w:trPr>
          <w:trHeight w:val="420"/>
        </w:trPr>
        <w:tc>
          <w:tcPr>
            <w:tcW w:w="793" w:type="dxa"/>
          </w:tcPr>
          <w:p w14:paraId="10AC12C7" w14:textId="77777777" w:rsidR="00EA6FDD" w:rsidRPr="00632250" w:rsidRDefault="00701308" w:rsidP="00C91F7E">
            <w:pPr>
              <w:spacing w:after="0" w:line="312" w:lineRule="auto"/>
              <w:jc w:val="center"/>
              <w:rPr>
                <w:rFonts w:eastAsia="Times New Roman" w:cs="Times New Roman"/>
                <w:sz w:val="28"/>
                <w:szCs w:val="28"/>
              </w:rPr>
            </w:pPr>
            <w:r w:rsidRPr="00632250">
              <w:rPr>
                <w:rFonts w:eastAsia="Times New Roman" w:cs="Times New Roman"/>
                <w:sz w:val="28"/>
                <w:szCs w:val="28"/>
              </w:rPr>
              <w:t>4</w:t>
            </w:r>
          </w:p>
        </w:tc>
        <w:tc>
          <w:tcPr>
            <w:tcW w:w="3962" w:type="dxa"/>
          </w:tcPr>
          <w:p w14:paraId="3459237A" w14:textId="77777777" w:rsidR="00EA6FDD" w:rsidRPr="00632250" w:rsidRDefault="00701308" w:rsidP="00C91F7E">
            <w:pPr>
              <w:tabs>
                <w:tab w:val="left" w:pos="600"/>
              </w:tabs>
              <w:spacing w:after="0" w:line="312" w:lineRule="auto"/>
              <w:rPr>
                <w:rFonts w:eastAsia="Times New Roman" w:cs="Times New Roman"/>
                <w:b/>
                <w:bCs/>
                <w:sz w:val="28"/>
                <w:szCs w:val="28"/>
              </w:rPr>
            </w:pPr>
            <w:r w:rsidRPr="00632250">
              <w:rPr>
                <w:rFonts w:eastAsia="Times New Roman" w:cs="Times New Roman"/>
                <w:sz w:val="28"/>
                <w:szCs w:val="28"/>
              </w:rPr>
              <w:t xml:space="preserve">Chương 4: </w:t>
            </w:r>
            <w:r w:rsidRPr="00632250">
              <w:rPr>
                <w:rFonts w:eastAsia="Times New Roman" w:cs="Times New Roman"/>
                <w:b/>
                <w:bCs/>
                <w:sz w:val="28"/>
                <w:szCs w:val="28"/>
              </w:rPr>
              <w:t>Phòng chống cháy nổ và sơ cứu người bị nạn</w:t>
            </w:r>
          </w:p>
          <w:p w14:paraId="5AB2C839"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1. Mục đích và ý nghĩa của việc phòng chông cháy nổ.</w:t>
            </w:r>
          </w:p>
          <w:p w14:paraId="17B828CC"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2. Nguyên nhân, tác hại gây ra cháy nổ.</w:t>
            </w:r>
          </w:p>
          <w:p w14:paraId="0F01D7C7"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3. Phương pháp phòng chống cháy nổ.</w:t>
            </w:r>
          </w:p>
          <w:p w14:paraId="54BFB393" w14:textId="77777777" w:rsidR="00EA6FDD" w:rsidRPr="00632250" w:rsidRDefault="00701308" w:rsidP="00C91F7E">
            <w:pPr>
              <w:spacing w:after="0" w:line="312" w:lineRule="auto"/>
              <w:rPr>
                <w:rFonts w:eastAsia="Times New Roman" w:cs="Times New Roman"/>
                <w:sz w:val="28"/>
                <w:szCs w:val="28"/>
              </w:rPr>
            </w:pPr>
            <w:r w:rsidRPr="00632250">
              <w:rPr>
                <w:rFonts w:eastAsia="Times New Roman" w:cs="Times New Roman"/>
                <w:sz w:val="28"/>
                <w:szCs w:val="28"/>
              </w:rPr>
              <w:t>4. Sơ cứu nạn nhân bị tai nạn lao động.</w:t>
            </w:r>
          </w:p>
        </w:tc>
        <w:tc>
          <w:tcPr>
            <w:tcW w:w="838" w:type="dxa"/>
          </w:tcPr>
          <w:p w14:paraId="5958F6C7" w14:textId="77777777" w:rsidR="00EA6FDD" w:rsidRPr="003864B6" w:rsidRDefault="00701308" w:rsidP="00C91F7E">
            <w:pPr>
              <w:spacing w:after="0" w:line="312" w:lineRule="auto"/>
              <w:jc w:val="center"/>
              <w:rPr>
                <w:rFonts w:eastAsia="Times New Roman" w:cs="Times New Roman"/>
                <w:b/>
                <w:sz w:val="28"/>
                <w:szCs w:val="28"/>
              </w:rPr>
            </w:pPr>
            <w:r w:rsidRPr="003864B6">
              <w:rPr>
                <w:rFonts w:eastAsia="Times New Roman" w:cs="Times New Roman"/>
                <w:b/>
                <w:sz w:val="28"/>
                <w:szCs w:val="28"/>
              </w:rPr>
              <w:t>7</w:t>
            </w:r>
          </w:p>
        </w:tc>
        <w:tc>
          <w:tcPr>
            <w:tcW w:w="1118" w:type="dxa"/>
          </w:tcPr>
          <w:p w14:paraId="45000B1B" w14:textId="77777777" w:rsidR="00EA6FDD" w:rsidRPr="003864B6" w:rsidRDefault="00D61A6A" w:rsidP="00C91F7E">
            <w:pPr>
              <w:spacing w:after="0" w:line="312" w:lineRule="auto"/>
              <w:jc w:val="center"/>
              <w:rPr>
                <w:rFonts w:eastAsia="Times New Roman" w:cs="Times New Roman"/>
                <w:b/>
                <w:sz w:val="28"/>
                <w:szCs w:val="28"/>
              </w:rPr>
            </w:pPr>
            <w:r>
              <w:rPr>
                <w:rFonts w:eastAsia="Times New Roman" w:cs="Times New Roman"/>
                <w:b/>
                <w:sz w:val="28"/>
                <w:szCs w:val="28"/>
              </w:rPr>
              <w:t>6</w:t>
            </w:r>
          </w:p>
          <w:p w14:paraId="2DB6EA58" w14:textId="77777777" w:rsidR="00EA6FDD" w:rsidRPr="00632250" w:rsidRDefault="00EA6FDD" w:rsidP="00C91F7E">
            <w:pPr>
              <w:spacing w:after="0" w:line="312" w:lineRule="auto"/>
              <w:jc w:val="center"/>
              <w:rPr>
                <w:rFonts w:eastAsia="Times New Roman" w:cs="Times New Roman"/>
                <w:sz w:val="28"/>
                <w:szCs w:val="28"/>
              </w:rPr>
            </w:pPr>
          </w:p>
          <w:p w14:paraId="5D48FC25"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1</w:t>
            </w:r>
          </w:p>
          <w:p w14:paraId="53FE10E6" w14:textId="77777777" w:rsidR="001F4573" w:rsidRDefault="001F4573" w:rsidP="00C91F7E">
            <w:pPr>
              <w:spacing w:after="0" w:line="312" w:lineRule="auto"/>
              <w:jc w:val="center"/>
              <w:rPr>
                <w:rFonts w:eastAsia="Times New Roman" w:cs="Times New Roman"/>
                <w:sz w:val="28"/>
                <w:szCs w:val="28"/>
              </w:rPr>
            </w:pPr>
          </w:p>
          <w:p w14:paraId="54DB3240"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1</w:t>
            </w:r>
          </w:p>
          <w:p w14:paraId="7823B443" w14:textId="77777777" w:rsidR="00EA6FDD" w:rsidRPr="00632250" w:rsidRDefault="00EA6FDD" w:rsidP="00C91F7E">
            <w:pPr>
              <w:spacing w:after="0" w:line="312" w:lineRule="auto"/>
              <w:jc w:val="center"/>
              <w:rPr>
                <w:rFonts w:eastAsia="Times New Roman" w:cs="Times New Roman"/>
                <w:sz w:val="28"/>
                <w:szCs w:val="28"/>
              </w:rPr>
            </w:pPr>
          </w:p>
          <w:p w14:paraId="0CC76794"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2</w:t>
            </w:r>
          </w:p>
          <w:p w14:paraId="58DD4858" w14:textId="77777777" w:rsidR="00EA6FDD" w:rsidRPr="00632250" w:rsidRDefault="00EA6FDD" w:rsidP="00C91F7E">
            <w:pPr>
              <w:spacing w:after="0" w:line="312" w:lineRule="auto"/>
              <w:jc w:val="center"/>
              <w:rPr>
                <w:rFonts w:eastAsia="Times New Roman" w:cs="Times New Roman"/>
                <w:sz w:val="28"/>
                <w:szCs w:val="28"/>
              </w:rPr>
            </w:pPr>
          </w:p>
          <w:p w14:paraId="3C2D3EEC" w14:textId="77777777" w:rsidR="00EA6FDD" w:rsidRPr="00632250" w:rsidRDefault="00D61A6A" w:rsidP="00C91F7E">
            <w:pPr>
              <w:spacing w:after="0" w:line="312" w:lineRule="auto"/>
              <w:jc w:val="center"/>
              <w:rPr>
                <w:rFonts w:eastAsia="Times New Roman" w:cs="Times New Roman"/>
                <w:sz w:val="28"/>
                <w:szCs w:val="28"/>
              </w:rPr>
            </w:pPr>
            <w:r>
              <w:rPr>
                <w:rFonts w:eastAsia="Times New Roman" w:cs="Times New Roman"/>
                <w:sz w:val="28"/>
                <w:szCs w:val="28"/>
              </w:rPr>
              <w:t>2</w:t>
            </w:r>
          </w:p>
        </w:tc>
        <w:tc>
          <w:tcPr>
            <w:tcW w:w="1511" w:type="dxa"/>
          </w:tcPr>
          <w:p w14:paraId="2ED3AD3E" w14:textId="77777777" w:rsidR="00EA6FDD" w:rsidRPr="003864B6" w:rsidRDefault="003864B6" w:rsidP="00C91F7E">
            <w:pPr>
              <w:spacing w:after="0" w:line="312" w:lineRule="auto"/>
              <w:jc w:val="center"/>
              <w:rPr>
                <w:rFonts w:eastAsia="Times New Roman" w:cs="Times New Roman"/>
                <w:b/>
                <w:sz w:val="28"/>
                <w:szCs w:val="28"/>
              </w:rPr>
            </w:pPr>
            <w:r>
              <w:rPr>
                <w:rFonts w:eastAsia="Times New Roman" w:cs="Times New Roman"/>
                <w:b/>
                <w:sz w:val="28"/>
                <w:szCs w:val="28"/>
              </w:rPr>
              <w:t>0</w:t>
            </w:r>
          </w:p>
          <w:p w14:paraId="09A9DE45" w14:textId="77777777" w:rsidR="00EA6FDD" w:rsidRPr="00632250" w:rsidRDefault="00EA6FDD" w:rsidP="00C91F7E">
            <w:pPr>
              <w:spacing w:after="0" w:line="312" w:lineRule="auto"/>
              <w:jc w:val="center"/>
              <w:rPr>
                <w:rFonts w:eastAsia="Times New Roman" w:cs="Times New Roman"/>
                <w:sz w:val="28"/>
                <w:szCs w:val="28"/>
              </w:rPr>
            </w:pPr>
          </w:p>
          <w:p w14:paraId="54C0C020" w14:textId="77777777" w:rsidR="00EA6FDD" w:rsidRPr="00632250" w:rsidRDefault="00EA6FDD" w:rsidP="00C91F7E">
            <w:pPr>
              <w:spacing w:after="0" w:line="312" w:lineRule="auto"/>
              <w:jc w:val="center"/>
              <w:rPr>
                <w:rFonts w:eastAsia="Times New Roman" w:cs="Times New Roman"/>
                <w:sz w:val="28"/>
                <w:szCs w:val="28"/>
              </w:rPr>
            </w:pPr>
          </w:p>
          <w:p w14:paraId="01977B46" w14:textId="77777777" w:rsidR="001F4573" w:rsidRDefault="001F4573" w:rsidP="00C91F7E">
            <w:pPr>
              <w:spacing w:after="0" w:line="312" w:lineRule="auto"/>
              <w:jc w:val="center"/>
              <w:rPr>
                <w:rFonts w:eastAsia="Times New Roman" w:cs="Times New Roman"/>
                <w:sz w:val="28"/>
                <w:szCs w:val="28"/>
              </w:rPr>
            </w:pPr>
          </w:p>
          <w:p w14:paraId="2B60D245"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0</w:t>
            </w:r>
          </w:p>
          <w:p w14:paraId="3C6F707E" w14:textId="77777777" w:rsidR="00EA6FDD" w:rsidRPr="00632250" w:rsidRDefault="00EA6FDD" w:rsidP="00C91F7E">
            <w:pPr>
              <w:spacing w:after="0" w:line="312" w:lineRule="auto"/>
              <w:jc w:val="center"/>
              <w:rPr>
                <w:rFonts w:eastAsia="Times New Roman" w:cs="Times New Roman"/>
                <w:sz w:val="28"/>
                <w:szCs w:val="28"/>
              </w:rPr>
            </w:pPr>
          </w:p>
          <w:p w14:paraId="1A3B656F"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0</w:t>
            </w:r>
          </w:p>
          <w:p w14:paraId="73AF1269" w14:textId="77777777" w:rsidR="00EA6FDD" w:rsidRPr="00632250" w:rsidRDefault="00EA6FDD" w:rsidP="00C91F7E">
            <w:pPr>
              <w:spacing w:after="0" w:line="312" w:lineRule="auto"/>
              <w:jc w:val="center"/>
              <w:rPr>
                <w:rFonts w:eastAsia="Times New Roman" w:cs="Times New Roman"/>
                <w:sz w:val="28"/>
                <w:szCs w:val="28"/>
              </w:rPr>
            </w:pPr>
          </w:p>
          <w:p w14:paraId="1E62441A" w14:textId="77777777" w:rsidR="00EA6FDD" w:rsidRPr="00632250" w:rsidRDefault="003864B6" w:rsidP="00C91F7E">
            <w:pPr>
              <w:spacing w:after="0" w:line="312" w:lineRule="auto"/>
              <w:jc w:val="center"/>
              <w:rPr>
                <w:rFonts w:eastAsia="Times New Roman" w:cs="Times New Roman"/>
                <w:sz w:val="28"/>
                <w:szCs w:val="28"/>
              </w:rPr>
            </w:pPr>
            <w:r>
              <w:rPr>
                <w:rFonts w:eastAsia="Times New Roman" w:cs="Times New Roman"/>
                <w:sz w:val="28"/>
                <w:szCs w:val="28"/>
              </w:rPr>
              <w:t>0</w:t>
            </w:r>
          </w:p>
        </w:tc>
        <w:tc>
          <w:tcPr>
            <w:tcW w:w="973" w:type="dxa"/>
          </w:tcPr>
          <w:p w14:paraId="3ADB59F6" w14:textId="77777777" w:rsidR="00EA6FDD" w:rsidRDefault="00D61A6A" w:rsidP="00C91F7E">
            <w:pPr>
              <w:spacing w:after="0" w:line="312" w:lineRule="auto"/>
              <w:jc w:val="center"/>
              <w:rPr>
                <w:rFonts w:eastAsia="Times New Roman" w:cs="Times New Roman"/>
                <w:b/>
                <w:sz w:val="28"/>
                <w:szCs w:val="28"/>
              </w:rPr>
            </w:pPr>
            <w:r w:rsidRPr="00D61A6A">
              <w:rPr>
                <w:rFonts w:eastAsia="Times New Roman" w:cs="Times New Roman"/>
                <w:b/>
                <w:sz w:val="28"/>
                <w:szCs w:val="28"/>
              </w:rPr>
              <w:t>1</w:t>
            </w:r>
          </w:p>
          <w:p w14:paraId="0C16F4E8" w14:textId="77777777" w:rsidR="00D61A6A" w:rsidRDefault="00D61A6A" w:rsidP="00C91F7E">
            <w:pPr>
              <w:spacing w:after="0" w:line="312" w:lineRule="auto"/>
              <w:jc w:val="center"/>
              <w:rPr>
                <w:rFonts w:eastAsia="Times New Roman" w:cs="Times New Roman"/>
                <w:b/>
                <w:sz w:val="28"/>
                <w:szCs w:val="28"/>
              </w:rPr>
            </w:pPr>
          </w:p>
          <w:p w14:paraId="67BE2725" w14:textId="77777777" w:rsidR="00D61A6A" w:rsidRDefault="00D61A6A" w:rsidP="00C91F7E">
            <w:pPr>
              <w:spacing w:after="0" w:line="312" w:lineRule="auto"/>
              <w:jc w:val="center"/>
              <w:rPr>
                <w:rFonts w:eastAsia="Times New Roman" w:cs="Times New Roman"/>
                <w:b/>
                <w:sz w:val="28"/>
                <w:szCs w:val="28"/>
              </w:rPr>
            </w:pPr>
          </w:p>
          <w:p w14:paraId="04F09F7F" w14:textId="77777777" w:rsidR="00D61A6A" w:rsidRDefault="00D61A6A" w:rsidP="00C91F7E">
            <w:pPr>
              <w:spacing w:after="0" w:line="312" w:lineRule="auto"/>
              <w:jc w:val="center"/>
              <w:rPr>
                <w:rFonts w:eastAsia="Times New Roman" w:cs="Times New Roman"/>
                <w:b/>
                <w:sz w:val="28"/>
                <w:szCs w:val="28"/>
              </w:rPr>
            </w:pPr>
          </w:p>
          <w:p w14:paraId="1E237194" w14:textId="77777777" w:rsidR="00D61A6A" w:rsidRDefault="00D61A6A" w:rsidP="00C91F7E">
            <w:pPr>
              <w:spacing w:after="0" w:line="312" w:lineRule="auto"/>
              <w:jc w:val="center"/>
              <w:rPr>
                <w:rFonts w:eastAsia="Times New Roman" w:cs="Times New Roman"/>
                <w:b/>
                <w:sz w:val="28"/>
                <w:szCs w:val="28"/>
              </w:rPr>
            </w:pPr>
          </w:p>
          <w:p w14:paraId="50C8F536" w14:textId="77777777" w:rsidR="00D61A6A" w:rsidRDefault="00D61A6A" w:rsidP="00C91F7E">
            <w:pPr>
              <w:spacing w:after="0" w:line="312" w:lineRule="auto"/>
              <w:jc w:val="center"/>
              <w:rPr>
                <w:rFonts w:eastAsia="Times New Roman" w:cs="Times New Roman"/>
                <w:b/>
                <w:sz w:val="28"/>
                <w:szCs w:val="28"/>
              </w:rPr>
            </w:pPr>
          </w:p>
          <w:p w14:paraId="4873E62B" w14:textId="77777777" w:rsidR="00D61A6A" w:rsidRDefault="00D61A6A" w:rsidP="00C91F7E">
            <w:pPr>
              <w:spacing w:after="0" w:line="312" w:lineRule="auto"/>
              <w:jc w:val="center"/>
              <w:rPr>
                <w:rFonts w:eastAsia="Times New Roman" w:cs="Times New Roman"/>
                <w:b/>
                <w:sz w:val="28"/>
                <w:szCs w:val="28"/>
              </w:rPr>
            </w:pPr>
          </w:p>
          <w:p w14:paraId="2151D963" w14:textId="77777777" w:rsidR="001F4573" w:rsidRDefault="001F4573" w:rsidP="00C91F7E">
            <w:pPr>
              <w:spacing w:after="0" w:line="312" w:lineRule="auto"/>
              <w:jc w:val="center"/>
              <w:rPr>
                <w:rFonts w:eastAsia="Times New Roman" w:cs="Times New Roman"/>
                <w:sz w:val="28"/>
                <w:szCs w:val="28"/>
              </w:rPr>
            </w:pPr>
          </w:p>
          <w:p w14:paraId="5C0D75AB" w14:textId="77777777" w:rsidR="00D61A6A" w:rsidRPr="00D61A6A" w:rsidRDefault="00D61A6A" w:rsidP="00C91F7E">
            <w:pPr>
              <w:spacing w:after="0" w:line="312" w:lineRule="auto"/>
              <w:jc w:val="center"/>
              <w:rPr>
                <w:rFonts w:eastAsia="Times New Roman" w:cs="Times New Roman"/>
                <w:sz w:val="28"/>
                <w:szCs w:val="28"/>
              </w:rPr>
            </w:pPr>
            <w:r w:rsidRPr="00D61A6A">
              <w:rPr>
                <w:rFonts w:eastAsia="Times New Roman" w:cs="Times New Roman"/>
                <w:sz w:val="28"/>
                <w:szCs w:val="28"/>
              </w:rPr>
              <w:t>1</w:t>
            </w:r>
          </w:p>
        </w:tc>
      </w:tr>
      <w:tr w:rsidR="00632250" w:rsidRPr="00632250" w14:paraId="1EECA6B1" w14:textId="77777777">
        <w:trPr>
          <w:trHeight w:val="420"/>
        </w:trPr>
        <w:tc>
          <w:tcPr>
            <w:tcW w:w="793" w:type="dxa"/>
          </w:tcPr>
          <w:p w14:paraId="2FA05AB4" w14:textId="77777777" w:rsidR="00EA6FDD" w:rsidRPr="00632250" w:rsidRDefault="00EA6FDD" w:rsidP="00C91F7E">
            <w:pPr>
              <w:spacing w:after="0" w:line="312" w:lineRule="auto"/>
              <w:jc w:val="center"/>
              <w:rPr>
                <w:rFonts w:eastAsia="Times New Roman" w:cs="Times New Roman"/>
                <w:sz w:val="28"/>
                <w:szCs w:val="28"/>
              </w:rPr>
            </w:pPr>
          </w:p>
        </w:tc>
        <w:tc>
          <w:tcPr>
            <w:tcW w:w="3962" w:type="dxa"/>
          </w:tcPr>
          <w:p w14:paraId="35C47AAA" w14:textId="77777777" w:rsidR="00EA6FDD" w:rsidRPr="00632250" w:rsidRDefault="00701308" w:rsidP="00C91F7E">
            <w:pPr>
              <w:spacing w:after="0" w:line="312" w:lineRule="auto"/>
              <w:jc w:val="center"/>
              <w:rPr>
                <w:rFonts w:eastAsia="Times New Roman" w:cs="Times New Roman"/>
                <w:b/>
                <w:sz w:val="28"/>
                <w:szCs w:val="28"/>
              </w:rPr>
            </w:pPr>
            <w:r w:rsidRPr="00632250">
              <w:rPr>
                <w:rFonts w:eastAsia="Times New Roman" w:cs="Times New Roman"/>
                <w:b/>
                <w:sz w:val="28"/>
                <w:szCs w:val="28"/>
              </w:rPr>
              <w:t>Cộng</w:t>
            </w:r>
          </w:p>
        </w:tc>
        <w:tc>
          <w:tcPr>
            <w:tcW w:w="838" w:type="dxa"/>
          </w:tcPr>
          <w:p w14:paraId="4DA2AC57" w14:textId="77777777" w:rsidR="00EA6FDD" w:rsidRPr="00632250" w:rsidRDefault="00701308" w:rsidP="00C91F7E">
            <w:pPr>
              <w:spacing w:after="0" w:line="312" w:lineRule="auto"/>
              <w:jc w:val="center"/>
              <w:rPr>
                <w:rFonts w:eastAsia="Times New Roman" w:cs="Times New Roman"/>
                <w:b/>
                <w:sz w:val="28"/>
                <w:szCs w:val="28"/>
              </w:rPr>
            </w:pPr>
            <w:r w:rsidRPr="00632250">
              <w:rPr>
                <w:rFonts w:eastAsia="Times New Roman" w:cs="Times New Roman"/>
                <w:b/>
                <w:sz w:val="28"/>
                <w:szCs w:val="28"/>
              </w:rPr>
              <w:t>30</w:t>
            </w:r>
          </w:p>
        </w:tc>
        <w:tc>
          <w:tcPr>
            <w:tcW w:w="1118" w:type="dxa"/>
          </w:tcPr>
          <w:p w14:paraId="74BA649D" w14:textId="77777777" w:rsidR="00EA6FDD" w:rsidRPr="00632250" w:rsidRDefault="00701308" w:rsidP="003864B6">
            <w:pPr>
              <w:spacing w:after="0" w:line="312" w:lineRule="auto"/>
              <w:jc w:val="center"/>
              <w:rPr>
                <w:rFonts w:eastAsia="Times New Roman" w:cs="Times New Roman"/>
                <w:b/>
                <w:sz w:val="28"/>
                <w:szCs w:val="28"/>
              </w:rPr>
            </w:pPr>
            <w:r w:rsidRPr="00632250">
              <w:rPr>
                <w:rFonts w:eastAsia="Times New Roman" w:cs="Times New Roman"/>
                <w:b/>
                <w:sz w:val="28"/>
                <w:szCs w:val="28"/>
              </w:rPr>
              <w:t>2</w:t>
            </w:r>
            <w:r w:rsidR="003864B6">
              <w:rPr>
                <w:rFonts w:eastAsia="Times New Roman" w:cs="Times New Roman"/>
                <w:b/>
                <w:sz w:val="28"/>
                <w:szCs w:val="28"/>
              </w:rPr>
              <w:t>8</w:t>
            </w:r>
          </w:p>
        </w:tc>
        <w:tc>
          <w:tcPr>
            <w:tcW w:w="1511" w:type="dxa"/>
          </w:tcPr>
          <w:p w14:paraId="2DB2C12A" w14:textId="77777777" w:rsidR="00EA6FDD" w:rsidRPr="00632250" w:rsidRDefault="003864B6" w:rsidP="00C91F7E">
            <w:pPr>
              <w:spacing w:after="0" w:line="312" w:lineRule="auto"/>
              <w:jc w:val="center"/>
              <w:rPr>
                <w:rFonts w:eastAsia="Times New Roman" w:cs="Times New Roman"/>
                <w:b/>
                <w:sz w:val="28"/>
                <w:szCs w:val="28"/>
              </w:rPr>
            </w:pPr>
            <w:r>
              <w:rPr>
                <w:rFonts w:eastAsia="Times New Roman" w:cs="Times New Roman"/>
                <w:b/>
                <w:sz w:val="28"/>
                <w:szCs w:val="28"/>
              </w:rPr>
              <w:t>0</w:t>
            </w:r>
          </w:p>
        </w:tc>
        <w:tc>
          <w:tcPr>
            <w:tcW w:w="973" w:type="dxa"/>
          </w:tcPr>
          <w:p w14:paraId="3DA931EA" w14:textId="77777777" w:rsidR="00EA6FDD" w:rsidRPr="00632250" w:rsidRDefault="00701308" w:rsidP="00C91F7E">
            <w:pPr>
              <w:spacing w:after="0" w:line="312" w:lineRule="auto"/>
              <w:jc w:val="center"/>
              <w:rPr>
                <w:rFonts w:eastAsia="Times New Roman" w:cs="Times New Roman"/>
                <w:b/>
                <w:sz w:val="28"/>
                <w:szCs w:val="28"/>
              </w:rPr>
            </w:pPr>
            <w:r w:rsidRPr="00632250">
              <w:rPr>
                <w:rFonts w:eastAsia="Times New Roman" w:cs="Times New Roman"/>
                <w:b/>
                <w:sz w:val="28"/>
                <w:szCs w:val="28"/>
              </w:rPr>
              <w:t>2</w:t>
            </w:r>
          </w:p>
        </w:tc>
      </w:tr>
    </w:tbl>
    <w:p w14:paraId="77C38F1E"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 xml:space="preserve">2. Nội dung chi </w:t>
      </w:r>
      <w:proofErr w:type="gramStart"/>
      <w:r w:rsidRPr="00632250">
        <w:rPr>
          <w:rFonts w:eastAsia="Times New Roman" w:cs="Times New Roman"/>
          <w:sz w:val="28"/>
          <w:szCs w:val="28"/>
        </w:rPr>
        <w:t>tiết :</w:t>
      </w:r>
      <w:proofErr w:type="gramEnd"/>
    </w:p>
    <w:p w14:paraId="2456624B"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Bài mở đầu:</w:t>
      </w:r>
    </w:p>
    <w:p w14:paraId="21059C68"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 xml:space="preserve">Chương 1: </w:t>
      </w:r>
      <w:r w:rsidRPr="00632250">
        <w:rPr>
          <w:rFonts w:eastAsia="Times New Roman" w:cs="Times New Roman"/>
          <w:b/>
          <w:bCs/>
          <w:sz w:val="28"/>
          <w:szCs w:val="28"/>
        </w:rPr>
        <w:t>Bảo hộ lao động</w:t>
      </w:r>
      <w:r w:rsidRPr="00632250">
        <w:rPr>
          <w:rFonts w:eastAsia="Times New Roman" w:cs="Times New Roman"/>
          <w:sz w:val="28"/>
          <w:szCs w:val="28"/>
        </w:rPr>
        <w:tab/>
      </w:r>
      <w:r w:rsidRPr="00632250">
        <w:rPr>
          <w:rFonts w:eastAsia="Times New Roman" w:cs="Times New Roman"/>
          <w:sz w:val="28"/>
          <w:szCs w:val="28"/>
        </w:rPr>
        <w:tab/>
      </w:r>
      <w:r w:rsidRPr="00632250">
        <w:rPr>
          <w:rFonts w:eastAsia="Times New Roman" w:cs="Times New Roman"/>
          <w:sz w:val="28"/>
          <w:szCs w:val="28"/>
        </w:rPr>
        <w:tab/>
      </w:r>
      <w:r w:rsidRPr="00632250">
        <w:rPr>
          <w:rFonts w:eastAsia="Times New Roman" w:cs="Times New Roman"/>
          <w:sz w:val="28"/>
          <w:szCs w:val="28"/>
        </w:rPr>
        <w:tab/>
      </w:r>
      <w:r w:rsidRPr="00632250">
        <w:rPr>
          <w:rFonts w:eastAsia="Times New Roman" w:cs="Times New Roman"/>
          <w:sz w:val="28"/>
          <w:szCs w:val="28"/>
        </w:rPr>
        <w:tab/>
        <w:t xml:space="preserve">Thời gian: </w:t>
      </w:r>
      <w:r w:rsidR="001F4573">
        <w:rPr>
          <w:rFonts w:eastAsia="Times New Roman" w:cs="Times New Roman"/>
          <w:sz w:val="28"/>
          <w:szCs w:val="28"/>
        </w:rPr>
        <w:t>3</w:t>
      </w:r>
      <w:r w:rsidRPr="00632250">
        <w:rPr>
          <w:rFonts w:eastAsia="Times New Roman" w:cs="Times New Roman"/>
          <w:sz w:val="28"/>
          <w:szCs w:val="28"/>
        </w:rPr>
        <w:t xml:space="preserve"> giờ</w:t>
      </w:r>
    </w:p>
    <w:p w14:paraId="6F4E0E5B"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1. Mục tiêu:</w:t>
      </w:r>
    </w:p>
    <w:p w14:paraId="2089AB54" w14:textId="77777777" w:rsidR="00EA6FDD" w:rsidRPr="00632250" w:rsidRDefault="00701308" w:rsidP="00C91F7E">
      <w:pPr>
        <w:spacing w:after="0" w:line="312" w:lineRule="auto"/>
        <w:ind w:firstLine="720"/>
        <w:jc w:val="both"/>
        <w:rPr>
          <w:rFonts w:eastAsia="Times New Roman" w:cs="Times New Roman"/>
          <w:sz w:val="28"/>
          <w:szCs w:val="28"/>
          <w:lang w:val="pt-BR"/>
        </w:rPr>
      </w:pPr>
      <w:r w:rsidRPr="00632250">
        <w:rPr>
          <w:rFonts w:eastAsia="Times New Roman" w:cs="Times New Roman"/>
          <w:sz w:val="28"/>
          <w:szCs w:val="28"/>
          <w:lang w:val="pt-BR"/>
        </w:rPr>
        <w:t>- Trình bày đúng mục đích và ý nghĩa của công tác bảo hộ lao động, tính chất, trách nhiệm và nội dung của công tác bảo hộ lao động.</w:t>
      </w:r>
    </w:p>
    <w:p w14:paraId="5C7E6924" w14:textId="77777777" w:rsidR="00EA6FDD" w:rsidRPr="00632250" w:rsidRDefault="00701308" w:rsidP="00C91F7E">
      <w:pPr>
        <w:spacing w:after="0" w:line="312" w:lineRule="auto"/>
        <w:ind w:firstLine="720"/>
        <w:jc w:val="both"/>
        <w:rPr>
          <w:rFonts w:eastAsia="Times New Roman" w:cs="Times New Roman"/>
          <w:sz w:val="28"/>
          <w:szCs w:val="28"/>
          <w:lang w:val="pt-BR"/>
        </w:rPr>
      </w:pPr>
      <w:r w:rsidRPr="00632250">
        <w:rPr>
          <w:rFonts w:eastAsia="Times New Roman" w:cs="Times New Roman"/>
          <w:sz w:val="28"/>
          <w:szCs w:val="28"/>
          <w:lang w:val="pt-BR"/>
        </w:rPr>
        <w:lastRenderedPageBreak/>
        <w:t>- Có ý thức tự giác, tính kỷ luật cao, tinh thần trách nhiệm trong công việc, có tinh thần hợp tác, giúp đỡ lẫn nhau</w:t>
      </w:r>
    </w:p>
    <w:p w14:paraId="789469AF"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2. Nội dung chương:</w:t>
      </w:r>
    </w:p>
    <w:tbl>
      <w:tblPr>
        <w:tblW w:w="9177" w:type="dxa"/>
        <w:tblInd w:w="108" w:type="dxa"/>
        <w:tblLayout w:type="fixed"/>
        <w:tblLook w:val="04A0" w:firstRow="1" w:lastRow="0" w:firstColumn="1" w:lastColumn="0" w:noHBand="0" w:noVBand="1"/>
      </w:tblPr>
      <w:tblGrid>
        <w:gridCol w:w="6726"/>
        <w:gridCol w:w="2451"/>
      </w:tblGrid>
      <w:tr w:rsidR="00632250" w:rsidRPr="00632250" w14:paraId="452BE39A" w14:textId="77777777">
        <w:tc>
          <w:tcPr>
            <w:tcW w:w="6726" w:type="dxa"/>
            <w:shd w:val="clear" w:color="auto" w:fill="auto"/>
            <w:vAlign w:val="center"/>
          </w:tcPr>
          <w:p w14:paraId="70A75615"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 Mục đích và ý nghĩa của công tác bảo hộ lao động.</w:t>
            </w:r>
          </w:p>
          <w:p w14:paraId="5E9E590A"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2.1.1 Mục đích</w:t>
            </w:r>
          </w:p>
          <w:p w14:paraId="7BCAC6BF"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2.1.2 Ý nghĩa</w:t>
            </w:r>
          </w:p>
        </w:tc>
        <w:tc>
          <w:tcPr>
            <w:tcW w:w="2451" w:type="dxa"/>
            <w:shd w:val="clear" w:color="auto" w:fill="auto"/>
          </w:tcPr>
          <w:p w14:paraId="2D377FBB" w14:textId="77777777" w:rsidR="00EA6FDD" w:rsidRPr="00632250" w:rsidRDefault="00701308" w:rsidP="001F4573">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t xml:space="preserve">Thời gian: </w:t>
            </w:r>
            <w:r w:rsidR="001F4573">
              <w:rPr>
                <w:rFonts w:eastAsia="Times New Roman" w:cs="Times New Roman"/>
                <w:i/>
                <w:iCs/>
                <w:sz w:val="28"/>
                <w:szCs w:val="28"/>
                <w:lang w:val="pt-BR"/>
              </w:rPr>
              <w:t xml:space="preserve">0,5 </w:t>
            </w:r>
            <w:r w:rsidRPr="00632250">
              <w:rPr>
                <w:rFonts w:eastAsia="Times New Roman" w:cs="Times New Roman"/>
                <w:i/>
                <w:iCs/>
                <w:sz w:val="28"/>
                <w:szCs w:val="28"/>
                <w:lang w:val="pt-BR"/>
              </w:rPr>
              <w:t xml:space="preserve">giờ </w:t>
            </w:r>
          </w:p>
        </w:tc>
      </w:tr>
      <w:tr w:rsidR="00632250" w:rsidRPr="00632250" w14:paraId="4763A51E" w14:textId="77777777">
        <w:tc>
          <w:tcPr>
            <w:tcW w:w="6726" w:type="dxa"/>
            <w:shd w:val="clear" w:color="auto" w:fill="auto"/>
            <w:vAlign w:val="center"/>
          </w:tcPr>
          <w:p w14:paraId="3FC76D67"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2.2. Tính chất của công tác bảo hộ lao động</w:t>
            </w:r>
          </w:p>
        </w:tc>
        <w:tc>
          <w:tcPr>
            <w:tcW w:w="2451" w:type="dxa"/>
            <w:shd w:val="clear" w:color="auto" w:fill="auto"/>
          </w:tcPr>
          <w:p w14:paraId="60BCD5D1" w14:textId="77777777" w:rsidR="00EA6FDD" w:rsidRPr="00632250" w:rsidRDefault="00701308" w:rsidP="001F4573">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t xml:space="preserve">Thời gian: </w:t>
            </w:r>
            <w:r w:rsidR="001F4573">
              <w:rPr>
                <w:rFonts w:eastAsia="Times New Roman" w:cs="Times New Roman"/>
                <w:i/>
                <w:iCs/>
                <w:sz w:val="28"/>
                <w:szCs w:val="28"/>
                <w:lang w:val="pt-BR"/>
              </w:rPr>
              <w:t>0,5</w:t>
            </w:r>
            <w:r w:rsidRPr="00632250">
              <w:rPr>
                <w:rFonts w:eastAsia="Times New Roman" w:cs="Times New Roman"/>
                <w:i/>
                <w:iCs/>
                <w:sz w:val="28"/>
                <w:szCs w:val="28"/>
                <w:lang w:val="pt-BR"/>
              </w:rPr>
              <w:t xml:space="preserve"> giờ </w:t>
            </w:r>
          </w:p>
        </w:tc>
      </w:tr>
      <w:tr w:rsidR="00632250" w:rsidRPr="00632250" w14:paraId="1A16F996" w14:textId="77777777">
        <w:tc>
          <w:tcPr>
            <w:tcW w:w="6726" w:type="dxa"/>
            <w:shd w:val="clear" w:color="auto" w:fill="auto"/>
            <w:vAlign w:val="center"/>
          </w:tcPr>
          <w:p w14:paraId="54C242D8"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2.3. Trách nhiệm đối với công tác bảo hộ lao động.</w:t>
            </w:r>
          </w:p>
          <w:p w14:paraId="3B8B353B"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 xml:space="preserve">2.3.1 Điều kiện lao động </w:t>
            </w:r>
          </w:p>
          <w:p w14:paraId="6685ED53"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2.3.2 Tai nạn lao động</w:t>
            </w:r>
          </w:p>
          <w:p w14:paraId="3AEE81A3"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2.3.3 Các yếu tố nguy hiểm và có hại trong quá trình sản xuất</w:t>
            </w:r>
          </w:p>
        </w:tc>
        <w:tc>
          <w:tcPr>
            <w:tcW w:w="2451" w:type="dxa"/>
            <w:shd w:val="clear" w:color="auto" w:fill="auto"/>
          </w:tcPr>
          <w:p w14:paraId="6AF0270C" w14:textId="77777777" w:rsidR="00EA6FDD" w:rsidRPr="00632250" w:rsidRDefault="00701308" w:rsidP="001F4573">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t>Thời gian: 1,</w:t>
            </w:r>
            <w:r w:rsidR="001F4573">
              <w:rPr>
                <w:rFonts w:eastAsia="Times New Roman" w:cs="Times New Roman"/>
                <w:i/>
                <w:iCs/>
                <w:sz w:val="28"/>
                <w:szCs w:val="28"/>
                <w:lang w:val="pt-BR"/>
              </w:rPr>
              <w:t xml:space="preserve">0 </w:t>
            </w:r>
            <w:r w:rsidRPr="00632250">
              <w:rPr>
                <w:rFonts w:eastAsia="Times New Roman" w:cs="Times New Roman"/>
                <w:i/>
                <w:iCs/>
                <w:sz w:val="28"/>
                <w:szCs w:val="28"/>
                <w:lang w:val="pt-BR"/>
              </w:rPr>
              <w:t xml:space="preserve">giờ </w:t>
            </w:r>
          </w:p>
        </w:tc>
      </w:tr>
      <w:tr w:rsidR="00632250" w:rsidRPr="00632250" w14:paraId="24FAD5A3" w14:textId="77777777">
        <w:tc>
          <w:tcPr>
            <w:tcW w:w="6726" w:type="dxa"/>
            <w:shd w:val="clear" w:color="auto" w:fill="auto"/>
            <w:vAlign w:val="center"/>
          </w:tcPr>
          <w:p w14:paraId="7E71BDA4"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 Nội dung của công tác bảo hộ lao động.</w:t>
            </w:r>
          </w:p>
          <w:p w14:paraId="6C8527B9"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2.4.1. Các biện pháp BHLĐ bằng các văn bản pháp luật.</w:t>
            </w:r>
          </w:p>
          <w:p w14:paraId="4B51DAD1"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2.4.2. Biện pháp tổ chức BHLĐ</w:t>
            </w:r>
          </w:p>
          <w:p w14:paraId="1E447273"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2.4.3. Nguyên nhân gây ra tai nạn lao động</w:t>
            </w:r>
          </w:p>
          <w:p w14:paraId="42E7562E"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2.4.3.1. Nguyên nhân kỹ thuật.</w:t>
            </w:r>
          </w:p>
          <w:p w14:paraId="3FE20996"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2.4.3.2. Nguyên nhân tổ chức và vận hành máy, thiết bị.</w:t>
            </w:r>
          </w:p>
          <w:p w14:paraId="5D96A864"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rPr>
              <w:t>2.4.3.3. Nguyên nhân vệ sinh.</w:t>
            </w:r>
          </w:p>
        </w:tc>
        <w:tc>
          <w:tcPr>
            <w:tcW w:w="2451" w:type="dxa"/>
            <w:shd w:val="clear" w:color="auto" w:fill="auto"/>
          </w:tcPr>
          <w:p w14:paraId="77C6E98E" w14:textId="77777777" w:rsidR="00EA6FDD" w:rsidRPr="00632250" w:rsidRDefault="00701308" w:rsidP="001F4573">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t>Thời gian: 1,</w:t>
            </w:r>
            <w:r w:rsidR="001F4573">
              <w:rPr>
                <w:rFonts w:eastAsia="Times New Roman" w:cs="Times New Roman"/>
                <w:i/>
                <w:iCs/>
                <w:sz w:val="28"/>
                <w:szCs w:val="28"/>
                <w:lang w:val="pt-BR"/>
              </w:rPr>
              <w:t>0</w:t>
            </w:r>
            <w:r w:rsidRPr="00632250">
              <w:rPr>
                <w:rFonts w:eastAsia="Times New Roman" w:cs="Times New Roman"/>
                <w:i/>
                <w:iCs/>
                <w:sz w:val="28"/>
                <w:szCs w:val="28"/>
                <w:lang w:val="pt-BR"/>
              </w:rPr>
              <w:t xml:space="preserve">giờ </w:t>
            </w:r>
          </w:p>
        </w:tc>
      </w:tr>
    </w:tbl>
    <w:p w14:paraId="45E29B2B"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Chương 2:</w:t>
      </w:r>
      <w:r w:rsidRPr="00632250">
        <w:rPr>
          <w:rFonts w:eastAsia="Times New Roman" w:cs="Times New Roman"/>
          <w:b/>
          <w:bCs/>
          <w:sz w:val="28"/>
          <w:szCs w:val="28"/>
        </w:rPr>
        <w:t xml:space="preserve"> Kỹ thuật an toàn</w:t>
      </w:r>
      <w:r w:rsidR="001F4573">
        <w:rPr>
          <w:rFonts w:eastAsia="Times New Roman" w:cs="Times New Roman"/>
          <w:sz w:val="28"/>
          <w:szCs w:val="28"/>
        </w:rPr>
        <w:tab/>
      </w:r>
      <w:r w:rsidR="001F4573">
        <w:rPr>
          <w:rFonts w:eastAsia="Times New Roman" w:cs="Times New Roman"/>
          <w:sz w:val="28"/>
          <w:szCs w:val="28"/>
        </w:rPr>
        <w:tab/>
      </w:r>
      <w:r w:rsidR="001F4573">
        <w:rPr>
          <w:rFonts w:eastAsia="Times New Roman" w:cs="Times New Roman"/>
          <w:sz w:val="28"/>
          <w:szCs w:val="28"/>
        </w:rPr>
        <w:tab/>
      </w:r>
      <w:r w:rsidR="001F4573">
        <w:rPr>
          <w:rFonts w:eastAsia="Times New Roman" w:cs="Times New Roman"/>
          <w:sz w:val="28"/>
          <w:szCs w:val="28"/>
        </w:rPr>
        <w:tab/>
      </w:r>
      <w:r w:rsidR="001F4573">
        <w:rPr>
          <w:rFonts w:eastAsia="Times New Roman" w:cs="Times New Roman"/>
          <w:sz w:val="28"/>
          <w:szCs w:val="28"/>
        </w:rPr>
        <w:tab/>
        <w:t xml:space="preserve">Thời gian: 15 </w:t>
      </w:r>
      <w:r w:rsidRPr="00632250">
        <w:rPr>
          <w:rFonts w:eastAsia="Times New Roman" w:cs="Times New Roman"/>
          <w:sz w:val="28"/>
          <w:szCs w:val="28"/>
        </w:rPr>
        <w:t>giờ</w:t>
      </w:r>
    </w:p>
    <w:p w14:paraId="21678901"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1. Mục tiêu:</w:t>
      </w:r>
    </w:p>
    <w:p w14:paraId="1BFFB0AD" w14:textId="77777777" w:rsidR="00EA6FDD" w:rsidRPr="00632250" w:rsidRDefault="00701308" w:rsidP="00C91F7E">
      <w:pPr>
        <w:spacing w:after="0" w:line="312" w:lineRule="auto"/>
        <w:ind w:firstLine="720"/>
        <w:jc w:val="both"/>
        <w:rPr>
          <w:rFonts w:eastAsia="Times New Roman" w:cs="Times New Roman"/>
          <w:sz w:val="28"/>
          <w:szCs w:val="28"/>
          <w:lang w:val="pt-BR"/>
        </w:rPr>
      </w:pPr>
      <w:r w:rsidRPr="00632250">
        <w:rPr>
          <w:rFonts w:eastAsia="Times New Roman" w:cs="Times New Roman"/>
          <w:sz w:val="28"/>
          <w:szCs w:val="28"/>
          <w:lang w:val="pt-BR"/>
        </w:rPr>
        <w:t>- Phân tích được các nội dung an toàn về điện và an toàn trong thực hành, sản xuất.</w:t>
      </w:r>
    </w:p>
    <w:p w14:paraId="3B299100" w14:textId="77777777" w:rsidR="00EA6FDD" w:rsidRPr="00632250" w:rsidRDefault="00701308" w:rsidP="00C91F7E">
      <w:pPr>
        <w:spacing w:after="0" w:line="312" w:lineRule="auto"/>
        <w:ind w:firstLine="720"/>
        <w:jc w:val="both"/>
        <w:rPr>
          <w:rFonts w:eastAsia="Times New Roman" w:cs="Times New Roman"/>
          <w:sz w:val="28"/>
          <w:szCs w:val="28"/>
          <w:lang w:val="pt-BR"/>
        </w:rPr>
      </w:pPr>
      <w:r w:rsidRPr="00632250">
        <w:rPr>
          <w:rFonts w:eastAsia="Times New Roman" w:cs="Times New Roman"/>
          <w:sz w:val="28"/>
          <w:szCs w:val="28"/>
          <w:lang w:val="pt-BR"/>
        </w:rPr>
        <w:t>- Có ý thức tự giác, tính kỷ luật cao, tinh thần trách nhiệm trong công việc, có tinh thần hợp tác, giúp đỡ lẫn nhau.</w:t>
      </w:r>
    </w:p>
    <w:p w14:paraId="44AC70A9"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2. Nội dung chương:</w:t>
      </w:r>
    </w:p>
    <w:tbl>
      <w:tblPr>
        <w:tblW w:w="9177" w:type="dxa"/>
        <w:tblInd w:w="108" w:type="dxa"/>
        <w:tblLayout w:type="fixed"/>
        <w:tblLook w:val="04A0" w:firstRow="1" w:lastRow="0" w:firstColumn="1" w:lastColumn="0" w:noHBand="0" w:noVBand="1"/>
      </w:tblPr>
      <w:tblGrid>
        <w:gridCol w:w="6172"/>
        <w:gridCol w:w="3005"/>
      </w:tblGrid>
      <w:tr w:rsidR="00632250" w:rsidRPr="00632250" w14:paraId="1FEFB586" w14:textId="77777777">
        <w:tc>
          <w:tcPr>
            <w:tcW w:w="6172" w:type="dxa"/>
            <w:shd w:val="clear" w:color="auto" w:fill="auto"/>
            <w:vAlign w:val="center"/>
          </w:tcPr>
          <w:p w14:paraId="266ADE0F"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 An toàn điện.</w:t>
            </w:r>
          </w:p>
          <w:p w14:paraId="6CD5B70B"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2.1.1.Tác dụng của dòng điện.</w:t>
            </w:r>
          </w:p>
          <w:p w14:paraId="5DDC19C7"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2.1.2. Nguyên nhân tai nạn điện.</w:t>
            </w:r>
          </w:p>
          <w:p w14:paraId="5FD5E000"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2.1.3. Các biện pháp an toàn điện.</w:t>
            </w:r>
          </w:p>
        </w:tc>
        <w:tc>
          <w:tcPr>
            <w:tcW w:w="3005" w:type="dxa"/>
            <w:shd w:val="clear" w:color="auto" w:fill="auto"/>
          </w:tcPr>
          <w:p w14:paraId="2AFF51BE" w14:textId="77777777" w:rsidR="00EA6FDD" w:rsidRPr="00632250" w:rsidRDefault="00701308" w:rsidP="001F4573">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t xml:space="preserve">Thời gian: </w:t>
            </w:r>
            <w:r w:rsidR="001F4573">
              <w:rPr>
                <w:rFonts w:eastAsia="Times New Roman" w:cs="Times New Roman"/>
                <w:i/>
                <w:iCs/>
                <w:sz w:val="28"/>
                <w:szCs w:val="28"/>
                <w:lang w:val="pt-BR"/>
              </w:rPr>
              <w:t>11</w:t>
            </w:r>
            <w:r w:rsidRPr="00632250">
              <w:rPr>
                <w:rFonts w:eastAsia="Times New Roman" w:cs="Times New Roman"/>
                <w:i/>
                <w:iCs/>
                <w:sz w:val="28"/>
                <w:szCs w:val="28"/>
                <w:lang w:val="pt-BR"/>
              </w:rPr>
              <w:t xml:space="preserve"> giờ</w:t>
            </w:r>
          </w:p>
        </w:tc>
      </w:tr>
      <w:tr w:rsidR="00632250" w:rsidRPr="00632250" w14:paraId="31DB701B" w14:textId="77777777">
        <w:tc>
          <w:tcPr>
            <w:tcW w:w="6172" w:type="dxa"/>
            <w:shd w:val="clear" w:color="auto" w:fill="auto"/>
            <w:vAlign w:val="center"/>
          </w:tcPr>
          <w:p w14:paraId="4A13A4CE"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 xml:space="preserve">2.2. </w:t>
            </w:r>
            <w:proofErr w:type="gramStart"/>
            <w:r w:rsidRPr="00632250">
              <w:rPr>
                <w:rFonts w:eastAsia="Times New Roman" w:cs="Times New Roman"/>
                <w:sz w:val="28"/>
                <w:szCs w:val="28"/>
              </w:rPr>
              <w:t>An</w:t>
            </w:r>
            <w:proofErr w:type="gramEnd"/>
            <w:r w:rsidRPr="00632250">
              <w:rPr>
                <w:rFonts w:eastAsia="Times New Roman" w:cs="Times New Roman"/>
                <w:sz w:val="28"/>
                <w:szCs w:val="28"/>
              </w:rPr>
              <w:t xml:space="preserve"> toàn lao động.</w:t>
            </w:r>
          </w:p>
          <w:p w14:paraId="6EA6457B"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2.2.1. Kỹ thuật an toàn trong gia công cơ khí.</w:t>
            </w:r>
          </w:p>
          <w:p w14:paraId="7BC466EE"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2.2.1.1. Khái niệm kỹ thuật an toàn.</w:t>
            </w:r>
          </w:p>
          <w:p w14:paraId="38ADC45A"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2.2.1.2. Nhiệm vụ của công tác kỹ thuật an toàn</w:t>
            </w:r>
          </w:p>
          <w:p w14:paraId="7D528F54"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lastRenderedPageBreak/>
              <w:t>2.2.1.3. Mục tiêu của công tác kỹ thuật an toàn</w:t>
            </w:r>
          </w:p>
          <w:p w14:paraId="6351732A"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2.2.1.4. Các dạng lắp đặt cơ khí, điện-cơ khí.</w:t>
            </w:r>
          </w:p>
          <w:p w14:paraId="46BBF098"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 xml:space="preserve">             Cơ khí nguội-thuỷ lực-khí nén.    </w:t>
            </w:r>
          </w:p>
          <w:p w14:paraId="3309C4FF"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 xml:space="preserve">             Cơ khí - điện-điện tử.</w:t>
            </w:r>
          </w:p>
          <w:p w14:paraId="18D732F2"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2.2.2. Kỹ thuật an toàn đối với thiết bị nâng hạ.</w:t>
            </w:r>
          </w:p>
          <w:p w14:paraId="12CA2C42"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2.2.2.1. Khái niệm và nguyên nhân tai nạn</w:t>
            </w:r>
          </w:p>
          <w:p w14:paraId="7110983F" w14:textId="77777777" w:rsidR="00EA6FDD" w:rsidRPr="00632250" w:rsidRDefault="00701308" w:rsidP="00C91F7E">
            <w:pPr>
              <w:tabs>
                <w:tab w:val="left" w:pos="600"/>
              </w:tabs>
              <w:spacing w:after="0" w:line="312" w:lineRule="auto"/>
              <w:jc w:val="both"/>
              <w:rPr>
                <w:rFonts w:eastAsia="Times New Roman" w:cs="Times New Roman"/>
                <w:sz w:val="28"/>
                <w:szCs w:val="28"/>
              </w:rPr>
            </w:pPr>
            <w:r w:rsidRPr="00632250">
              <w:rPr>
                <w:rFonts w:eastAsia="Times New Roman" w:cs="Times New Roman"/>
                <w:sz w:val="28"/>
                <w:szCs w:val="28"/>
              </w:rPr>
              <w:t>2.2.2.2 Các biện pháp an toàn</w:t>
            </w:r>
          </w:p>
        </w:tc>
        <w:tc>
          <w:tcPr>
            <w:tcW w:w="3005" w:type="dxa"/>
            <w:shd w:val="clear" w:color="auto" w:fill="auto"/>
          </w:tcPr>
          <w:p w14:paraId="24AD928A" w14:textId="77777777" w:rsidR="00EA6FDD" w:rsidRPr="00632250" w:rsidRDefault="00701308" w:rsidP="00C91F7E">
            <w:pPr>
              <w:tabs>
                <w:tab w:val="left" w:pos="600"/>
              </w:tabs>
              <w:spacing w:after="0" w:line="312" w:lineRule="auto"/>
              <w:jc w:val="right"/>
              <w:rPr>
                <w:rFonts w:eastAsia="Times New Roman" w:cs="Times New Roman"/>
                <w:i/>
                <w:iCs/>
                <w:sz w:val="28"/>
                <w:szCs w:val="28"/>
                <w:lang w:val="pt-BR"/>
              </w:rPr>
            </w:pPr>
            <w:r w:rsidRPr="00632250">
              <w:rPr>
                <w:rFonts w:eastAsia="Times New Roman" w:cs="Times New Roman"/>
                <w:i/>
                <w:iCs/>
                <w:sz w:val="28"/>
                <w:szCs w:val="28"/>
                <w:lang w:val="pt-BR"/>
              </w:rPr>
              <w:lastRenderedPageBreak/>
              <w:t>Thời gian: 4 giờ</w:t>
            </w:r>
          </w:p>
        </w:tc>
      </w:tr>
    </w:tbl>
    <w:p w14:paraId="4A688995"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 xml:space="preserve">Chương 3: </w:t>
      </w:r>
      <w:r w:rsidRPr="00632250">
        <w:rPr>
          <w:rFonts w:eastAsia="Times New Roman" w:cs="Times New Roman"/>
          <w:b/>
          <w:bCs/>
          <w:sz w:val="28"/>
          <w:szCs w:val="28"/>
          <w:lang w:val="pt-BR"/>
        </w:rPr>
        <w:t>Vệ sinh công nghiệp</w:t>
      </w:r>
      <w:r w:rsidRPr="00632250">
        <w:rPr>
          <w:rFonts w:eastAsia="Times New Roman" w:cs="Times New Roman"/>
          <w:b/>
          <w:bCs/>
          <w:sz w:val="28"/>
          <w:szCs w:val="28"/>
          <w:lang w:val="pt-BR"/>
        </w:rPr>
        <w:tab/>
      </w:r>
      <w:r w:rsidRPr="00632250">
        <w:rPr>
          <w:rFonts w:eastAsia="Times New Roman" w:cs="Times New Roman"/>
          <w:sz w:val="28"/>
          <w:szCs w:val="28"/>
        </w:rPr>
        <w:tab/>
      </w:r>
      <w:r w:rsidRPr="00632250">
        <w:rPr>
          <w:rFonts w:eastAsia="Times New Roman" w:cs="Times New Roman"/>
          <w:sz w:val="28"/>
          <w:szCs w:val="28"/>
        </w:rPr>
        <w:tab/>
      </w:r>
      <w:r w:rsidRPr="00632250">
        <w:rPr>
          <w:rFonts w:eastAsia="Times New Roman" w:cs="Times New Roman"/>
          <w:sz w:val="28"/>
          <w:szCs w:val="28"/>
        </w:rPr>
        <w:tab/>
        <w:t xml:space="preserve">Thời gian: </w:t>
      </w:r>
      <w:r w:rsidR="001F4573">
        <w:rPr>
          <w:rFonts w:eastAsia="Times New Roman" w:cs="Times New Roman"/>
          <w:sz w:val="28"/>
          <w:szCs w:val="28"/>
        </w:rPr>
        <w:t>5</w:t>
      </w:r>
      <w:r w:rsidRPr="00632250">
        <w:rPr>
          <w:rFonts w:eastAsia="Times New Roman" w:cs="Times New Roman"/>
          <w:sz w:val="28"/>
          <w:szCs w:val="28"/>
        </w:rPr>
        <w:t xml:space="preserve"> giờ</w:t>
      </w:r>
    </w:p>
    <w:p w14:paraId="277307CD"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1. Mục tiêu:</w:t>
      </w:r>
    </w:p>
    <w:p w14:paraId="02FF01D1"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pt-BR"/>
        </w:rPr>
      </w:pPr>
      <w:r w:rsidRPr="00632250">
        <w:rPr>
          <w:rFonts w:eastAsia="Times New Roman" w:cs="Times New Roman"/>
          <w:sz w:val="28"/>
          <w:szCs w:val="28"/>
          <w:lang w:val="pt-BR"/>
        </w:rPr>
        <w:t>- Trình bày đúng mục đích, ý nghĩa của công tác vệ sinh công nghiệp, các nhân tố ảnh hưởng đến sức khỏe người lao động và phương pháp phòng chống bệnh nghề nghiệp.</w:t>
      </w:r>
    </w:p>
    <w:p w14:paraId="0BF56733"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pt-BR"/>
        </w:rPr>
      </w:pPr>
      <w:r w:rsidRPr="00632250">
        <w:rPr>
          <w:rFonts w:eastAsia="Times New Roman" w:cs="Times New Roman"/>
          <w:sz w:val="28"/>
          <w:szCs w:val="28"/>
          <w:lang w:val="pt-BR"/>
        </w:rPr>
        <w:t>- Có ý thức tự giác, tính kỷ luật cao, tinh thần trách nhiệm trong công việc, có tinh thần hợp tác, giúp đỡ lẫn nhau.</w:t>
      </w:r>
    </w:p>
    <w:p w14:paraId="6084D2D0"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2. Nội dung chương:</w:t>
      </w:r>
    </w:p>
    <w:tbl>
      <w:tblPr>
        <w:tblW w:w="9177" w:type="dxa"/>
        <w:tblInd w:w="108" w:type="dxa"/>
        <w:tblLayout w:type="fixed"/>
        <w:tblLook w:val="04A0" w:firstRow="1" w:lastRow="0" w:firstColumn="1" w:lastColumn="0" w:noHBand="0" w:noVBand="1"/>
      </w:tblPr>
      <w:tblGrid>
        <w:gridCol w:w="7011"/>
        <w:gridCol w:w="2166"/>
      </w:tblGrid>
      <w:tr w:rsidR="00632250" w:rsidRPr="00632250" w14:paraId="5041EB79" w14:textId="77777777">
        <w:tc>
          <w:tcPr>
            <w:tcW w:w="7011" w:type="dxa"/>
            <w:shd w:val="clear" w:color="auto" w:fill="auto"/>
            <w:vAlign w:val="center"/>
          </w:tcPr>
          <w:p w14:paraId="62986ABD"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2.1.  Mục đích và ý nghĩa của công tác vệ sinh công nghiệp</w:t>
            </w:r>
          </w:p>
          <w:p w14:paraId="0C43C8E1"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2.1.1. Khái niệm vệ sinh lao động</w:t>
            </w:r>
          </w:p>
          <w:p w14:paraId="1F7E08A7"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xml:space="preserve">2.1.2. Mục đích và ý nghĩa </w:t>
            </w:r>
          </w:p>
        </w:tc>
        <w:tc>
          <w:tcPr>
            <w:tcW w:w="2166" w:type="dxa"/>
            <w:shd w:val="clear" w:color="auto" w:fill="auto"/>
          </w:tcPr>
          <w:p w14:paraId="411EA8E3" w14:textId="77777777" w:rsidR="00EA6FDD" w:rsidRPr="00632250" w:rsidRDefault="00701308" w:rsidP="00C91F7E">
            <w:pPr>
              <w:tabs>
                <w:tab w:val="left" w:pos="600"/>
              </w:tabs>
              <w:spacing w:after="0" w:line="312" w:lineRule="auto"/>
              <w:rPr>
                <w:rFonts w:eastAsia="Times New Roman" w:cs="Times New Roman"/>
                <w:sz w:val="28"/>
                <w:szCs w:val="28"/>
                <w:lang w:val="pt-BR"/>
              </w:rPr>
            </w:pPr>
            <w:r w:rsidRPr="00632250">
              <w:rPr>
                <w:rFonts w:eastAsia="Times New Roman" w:cs="Times New Roman"/>
                <w:i/>
                <w:iCs/>
                <w:sz w:val="28"/>
                <w:szCs w:val="28"/>
                <w:lang w:val="pt-BR"/>
              </w:rPr>
              <w:t xml:space="preserve"> Thời gian: 1 giờ</w:t>
            </w:r>
          </w:p>
        </w:tc>
      </w:tr>
      <w:tr w:rsidR="00632250" w:rsidRPr="00632250" w14:paraId="74DA4AE3" w14:textId="77777777">
        <w:tc>
          <w:tcPr>
            <w:tcW w:w="7011" w:type="dxa"/>
            <w:shd w:val="clear" w:color="auto" w:fill="auto"/>
            <w:vAlign w:val="center"/>
          </w:tcPr>
          <w:p w14:paraId="0BF36716"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 Các nhân tố ảnh hưởng và biện pháp phòng chống bệnh nghề nghiệp.</w:t>
            </w:r>
          </w:p>
          <w:p w14:paraId="13C68093"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 Các nhân tố ảnh hưởng</w:t>
            </w:r>
          </w:p>
          <w:p w14:paraId="413F491D"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2.2.1.1. Ảnh hưởng của vi khí hậu, bức xạ ion hoá và bụi.</w:t>
            </w:r>
            <w:r w:rsidRPr="00632250">
              <w:rPr>
                <w:rFonts w:eastAsia="Times New Roman" w:cs="Times New Roman"/>
                <w:sz w:val="28"/>
                <w:szCs w:val="28"/>
                <w:lang w:val="pt-BR"/>
              </w:rPr>
              <w:tab/>
            </w:r>
          </w:p>
          <w:p w14:paraId="33E4C2D7"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2.2.1.1.1. Vì khí hậu.</w:t>
            </w:r>
          </w:p>
          <w:p w14:paraId="6A137BC2"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Nhiệt độ,độ ẩm tương đối và bức xạ nhiệt.</w:t>
            </w:r>
          </w:p>
          <w:p w14:paraId="087FB086"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Tác hại của vi khí hậu và các biện pháp đề phòng</w:t>
            </w:r>
          </w:p>
          <w:p w14:paraId="25A3BF80"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2.2.1.1.2 Bức xạ ion hoá.</w:t>
            </w:r>
          </w:p>
          <w:p w14:paraId="15F65B88"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Khái niệm.</w:t>
            </w:r>
          </w:p>
          <w:p w14:paraId="27223591"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Ảnh hưởng của bức xạ ion hoá và các biện pháp đề phòng</w:t>
            </w:r>
          </w:p>
          <w:p w14:paraId="666DC840"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2.2.1.1.3. Bụi</w:t>
            </w:r>
          </w:p>
          <w:p w14:paraId="1CA83185"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Phân loại bụi và tác hại của bụi.</w:t>
            </w:r>
          </w:p>
          <w:p w14:paraId="7B806EDD"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xml:space="preserve">- Các biện pháp đề phòng bụi. </w:t>
            </w:r>
          </w:p>
          <w:p w14:paraId="092A134B"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2.2.1.2. Ảnh hưởng của tiếng ồn và rung động.</w:t>
            </w:r>
            <w:r w:rsidRPr="00632250">
              <w:rPr>
                <w:rFonts w:eastAsia="Times New Roman" w:cs="Times New Roman"/>
                <w:sz w:val="28"/>
                <w:szCs w:val="28"/>
                <w:lang w:val="pt-BR"/>
              </w:rPr>
              <w:tab/>
            </w:r>
            <w:r w:rsidRPr="00632250">
              <w:rPr>
                <w:rFonts w:eastAsia="Times New Roman" w:cs="Times New Roman"/>
                <w:sz w:val="28"/>
                <w:szCs w:val="28"/>
                <w:lang w:val="pt-BR"/>
              </w:rPr>
              <w:tab/>
            </w:r>
          </w:p>
          <w:p w14:paraId="2E32D33A"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2.2.1.2.1. Tiếng ồn</w:t>
            </w:r>
          </w:p>
          <w:p w14:paraId="6EDE2DA3"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Khái niệm và các  tiêu chuẩn tiếng ồn cho phép</w:t>
            </w:r>
          </w:p>
          <w:p w14:paraId="5C89B0B0"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lastRenderedPageBreak/>
              <w:t>- Tác hại của tiếng ồn và các biện pháp phòng chống.</w:t>
            </w:r>
          </w:p>
          <w:p w14:paraId="294C2E20"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2.2.1.2.2. Rung động trong sản xuất.</w:t>
            </w:r>
          </w:p>
          <w:p w14:paraId="6A924176"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Khái niệm và tiêu chuẩn cho phép rung cục bộ</w:t>
            </w:r>
          </w:p>
          <w:p w14:paraId="07E642C8"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Tác hại của rung động và các biện pháp đề phòng.</w:t>
            </w:r>
          </w:p>
          <w:p w14:paraId="279CB040"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2.2.1.3. Ảnh hưởng của điện từ  trường và hoá chất độc.</w:t>
            </w:r>
            <w:r w:rsidRPr="00632250">
              <w:rPr>
                <w:rFonts w:eastAsia="Times New Roman" w:cs="Times New Roman"/>
                <w:sz w:val="28"/>
                <w:szCs w:val="28"/>
                <w:lang w:val="pt-BR"/>
              </w:rPr>
              <w:tab/>
            </w:r>
          </w:p>
          <w:p w14:paraId="41224691"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2.2.1.3.1. Điện từ trường</w:t>
            </w:r>
          </w:p>
          <w:p w14:paraId="5AF9EECF"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Ảnh hưởng của điện từ trường</w:t>
            </w:r>
          </w:p>
          <w:p w14:paraId="414B55A3"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Biện pháp phòng tránh.</w:t>
            </w:r>
          </w:p>
          <w:p w14:paraId="02213146"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2.2.1.3.2. Hoá chất độc</w:t>
            </w:r>
          </w:p>
          <w:p w14:paraId="4E6C02DA"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Đặc tính chung của hoá chất độc.</w:t>
            </w:r>
          </w:p>
          <w:p w14:paraId="20B6366C"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Các dạng nhiễm độc trong sản xuất cơ khí và biện pháp phòng tránh.</w:t>
            </w:r>
          </w:p>
          <w:p w14:paraId="095293D2"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2.2.1.4. Ảnh hưởng của ánh sáng, màu sắc và gió.</w:t>
            </w:r>
            <w:r w:rsidRPr="00632250">
              <w:rPr>
                <w:rFonts w:eastAsia="Times New Roman" w:cs="Times New Roman"/>
                <w:sz w:val="28"/>
                <w:szCs w:val="28"/>
                <w:lang w:val="pt-BR"/>
              </w:rPr>
              <w:tab/>
            </w:r>
            <w:r w:rsidRPr="00632250">
              <w:rPr>
                <w:rFonts w:eastAsia="Times New Roman" w:cs="Times New Roman"/>
                <w:sz w:val="28"/>
                <w:szCs w:val="28"/>
                <w:lang w:val="pt-BR"/>
              </w:rPr>
              <w:tab/>
            </w:r>
          </w:p>
          <w:p w14:paraId="3FFD96D0"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xml:space="preserve">2.2.1.4.1 Ánh sáng </w:t>
            </w:r>
          </w:p>
          <w:p w14:paraId="7E8F73E3"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Ảnh hưởng của ánh sáng</w:t>
            </w:r>
          </w:p>
          <w:p w14:paraId="605DD2DC"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Các biện pháp chiếu sáng</w:t>
            </w:r>
          </w:p>
          <w:p w14:paraId="0A6F2475"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2.2.1.4.2. Màu sắc</w:t>
            </w:r>
          </w:p>
          <w:p w14:paraId="64D64A82"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xml:space="preserve">- Ảnh hưởng của màu sắc </w:t>
            </w:r>
          </w:p>
          <w:p w14:paraId="0BF54B4D"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Các màu sắc thường sử dụng trong sản xuất</w:t>
            </w:r>
          </w:p>
          <w:p w14:paraId="5C5675EE"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2.2.1.4.3. Gió</w:t>
            </w:r>
          </w:p>
          <w:p w14:paraId="7BF704B2"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xml:space="preserve">- Tác dụng của gió </w:t>
            </w:r>
          </w:p>
          <w:p w14:paraId="4E7C2DAE"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 Các biện pháp thông gió</w:t>
            </w:r>
          </w:p>
          <w:p w14:paraId="0CF1405C"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2.2.1.5. Ảnh hưởng của các điều kiện lao động khác.</w:t>
            </w:r>
          </w:p>
          <w:p w14:paraId="1E3EBC3A" w14:textId="77777777" w:rsidR="00EA6FDD" w:rsidRPr="00632250" w:rsidRDefault="00701308" w:rsidP="00C91F7E">
            <w:pPr>
              <w:tabs>
                <w:tab w:val="left" w:pos="600"/>
              </w:tabs>
              <w:spacing w:after="0" w:line="312" w:lineRule="auto"/>
              <w:ind w:right="-51"/>
              <w:jc w:val="both"/>
              <w:rPr>
                <w:rFonts w:eastAsia="Times New Roman" w:cs="Times New Roman"/>
                <w:sz w:val="28"/>
                <w:szCs w:val="28"/>
                <w:lang w:val="pt-BR"/>
              </w:rPr>
            </w:pPr>
            <w:r w:rsidRPr="00632250">
              <w:rPr>
                <w:rFonts w:eastAsia="Times New Roman" w:cs="Times New Roman"/>
                <w:sz w:val="28"/>
                <w:szCs w:val="28"/>
                <w:lang w:val="pt-BR"/>
              </w:rPr>
              <w:t>2.2.2. Các biện pháp phòng chống bệnh nghề nghiệp</w:t>
            </w:r>
            <w:r w:rsidRPr="00632250">
              <w:rPr>
                <w:rFonts w:eastAsia="Times New Roman" w:cs="Times New Roman"/>
                <w:sz w:val="28"/>
                <w:szCs w:val="28"/>
                <w:lang w:val="pt-BR"/>
              </w:rPr>
              <w:tab/>
            </w:r>
          </w:p>
        </w:tc>
        <w:tc>
          <w:tcPr>
            <w:tcW w:w="2166" w:type="dxa"/>
            <w:shd w:val="clear" w:color="auto" w:fill="auto"/>
          </w:tcPr>
          <w:p w14:paraId="67C7B663" w14:textId="77777777" w:rsidR="00EA6FDD" w:rsidRPr="00632250" w:rsidRDefault="00701308" w:rsidP="00C91F7E">
            <w:pPr>
              <w:tabs>
                <w:tab w:val="left" w:pos="600"/>
              </w:tabs>
              <w:spacing w:after="0" w:line="312" w:lineRule="auto"/>
              <w:jc w:val="right"/>
              <w:rPr>
                <w:rFonts w:eastAsia="Times New Roman" w:cs="Times New Roman"/>
                <w:i/>
                <w:iCs/>
                <w:sz w:val="28"/>
                <w:szCs w:val="28"/>
              </w:rPr>
            </w:pPr>
            <w:r w:rsidRPr="00632250">
              <w:rPr>
                <w:rFonts w:eastAsia="Times New Roman" w:cs="Times New Roman"/>
                <w:i/>
                <w:iCs/>
                <w:sz w:val="28"/>
                <w:szCs w:val="28"/>
              </w:rPr>
              <w:lastRenderedPageBreak/>
              <w:t xml:space="preserve">Thời gian: </w:t>
            </w:r>
            <w:r w:rsidR="001F4573">
              <w:rPr>
                <w:rFonts w:eastAsia="Times New Roman" w:cs="Times New Roman"/>
                <w:i/>
                <w:iCs/>
                <w:sz w:val="28"/>
                <w:szCs w:val="28"/>
              </w:rPr>
              <w:t xml:space="preserve">4 </w:t>
            </w:r>
            <w:r w:rsidRPr="00632250">
              <w:rPr>
                <w:rFonts w:eastAsia="Times New Roman" w:cs="Times New Roman"/>
                <w:i/>
                <w:iCs/>
                <w:sz w:val="28"/>
                <w:szCs w:val="28"/>
              </w:rPr>
              <w:t>giờ</w:t>
            </w:r>
          </w:p>
          <w:p w14:paraId="73ACF271"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4CDDCA44"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73A57E39"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2EE843A6"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1F78035C"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5A25A1E8"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70C1380A"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3F8FD404"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0BC56503"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2EC0E97A"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39C9A870"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084FB698"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751C99E4"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6548B444"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31387909"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5E880A10"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23F6DFB5"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50F0D8B4"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42B642D6"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652EF697"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55B6D971"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62C0B50A"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15EE3D8B"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6FBBA91A"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0D533FB6"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4DBFE6EF"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560B330B"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06B20D22"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77AE868C"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7D6CA7B6"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4C6ADEE3"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3AF5885A"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787CAF05"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62535A36"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32B8AC26"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71B1022C"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2EAD400E" w14:textId="77777777" w:rsidR="00EA6FDD" w:rsidRPr="00632250" w:rsidRDefault="00EA6FDD" w:rsidP="00C91F7E">
            <w:pPr>
              <w:tabs>
                <w:tab w:val="left" w:pos="600"/>
              </w:tabs>
              <w:spacing w:after="0" w:line="312" w:lineRule="auto"/>
              <w:jc w:val="right"/>
              <w:rPr>
                <w:rFonts w:eastAsia="Times New Roman" w:cs="Times New Roman"/>
                <w:i/>
                <w:iCs/>
                <w:sz w:val="28"/>
                <w:szCs w:val="28"/>
              </w:rPr>
            </w:pPr>
          </w:p>
          <w:p w14:paraId="477F2C7B" w14:textId="77777777" w:rsidR="00EA6FDD" w:rsidRPr="00632250" w:rsidRDefault="00EA6FDD" w:rsidP="00C91F7E">
            <w:pPr>
              <w:tabs>
                <w:tab w:val="left" w:pos="600"/>
              </w:tabs>
              <w:spacing w:after="0" w:line="312" w:lineRule="auto"/>
              <w:jc w:val="right"/>
              <w:rPr>
                <w:rFonts w:eastAsia="Times New Roman" w:cs="Times New Roman"/>
                <w:sz w:val="28"/>
                <w:szCs w:val="28"/>
                <w:lang w:val="pt-BR"/>
              </w:rPr>
            </w:pPr>
          </w:p>
        </w:tc>
      </w:tr>
    </w:tbl>
    <w:p w14:paraId="7577EF5B"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lastRenderedPageBreak/>
        <w:t>Chương 4:</w:t>
      </w:r>
      <w:r w:rsidRPr="00632250">
        <w:rPr>
          <w:rFonts w:eastAsia="Times New Roman" w:cs="Times New Roman"/>
          <w:b/>
          <w:bCs/>
          <w:sz w:val="28"/>
          <w:szCs w:val="28"/>
        </w:rPr>
        <w:t xml:space="preserve"> </w:t>
      </w:r>
      <w:r w:rsidRPr="00632250">
        <w:rPr>
          <w:rFonts w:eastAsia="Times New Roman" w:cs="Times New Roman"/>
          <w:b/>
          <w:bCs/>
          <w:sz w:val="28"/>
          <w:szCs w:val="28"/>
          <w:lang w:val="pt-BR"/>
        </w:rPr>
        <w:t xml:space="preserve">Phòng chống cháy nổ và sơ cứu người bị nạn       </w:t>
      </w:r>
      <w:r w:rsidRPr="00632250">
        <w:rPr>
          <w:rFonts w:eastAsia="Times New Roman" w:cs="Times New Roman"/>
          <w:sz w:val="28"/>
          <w:szCs w:val="28"/>
        </w:rPr>
        <w:t>Thời gian: 7 giờ</w:t>
      </w:r>
    </w:p>
    <w:p w14:paraId="152670DE"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1. Mục tiêu:</w:t>
      </w:r>
    </w:p>
    <w:p w14:paraId="7EC4C365"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pt-BR"/>
        </w:rPr>
      </w:pPr>
      <w:r w:rsidRPr="00632250">
        <w:rPr>
          <w:rFonts w:eastAsia="Times New Roman" w:cs="Times New Roman"/>
          <w:sz w:val="28"/>
          <w:szCs w:val="28"/>
          <w:lang w:val="pt-BR"/>
        </w:rPr>
        <w:t>- Trình bày các nguyên nhân gây cháy nổ, mục đích, ý nghĩa và phương pháp phòng chống.</w:t>
      </w:r>
    </w:p>
    <w:p w14:paraId="5D88F639"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pt-BR"/>
        </w:rPr>
      </w:pPr>
      <w:r w:rsidRPr="00632250">
        <w:rPr>
          <w:rFonts w:eastAsia="Times New Roman" w:cs="Times New Roman"/>
          <w:sz w:val="28"/>
          <w:szCs w:val="28"/>
          <w:lang w:val="pt-BR"/>
        </w:rPr>
        <w:t>- Trình bày các phương pháp sơ, cấp cứu người bị nạn</w:t>
      </w:r>
    </w:p>
    <w:p w14:paraId="6A5ABE59"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pt-BR"/>
        </w:rPr>
      </w:pPr>
      <w:r w:rsidRPr="00632250">
        <w:rPr>
          <w:rFonts w:eastAsia="Times New Roman" w:cs="Times New Roman"/>
          <w:sz w:val="28"/>
          <w:szCs w:val="28"/>
          <w:lang w:val="pt-BR"/>
        </w:rPr>
        <w:t>- Có ý thức tự giác, tính kỷ luật cao, tinh thần trách nhiệm trong công việc, có tinh thần hợp tác, giúp đỡ lẫn nhau</w:t>
      </w:r>
    </w:p>
    <w:p w14:paraId="36454DC6"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2. Nội dung chương:</w:t>
      </w:r>
    </w:p>
    <w:tbl>
      <w:tblPr>
        <w:tblW w:w="9234" w:type="dxa"/>
        <w:tblInd w:w="108" w:type="dxa"/>
        <w:tblLayout w:type="fixed"/>
        <w:tblLook w:val="04A0" w:firstRow="1" w:lastRow="0" w:firstColumn="1" w:lastColumn="0" w:noHBand="0" w:noVBand="1"/>
      </w:tblPr>
      <w:tblGrid>
        <w:gridCol w:w="6498"/>
        <w:gridCol w:w="2736"/>
      </w:tblGrid>
      <w:tr w:rsidR="00632250" w:rsidRPr="00632250" w14:paraId="02F3D646" w14:textId="77777777">
        <w:tc>
          <w:tcPr>
            <w:tcW w:w="6498" w:type="dxa"/>
            <w:shd w:val="clear" w:color="auto" w:fill="auto"/>
            <w:vAlign w:val="center"/>
          </w:tcPr>
          <w:p w14:paraId="1BC57EEC"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 Mục đích và ý nghĩa của việc phòng chông cháy nổ</w:t>
            </w:r>
          </w:p>
          <w:p w14:paraId="02A2DCFC"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2.1.1. Mục đích</w:t>
            </w:r>
          </w:p>
          <w:p w14:paraId="3D045A55"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lastRenderedPageBreak/>
              <w:t>2.1.2. Ý nghĩa</w:t>
            </w:r>
          </w:p>
        </w:tc>
        <w:tc>
          <w:tcPr>
            <w:tcW w:w="2736" w:type="dxa"/>
            <w:shd w:val="clear" w:color="auto" w:fill="auto"/>
          </w:tcPr>
          <w:p w14:paraId="6B0A3DDA" w14:textId="77777777" w:rsidR="00EA6FDD" w:rsidRPr="00632250" w:rsidRDefault="00701308" w:rsidP="00C91F7E">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lastRenderedPageBreak/>
              <w:t>Thời gian: 1 giờ</w:t>
            </w:r>
          </w:p>
        </w:tc>
      </w:tr>
      <w:tr w:rsidR="00632250" w:rsidRPr="00632250" w14:paraId="3CD40488" w14:textId="77777777">
        <w:tc>
          <w:tcPr>
            <w:tcW w:w="6498" w:type="dxa"/>
            <w:shd w:val="clear" w:color="auto" w:fill="auto"/>
            <w:vAlign w:val="center"/>
          </w:tcPr>
          <w:p w14:paraId="5F6FFB7E"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2.2. Nguyên nhân, tác hại gây ra cháy nổ</w:t>
            </w:r>
          </w:p>
          <w:p w14:paraId="660FF63A"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2.2.1. Nguyên nhân</w:t>
            </w:r>
          </w:p>
          <w:p w14:paraId="0D65FDAB"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2.2.2. Tác hại</w:t>
            </w:r>
          </w:p>
        </w:tc>
        <w:tc>
          <w:tcPr>
            <w:tcW w:w="2736" w:type="dxa"/>
            <w:shd w:val="clear" w:color="auto" w:fill="auto"/>
          </w:tcPr>
          <w:p w14:paraId="1CC1407F" w14:textId="77777777" w:rsidR="00EA6FDD" w:rsidRPr="00632250" w:rsidRDefault="00701308" w:rsidP="00C91F7E">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t>Thời gian: 1 giờ</w:t>
            </w:r>
          </w:p>
        </w:tc>
      </w:tr>
      <w:tr w:rsidR="00632250" w:rsidRPr="00632250" w14:paraId="63A24B38" w14:textId="77777777">
        <w:tc>
          <w:tcPr>
            <w:tcW w:w="6498" w:type="dxa"/>
            <w:shd w:val="clear" w:color="auto" w:fill="auto"/>
            <w:vAlign w:val="center"/>
          </w:tcPr>
          <w:p w14:paraId="2CBE9852"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2.3. Phương pháp phòng chống cháy nổ</w:t>
            </w:r>
          </w:p>
          <w:p w14:paraId="26E63D22"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2.3.1. Biện pháp phòng chống cháy, nổ</w:t>
            </w:r>
          </w:p>
          <w:p w14:paraId="69C415CB"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2.3.2. Sử dụng thiết bị chữa cháy</w:t>
            </w:r>
          </w:p>
        </w:tc>
        <w:tc>
          <w:tcPr>
            <w:tcW w:w="2736" w:type="dxa"/>
            <w:shd w:val="clear" w:color="auto" w:fill="auto"/>
          </w:tcPr>
          <w:p w14:paraId="228501C9" w14:textId="77777777" w:rsidR="00EA6FDD" w:rsidRPr="00632250" w:rsidRDefault="00701308" w:rsidP="00C91F7E">
            <w:pPr>
              <w:tabs>
                <w:tab w:val="left" w:pos="600"/>
              </w:tabs>
              <w:spacing w:after="0" w:line="312" w:lineRule="auto"/>
              <w:jc w:val="right"/>
              <w:rPr>
                <w:rFonts w:eastAsia="Times New Roman" w:cs="Times New Roman"/>
                <w:sz w:val="28"/>
                <w:szCs w:val="28"/>
                <w:lang w:val="pt-BR"/>
              </w:rPr>
            </w:pPr>
            <w:r w:rsidRPr="00632250">
              <w:rPr>
                <w:rFonts w:eastAsia="Times New Roman" w:cs="Times New Roman"/>
                <w:i/>
                <w:iCs/>
                <w:sz w:val="28"/>
                <w:szCs w:val="28"/>
                <w:lang w:val="pt-BR"/>
              </w:rPr>
              <w:t>Thời gian: 2giờ</w:t>
            </w:r>
          </w:p>
        </w:tc>
      </w:tr>
      <w:tr w:rsidR="00632250" w:rsidRPr="00632250" w14:paraId="64EB3554" w14:textId="77777777">
        <w:tc>
          <w:tcPr>
            <w:tcW w:w="6498" w:type="dxa"/>
            <w:shd w:val="clear" w:color="auto" w:fill="auto"/>
            <w:vAlign w:val="center"/>
          </w:tcPr>
          <w:p w14:paraId="642C7CF5"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 Sơ cứu nạn nhân bị tai nạn lao động.</w:t>
            </w:r>
          </w:p>
          <w:p w14:paraId="19C2A623"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2.4.1. Phương pháp sơ cứu nạn nhân bị tai nạn thông thường</w:t>
            </w:r>
          </w:p>
          <w:p w14:paraId="5B6C4C1A"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2.4.1.1. Phương pháp sơ cứu nạn nhân bị chấn thương</w:t>
            </w:r>
          </w:p>
          <w:p w14:paraId="64B074E8"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2.4.1.2. Phương pháp sơ cứu nạn nhân bị cháy bỏng</w:t>
            </w:r>
          </w:p>
          <w:p w14:paraId="6081E4F6"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2.4.2. Phương pháp cấp cứu nạn nhân bị điện giật</w:t>
            </w:r>
          </w:p>
          <w:p w14:paraId="723994CB"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2.4.2.1. Phương pháp tách nạn nhân khỏi nguồn điện</w:t>
            </w:r>
          </w:p>
          <w:p w14:paraId="260E3160" w14:textId="77777777" w:rsidR="00EA6FDD" w:rsidRPr="00632250" w:rsidRDefault="00701308" w:rsidP="00C91F7E">
            <w:pPr>
              <w:tabs>
                <w:tab w:val="left" w:pos="600"/>
              </w:tabs>
              <w:spacing w:after="0" w:line="312" w:lineRule="auto"/>
              <w:jc w:val="both"/>
              <w:rPr>
                <w:rFonts w:eastAsia="Times New Roman" w:cs="Times New Roman"/>
                <w:sz w:val="28"/>
                <w:szCs w:val="28"/>
                <w:lang w:val="pt-BR"/>
              </w:rPr>
            </w:pPr>
            <w:r w:rsidRPr="00632250">
              <w:rPr>
                <w:rFonts w:eastAsia="Times New Roman" w:cs="Times New Roman"/>
                <w:sz w:val="28"/>
                <w:szCs w:val="28"/>
                <w:lang w:val="pt-BR"/>
              </w:rPr>
              <w:t>2.4.2.2. Các phương pháp hô hấp nhân tạo</w:t>
            </w:r>
          </w:p>
        </w:tc>
        <w:tc>
          <w:tcPr>
            <w:tcW w:w="2736" w:type="dxa"/>
            <w:shd w:val="clear" w:color="auto" w:fill="auto"/>
          </w:tcPr>
          <w:p w14:paraId="0988ECA5" w14:textId="77777777" w:rsidR="00EA6FDD" w:rsidRPr="00632250" w:rsidRDefault="00701308" w:rsidP="00C91F7E">
            <w:pPr>
              <w:tabs>
                <w:tab w:val="left" w:pos="600"/>
              </w:tabs>
              <w:spacing w:after="0" w:line="312" w:lineRule="auto"/>
              <w:jc w:val="right"/>
              <w:rPr>
                <w:rFonts w:eastAsia="Times New Roman" w:cs="Times New Roman"/>
                <w:i/>
                <w:iCs/>
                <w:sz w:val="28"/>
                <w:szCs w:val="28"/>
                <w:lang w:val="pt-BR"/>
              </w:rPr>
            </w:pPr>
            <w:r w:rsidRPr="00632250">
              <w:rPr>
                <w:rFonts w:eastAsia="Times New Roman" w:cs="Times New Roman"/>
                <w:i/>
                <w:iCs/>
                <w:sz w:val="28"/>
                <w:szCs w:val="28"/>
                <w:lang w:val="pt-BR"/>
              </w:rPr>
              <w:t>Thời gian: 3 giờ</w:t>
            </w:r>
          </w:p>
        </w:tc>
      </w:tr>
    </w:tbl>
    <w:p w14:paraId="2E69CAFB" w14:textId="77777777" w:rsidR="00EA6FDD" w:rsidRPr="00632250" w:rsidRDefault="00EA6FDD" w:rsidP="00C91F7E">
      <w:pPr>
        <w:spacing w:after="0" w:line="312" w:lineRule="auto"/>
        <w:jc w:val="both"/>
        <w:rPr>
          <w:rFonts w:eastAsia="Times New Roman" w:cs="Times New Roman"/>
          <w:b/>
          <w:sz w:val="28"/>
          <w:szCs w:val="28"/>
        </w:rPr>
      </w:pPr>
    </w:p>
    <w:p w14:paraId="2B9CD581" w14:textId="77777777" w:rsidR="00EA6FDD" w:rsidRPr="00632250" w:rsidRDefault="00701308" w:rsidP="00C91F7E">
      <w:pPr>
        <w:spacing w:after="0" w:line="312" w:lineRule="auto"/>
        <w:jc w:val="both"/>
        <w:rPr>
          <w:rFonts w:eastAsia="Times New Roman" w:cs="Times New Roman"/>
          <w:b/>
          <w:sz w:val="28"/>
          <w:szCs w:val="28"/>
        </w:rPr>
      </w:pPr>
      <w:r w:rsidRPr="00632250">
        <w:rPr>
          <w:rFonts w:eastAsia="Times New Roman" w:cs="Times New Roman"/>
          <w:b/>
          <w:sz w:val="28"/>
          <w:szCs w:val="28"/>
        </w:rPr>
        <w:t>IV. Điều kiện thực hiện môn học</w:t>
      </w:r>
    </w:p>
    <w:p w14:paraId="3AB772EE"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1. Phòng học chuyên môn hóa/ nhà xưởng: phòng học.</w:t>
      </w:r>
    </w:p>
    <w:p w14:paraId="2AC0EFBA"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2. Trang thiết bị máy móc:</w:t>
      </w:r>
    </w:p>
    <w:p w14:paraId="46B96F30"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Bình cứu hoả, xẻng, bể nước, cát.</w:t>
      </w:r>
    </w:p>
    <w:p w14:paraId="52EB5C41"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Cáng cứu thương, xe đẩy</w:t>
      </w:r>
    </w:p>
    <w:p w14:paraId="2A3EFEF5" w14:textId="77777777" w:rsidR="00EA6FDD" w:rsidRPr="00632250" w:rsidRDefault="00701308" w:rsidP="00C91F7E">
      <w:pPr>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3. Học liệu, dụng cụ, nguyên vật liệu:</w:t>
      </w:r>
    </w:p>
    <w:p w14:paraId="4DC7D292"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Bộ luật lao động của nước CHXHCN Việt Nam.</w:t>
      </w:r>
    </w:p>
    <w:p w14:paraId="05E61584"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Nội quy, chế độ làm việc của phân xưởng, nhà máy cơ khí.</w:t>
      </w:r>
    </w:p>
    <w:p w14:paraId="66D420B3"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Các quy định về phòng chống cháy, nổ và kỹ thuật an toàn.</w:t>
      </w:r>
    </w:p>
    <w:p w14:paraId="72F75242"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xml:space="preserve">- Tài liệu kỹ thuật về các dụng cụ, thiết bị phòng chống cháy, nổ. </w:t>
      </w:r>
    </w:p>
    <w:p w14:paraId="151BA903"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Tài liệu về sơ cứu người bị nạn.</w:t>
      </w:r>
    </w:p>
    <w:p w14:paraId="612F9574"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Băng video.</w:t>
      </w:r>
    </w:p>
    <w:p w14:paraId="79857A46"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xml:space="preserve">- Tranh treo tường.    </w:t>
      </w:r>
    </w:p>
    <w:p w14:paraId="10B0C84B" w14:textId="77777777" w:rsidR="00EA6FDD" w:rsidRPr="00632250" w:rsidRDefault="00701308" w:rsidP="00C91F7E">
      <w:pPr>
        <w:spacing w:after="0" w:line="312" w:lineRule="auto"/>
        <w:jc w:val="both"/>
        <w:rPr>
          <w:rFonts w:eastAsia="Times New Roman" w:cs="Times New Roman"/>
          <w:sz w:val="28"/>
          <w:szCs w:val="28"/>
        </w:rPr>
      </w:pPr>
      <w:r w:rsidRPr="00632250">
        <w:rPr>
          <w:rFonts w:eastAsia="Times New Roman" w:cs="Times New Roman"/>
          <w:sz w:val="28"/>
          <w:szCs w:val="28"/>
        </w:rPr>
        <w:t>4. Các điều kiện khác:</w:t>
      </w:r>
    </w:p>
    <w:p w14:paraId="69009845"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Máy chiếu Projector.</w:t>
      </w:r>
    </w:p>
    <w:p w14:paraId="56DE83A7"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Máy chiếu băng hình.</w:t>
      </w:r>
    </w:p>
    <w:p w14:paraId="316D8FC9" w14:textId="77777777" w:rsidR="00EA6FDD" w:rsidRPr="00632250" w:rsidRDefault="00EA6FDD" w:rsidP="00C91F7E">
      <w:pPr>
        <w:spacing w:after="0" w:line="312" w:lineRule="auto"/>
        <w:jc w:val="both"/>
        <w:rPr>
          <w:rFonts w:eastAsia="Times New Roman" w:cs="Times New Roman"/>
          <w:sz w:val="28"/>
          <w:szCs w:val="28"/>
          <w:lang w:val="es-NI"/>
        </w:rPr>
      </w:pPr>
    </w:p>
    <w:p w14:paraId="5331DDFF" w14:textId="77777777" w:rsidR="00EA6FDD" w:rsidRPr="00632250" w:rsidRDefault="00701308" w:rsidP="00C91F7E">
      <w:pPr>
        <w:spacing w:after="0" w:line="312" w:lineRule="auto"/>
        <w:jc w:val="both"/>
        <w:rPr>
          <w:rFonts w:eastAsia="Times New Roman" w:cs="Times New Roman"/>
          <w:b/>
          <w:sz w:val="28"/>
          <w:szCs w:val="28"/>
          <w:lang w:val="es-NI"/>
        </w:rPr>
      </w:pPr>
      <w:r w:rsidRPr="00632250">
        <w:rPr>
          <w:rFonts w:eastAsia="Times New Roman" w:cs="Times New Roman"/>
          <w:b/>
          <w:sz w:val="28"/>
          <w:szCs w:val="28"/>
          <w:lang w:val="es-NI"/>
        </w:rPr>
        <w:t>V. Nội dung và phương pháp, đánh giá</w:t>
      </w:r>
    </w:p>
    <w:p w14:paraId="3B1E6085" w14:textId="77777777" w:rsidR="00EA6FDD" w:rsidRPr="00632250" w:rsidRDefault="00701308" w:rsidP="00C91F7E">
      <w:pPr>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1. Nội dung:</w:t>
      </w:r>
    </w:p>
    <w:p w14:paraId="1769A2D7" w14:textId="77777777" w:rsidR="00EA6FDD" w:rsidRPr="00632250" w:rsidRDefault="00701308" w:rsidP="00C91F7E">
      <w:pPr>
        <w:tabs>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lastRenderedPageBreak/>
        <w:t>- Kiến thức: Đánh giá thông qua bài kiểm tra trắc nghiệm tự luận, người học cần đạt được các yêu cầu sau:</w:t>
      </w:r>
    </w:p>
    <w:p w14:paraId="4A98C163" w14:textId="77777777" w:rsidR="00EA6FDD" w:rsidRPr="00632250" w:rsidRDefault="00701308" w:rsidP="00C91F7E">
      <w:pPr>
        <w:tabs>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Liệt kê đầy đủ các quy định của pháp luật về quyền và nghĩa vụ người lao động.</w:t>
      </w:r>
    </w:p>
    <w:p w14:paraId="613FBE0B" w14:textId="77777777" w:rsidR="00EA6FDD" w:rsidRPr="00632250" w:rsidRDefault="00701308" w:rsidP="00C91F7E">
      <w:pPr>
        <w:tabs>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Giải thích đầy đủ chế độ làm việc của người lao động.</w:t>
      </w:r>
    </w:p>
    <w:p w14:paraId="656A85FC" w14:textId="77777777" w:rsidR="00EA6FDD" w:rsidRPr="00632250" w:rsidRDefault="00701308" w:rsidP="00C91F7E">
      <w:pPr>
        <w:tabs>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Trình bày đây đủ quy định về an toàn và phòng hộ lao động trong nhà máy cơ khí.</w:t>
      </w:r>
    </w:p>
    <w:p w14:paraId="42A2F428" w14:textId="77777777" w:rsidR="00EA6FDD" w:rsidRPr="00632250" w:rsidRDefault="00701308" w:rsidP="00C91F7E">
      <w:pPr>
        <w:tabs>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xml:space="preserve">- Liệt kê và sử dụng đúng các dụng cụ phòng chống cháy nổ, cứu thương. </w:t>
      </w:r>
    </w:p>
    <w:p w14:paraId="007D73AF" w14:textId="77777777" w:rsidR="00EA6FDD" w:rsidRPr="00632250" w:rsidRDefault="00701308" w:rsidP="00C91F7E">
      <w:pPr>
        <w:tabs>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Trình bày đúng quy trình chữa cháy, nổ và kỹ thuật sơ cứu người bị nạn.</w:t>
      </w:r>
    </w:p>
    <w:p w14:paraId="67CBA92F" w14:textId="77777777" w:rsidR="00EA6FDD" w:rsidRPr="00632250" w:rsidRDefault="00701308" w:rsidP="00C91F7E">
      <w:pPr>
        <w:tabs>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 Kỹ năng: Đánh giá thông qua quan sát người học thực hiện đạt yêu cầu các nội dung sau:</w:t>
      </w:r>
    </w:p>
    <w:p w14:paraId="0B265B27" w14:textId="77777777" w:rsidR="00EA6FDD" w:rsidRPr="00632250" w:rsidRDefault="00701308" w:rsidP="00C91F7E">
      <w:pPr>
        <w:tabs>
          <w:tab w:val="left" w:pos="600"/>
          <w:tab w:val="left" w:pos="93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Sử dụng dụng cụ phòng chống cháy, nổ, cứu thương thành thạo.</w:t>
      </w:r>
    </w:p>
    <w:p w14:paraId="59839566" w14:textId="77777777" w:rsidR="00EA6FDD" w:rsidRPr="00632250" w:rsidRDefault="00701308" w:rsidP="00C91F7E">
      <w:pPr>
        <w:tabs>
          <w:tab w:val="left" w:pos="600"/>
          <w:tab w:val="left" w:pos="93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Sơ cứu người bị nạn đảm bảo an toàn.</w:t>
      </w:r>
    </w:p>
    <w:p w14:paraId="280746AB" w14:textId="77777777" w:rsidR="00EA6FDD" w:rsidRPr="00632250" w:rsidRDefault="00701308" w:rsidP="00C91F7E">
      <w:pPr>
        <w:tabs>
          <w:tab w:val="left" w:pos="600"/>
          <w:tab w:val="left" w:pos="93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Xử lý nhanh tình huống khi xảy ra tai nạn.</w:t>
      </w:r>
    </w:p>
    <w:p w14:paraId="3A2ED514" w14:textId="77777777" w:rsidR="00EA6FDD" w:rsidRPr="00632250" w:rsidRDefault="00701308" w:rsidP="00C91F7E">
      <w:pPr>
        <w:tabs>
          <w:tab w:val="left" w:pos="600"/>
          <w:tab w:val="left" w:pos="93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Năng lực tự chủ và trách nhiệm:</w:t>
      </w:r>
    </w:p>
    <w:p w14:paraId="31B13AA1" w14:textId="77777777" w:rsidR="00EA6FDD" w:rsidRPr="00632250" w:rsidRDefault="00701308" w:rsidP="00C91F7E">
      <w:pPr>
        <w:tabs>
          <w:tab w:val="left" w:pos="570"/>
          <w:tab w:val="left" w:pos="600"/>
        </w:tabs>
        <w:spacing w:after="0" w:line="312" w:lineRule="auto"/>
        <w:jc w:val="both"/>
        <w:rPr>
          <w:rFonts w:eastAsia="Times New Roman" w:cs="Times New Roman"/>
          <w:sz w:val="28"/>
          <w:szCs w:val="28"/>
          <w:lang w:val="es-NI" w:eastAsia="ko-KR"/>
        </w:rPr>
      </w:pPr>
      <w:r w:rsidRPr="00632250">
        <w:rPr>
          <w:rFonts w:eastAsia="Times New Roman" w:cs="Times New Roman"/>
          <w:sz w:val="28"/>
          <w:szCs w:val="28"/>
          <w:lang w:val="es-NI"/>
        </w:rPr>
        <w:t>2. Phương pháp:</w:t>
      </w:r>
      <w:r w:rsidRPr="00632250">
        <w:rPr>
          <w:rFonts w:eastAsia="Times New Roman" w:cs="Times New Roman"/>
          <w:sz w:val="28"/>
          <w:szCs w:val="28"/>
          <w:lang w:val="es-NI" w:eastAsia="ko-KR"/>
        </w:rPr>
        <w:t xml:space="preserve"> Đánh gi</w:t>
      </w:r>
      <w:r w:rsidRPr="00632250">
        <w:rPr>
          <w:rFonts w:eastAsia="Times New Roman" w:cs="Times New Roman"/>
          <w:sz w:val="28"/>
          <w:szCs w:val="28"/>
          <w:lang w:val="es-NI"/>
        </w:rPr>
        <w:t>á trong quá trình học tập đạt các yêu cầu sau:</w:t>
      </w:r>
    </w:p>
    <w:p w14:paraId="77230E92" w14:textId="77777777" w:rsidR="00EA6FDD" w:rsidRPr="00632250" w:rsidRDefault="00701308" w:rsidP="00C91F7E">
      <w:pPr>
        <w:tabs>
          <w:tab w:val="left" w:pos="570"/>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Có ý thức tự giác, tính kỷ luật cao, tinh thần trách nhiệm trong công việc, có tinh thần hợp tác, giúp đỡ lẫn nhau.</w:t>
      </w:r>
    </w:p>
    <w:p w14:paraId="16F3004F" w14:textId="77777777" w:rsidR="00EA6FDD" w:rsidRPr="00632250" w:rsidRDefault="00701308" w:rsidP="00C91F7E">
      <w:pPr>
        <w:tabs>
          <w:tab w:val="left" w:pos="570"/>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Cẩn thận, tỉ mỉ, chính xác trong công việc.</w:t>
      </w:r>
    </w:p>
    <w:p w14:paraId="035FA78D" w14:textId="77777777" w:rsidR="00EA6FDD" w:rsidRPr="00632250" w:rsidRDefault="00701308" w:rsidP="00C91F7E">
      <w:pPr>
        <w:tabs>
          <w:tab w:val="left" w:pos="570"/>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Đánh giá phần lý thuyết bằng bài kiểm tra tự luận hoặc trắc nghiệm</w:t>
      </w:r>
    </w:p>
    <w:p w14:paraId="07AB7F54" w14:textId="77777777" w:rsidR="00EA6FDD" w:rsidRPr="00632250" w:rsidRDefault="00701308" w:rsidP="00C91F7E">
      <w:pPr>
        <w:tabs>
          <w:tab w:val="left" w:pos="570"/>
          <w:tab w:val="left" w:pos="600"/>
        </w:tabs>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ab/>
        <w:t xml:space="preserve">- Đánh giá phần bài tập bằng bài kiểm </w:t>
      </w:r>
      <w:proofErr w:type="gramStart"/>
      <w:r w:rsidRPr="00632250">
        <w:rPr>
          <w:rFonts w:eastAsia="Times New Roman" w:cs="Times New Roman"/>
          <w:sz w:val="28"/>
          <w:szCs w:val="28"/>
          <w:lang w:val="es-NI"/>
        </w:rPr>
        <w:t>tra  phù</w:t>
      </w:r>
      <w:proofErr w:type="gramEnd"/>
      <w:r w:rsidRPr="00632250">
        <w:rPr>
          <w:rFonts w:eastAsia="Times New Roman" w:cs="Times New Roman"/>
          <w:sz w:val="28"/>
          <w:szCs w:val="28"/>
          <w:lang w:val="es-NI"/>
        </w:rPr>
        <w:t xml:space="preserve"> hợp với nội dung chương trình.</w:t>
      </w:r>
    </w:p>
    <w:p w14:paraId="59406858" w14:textId="77777777" w:rsidR="00EA6FDD" w:rsidRPr="00632250" w:rsidRDefault="00701308" w:rsidP="00C91F7E">
      <w:pPr>
        <w:spacing w:after="0" w:line="312" w:lineRule="auto"/>
        <w:jc w:val="both"/>
        <w:rPr>
          <w:rFonts w:eastAsia="Times New Roman" w:cs="Times New Roman"/>
          <w:b/>
          <w:sz w:val="28"/>
          <w:szCs w:val="28"/>
          <w:lang w:val="es-NI"/>
        </w:rPr>
      </w:pPr>
      <w:r w:rsidRPr="00632250">
        <w:rPr>
          <w:rFonts w:eastAsia="Times New Roman" w:cs="Times New Roman"/>
          <w:b/>
          <w:sz w:val="28"/>
          <w:szCs w:val="28"/>
          <w:lang w:val="es-NI"/>
        </w:rPr>
        <w:t>VI. Hướng dẫn thực hiện môn học:</w:t>
      </w:r>
    </w:p>
    <w:p w14:paraId="16EFE5F7" w14:textId="77777777" w:rsidR="00EA6FDD" w:rsidRPr="00632250" w:rsidRDefault="00701308" w:rsidP="00C91F7E">
      <w:pPr>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1. Phạm vi áp dụng môn học:</w:t>
      </w:r>
    </w:p>
    <w:p w14:paraId="0C560116" w14:textId="77777777" w:rsidR="00EA6FDD" w:rsidRPr="00632250" w:rsidRDefault="00701308" w:rsidP="00C91F7E">
      <w:pPr>
        <w:tabs>
          <w:tab w:val="left" w:pos="600"/>
        </w:tabs>
        <w:spacing w:after="0" w:line="312" w:lineRule="auto"/>
        <w:ind w:firstLine="630"/>
        <w:jc w:val="both"/>
        <w:rPr>
          <w:rFonts w:eastAsia="Times New Roman" w:cs="Times New Roman"/>
          <w:sz w:val="28"/>
          <w:szCs w:val="28"/>
          <w:lang w:val="es-NI"/>
        </w:rPr>
      </w:pPr>
      <w:r w:rsidRPr="00632250">
        <w:rPr>
          <w:rFonts w:eastAsia="Times New Roman" w:cs="Times New Roman"/>
          <w:sz w:val="28"/>
          <w:szCs w:val="28"/>
          <w:lang w:val="da-DK"/>
        </w:rPr>
        <w:t>Chương trình này được sử dụng để giảng dạy cho trình độ Trung cấp nghề “Cơ điện tử”.</w:t>
      </w:r>
    </w:p>
    <w:p w14:paraId="5A745FFD" w14:textId="77777777" w:rsidR="00EA6FDD" w:rsidRPr="00632250" w:rsidRDefault="00701308" w:rsidP="00C91F7E">
      <w:pPr>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2. Hướng dẫn về phương pháp giảng dạy, học tập môn học:</w:t>
      </w:r>
    </w:p>
    <w:p w14:paraId="3D935330" w14:textId="77777777" w:rsidR="00EA6FDD" w:rsidRPr="00632250" w:rsidRDefault="00701308" w:rsidP="00C91F7E">
      <w:pPr>
        <w:spacing w:after="0" w:line="312" w:lineRule="auto"/>
        <w:ind w:firstLine="284"/>
        <w:jc w:val="both"/>
        <w:rPr>
          <w:rFonts w:eastAsia="Times New Roman" w:cs="Times New Roman"/>
          <w:sz w:val="28"/>
          <w:szCs w:val="28"/>
          <w:lang w:val="es-NI"/>
        </w:rPr>
      </w:pPr>
      <w:r w:rsidRPr="00632250">
        <w:rPr>
          <w:rFonts w:eastAsia="Times New Roman" w:cs="Times New Roman"/>
          <w:sz w:val="28"/>
          <w:szCs w:val="28"/>
          <w:lang w:val="es-NI"/>
        </w:rPr>
        <w:t>- Đối với giáo viên, giảng viên: Khi giảng dạy cần sử dụng chuẩn bị các loại tranh treo tường, các mô hình vật thật hoặc các thiết bị máy chiếu mô tả cấu tạo, nguyên lý làm việc và kỹ thuật sử dụng các thiết bị phòng chống cháy, nổ, phương tiện cứu thương.</w:t>
      </w:r>
    </w:p>
    <w:p w14:paraId="57EB2FF4" w14:textId="77777777" w:rsidR="00EA6FDD" w:rsidRPr="00632250" w:rsidRDefault="00701308" w:rsidP="00C91F7E">
      <w:pPr>
        <w:spacing w:after="0" w:line="312" w:lineRule="auto"/>
        <w:ind w:firstLine="284"/>
        <w:jc w:val="both"/>
        <w:rPr>
          <w:rFonts w:eastAsia="Times New Roman" w:cs="Times New Roman"/>
          <w:sz w:val="28"/>
          <w:szCs w:val="28"/>
          <w:lang w:val="es-NI"/>
        </w:rPr>
      </w:pPr>
      <w:r w:rsidRPr="00632250">
        <w:rPr>
          <w:rFonts w:eastAsia="Times New Roman" w:cs="Times New Roman"/>
          <w:sz w:val="28"/>
          <w:szCs w:val="28"/>
          <w:lang w:val="es-NI"/>
        </w:rPr>
        <w:t>- Đối với người học: Ghi chép kết hợp tham khảo với tài liệu, chú ý quan sát kỹ các thao tác mẫu hoặc bài tập thực hành.</w:t>
      </w:r>
    </w:p>
    <w:p w14:paraId="749B8379" w14:textId="77777777" w:rsidR="00EA6FDD" w:rsidRPr="00632250" w:rsidRDefault="00701308" w:rsidP="00C91F7E">
      <w:pPr>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3. Những trọng tâm cần chú ý:</w:t>
      </w:r>
    </w:p>
    <w:p w14:paraId="0D0F9F03" w14:textId="77777777" w:rsidR="00EA6FDD" w:rsidRPr="00632250" w:rsidRDefault="00701308" w:rsidP="00C91F7E">
      <w:pPr>
        <w:tabs>
          <w:tab w:val="left" w:pos="600"/>
        </w:tabs>
        <w:spacing w:after="0" w:line="312" w:lineRule="auto"/>
        <w:ind w:firstLine="630"/>
        <w:jc w:val="both"/>
        <w:rPr>
          <w:rFonts w:eastAsia="Times New Roman" w:cs="Times New Roman"/>
          <w:sz w:val="28"/>
          <w:szCs w:val="28"/>
          <w:lang w:val="es-NI"/>
        </w:rPr>
      </w:pPr>
      <w:r w:rsidRPr="00632250">
        <w:rPr>
          <w:rFonts w:eastAsia="Times New Roman" w:cs="Times New Roman"/>
          <w:sz w:val="28"/>
          <w:szCs w:val="28"/>
          <w:lang w:val="da-DK"/>
        </w:rPr>
        <w:lastRenderedPageBreak/>
        <w:t>Giáo</w:t>
      </w:r>
      <w:r w:rsidRPr="00632250">
        <w:rPr>
          <w:rFonts w:eastAsia="Times New Roman" w:cs="Times New Roman"/>
          <w:sz w:val="28"/>
          <w:szCs w:val="28"/>
          <w:lang w:val="es-NI"/>
        </w:rPr>
        <w:t xml:space="preserve"> viên thao tác mẫu về phương pháp sơ cứu người bị nạn, vận hành thiết bị và tổ chức thực hành theo tổ, nhóm</w:t>
      </w:r>
    </w:p>
    <w:p w14:paraId="2B53F8DA" w14:textId="77777777" w:rsidR="00EA6FDD" w:rsidRPr="00632250" w:rsidRDefault="00701308" w:rsidP="00C91F7E">
      <w:pPr>
        <w:spacing w:after="0" w:line="312" w:lineRule="auto"/>
        <w:jc w:val="both"/>
        <w:rPr>
          <w:rFonts w:eastAsia="Times New Roman" w:cs="Times New Roman"/>
          <w:sz w:val="28"/>
          <w:szCs w:val="28"/>
          <w:lang w:val="es-NI"/>
        </w:rPr>
      </w:pPr>
      <w:r w:rsidRPr="00632250">
        <w:rPr>
          <w:rFonts w:eastAsia="Times New Roman" w:cs="Times New Roman"/>
          <w:sz w:val="28"/>
          <w:szCs w:val="28"/>
          <w:lang w:val="es-NI"/>
        </w:rPr>
        <w:t>4. Tài liệu tham khảo:</w:t>
      </w:r>
    </w:p>
    <w:p w14:paraId="4F7E96F7"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Kỹ thuật an toàn và bảo hộ lao động - NXB KHKT – 2000</w:t>
      </w:r>
    </w:p>
    <w:p w14:paraId="46725E6B"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Luật phòng cháy và chữa cháy-NXB chính trị quốc gia - 2003</w:t>
      </w:r>
    </w:p>
    <w:p w14:paraId="2C9CFCCC" w14:textId="77777777" w:rsidR="00EA6FDD" w:rsidRPr="00632250" w:rsidRDefault="00701308" w:rsidP="00C91F7E">
      <w:pPr>
        <w:tabs>
          <w:tab w:val="left" w:pos="600"/>
        </w:tabs>
        <w:spacing w:after="0" w:line="312" w:lineRule="auto"/>
        <w:ind w:firstLine="600"/>
        <w:jc w:val="both"/>
        <w:rPr>
          <w:rFonts w:eastAsia="Times New Roman" w:cs="Times New Roman"/>
          <w:sz w:val="28"/>
          <w:szCs w:val="28"/>
          <w:lang w:val="es-NI"/>
        </w:rPr>
      </w:pPr>
      <w:r w:rsidRPr="00632250">
        <w:rPr>
          <w:rFonts w:eastAsia="Times New Roman" w:cs="Times New Roman"/>
          <w:sz w:val="28"/>
          <w:szCs w:val="28"/>
          <w:lang w:val="es-NI"/>
        </w:rPr>
        <w:t>- An toàn phòng chữa cháy - Trường ĐH PCCC -2007</w:t>
      </w:r>
    </w:p>
    <w:p w14:paraId="1D9AF45B" w14:textId="77777777" w:rsidR="00EA6FDD" w:rsidRPr="00632250" w:rsidRDefault="00EA6FDD" w:rsidP="00C91F7E">
      <w:pPr>
        <w:tabs>
          <w:tab w:val="left" w:pos="600"/>
        </w:tabs>
        <w:spacing w:after="0" w:line="312" w:lineRule="auto"/>
        <w:ind w:firstLine="600"/>
        <w:jc w:val="both"/>
        <w:rPr>
          <w:rFonts w:eastAsia="Times New Roman" w:cs="Times New Roman"/>
          <w:sz w:val="28"/>
          <w:szCs w:val="28"/>
          <w:lang w:val="es-NI"/>
        </w:rPr>
      </w:pPr>
    </w:p>
    <w:p w14:paraId="5C9CFD28" w14:textId="77777777" w:rsidR="00EA6FDD" w:rsidRPr="00632250" w:rsidRDefault="00EA6FDD" w:rsidP="00C91F7E">
      <w:pPr>
        <w:spacing w:after="0" w:line="312" w:lineRule="auto"/>
        <w:jc w:val="center"/>
        <w:outlineLvl w:val="0"/>
        <w:rPr>
          <w:rFonts w:eastAsia="Times New Roman" w:cs="Times New Roman"/>
          <w:b/>
          <w:bCs/>
          <w:sz w:val="28"/>
          <w:szCs w:val="28"/>
          <w:lang w:val="pl-PL"/>
        </w:rPr>
      </w:pPr>
    </w:p>
    <w:p w14:paraId="0DA8C6EB" w14:textId="77777777" w:rsidR="00EA6FDD" w:rsidRPr="00632250" w:rsidRDefault="00EA6FDD" w:rsidP="00C91F7E">
      <w:pPr>
        <w:spacing w:after="0" w:line="312" w:lineRule="auto"/>
        <w:jc w:val="center"/>
        <w:outlineLvl w:val="0"/>
        <w:rPr>
          <w:rFonts w:eastAsia="Times New Roman" w:cs="Times New Roman"/>
          <w:b/>
          <w:bCs/>
          <w:sz w:val="28"/>
          <w:szCs w:val="28"/>
          <w:lang w:val="pl-PL"/>
        </w:rPr>
      </w:pPr>
    </w:p>
    <w:p w14:paraId="1EE3E19E" w14:textId="77777777" w:rsidR="00EA6FDD" w:rsidRPr="00632250" w:rsidRDefault="00701308" w:rsidP="00C91F7E">
      <w:pPr>
        <w:spacing w:after="0" w:line="312" w:lineRule="auto"/>
        <w:jc w:val="both"/>
        <w:outlineLvl w:val="0"/>
        <w:rPr>
          <w:rFonts w:eastAsia="Times New Roman" w:cs="Times New Roman"/>
          <w:b/>
          <w:bCs/>
          <w:sz w:val="28"/>
          <w:szCs w:val="28"/>
          <w:lang w:val="pl-PL"/>
        </w:rPr>
      </w:pPr>
      <w:r w:rsidRPr="00632250">
        <w:rPr>
          <w:rFonts w:eastAsia="Times New Roman" w:cs="Times New Roman"/>
          <w:b/>
          <w:bCs/>
          <w:sz w:val="28"/>
          <w:szCs w:val="28"/>
          <w:lang w:val="pl-PL"/>
        </w:rPr>
        <w:br w:type="page"/>
      </w:r>
    </w:p>
    <w:p w14:paraId="27531F60" w14:textId="77777777" w:rsidR="00C91F7E" w:rsidRDefault="00C91F7E" w:rsidP="00C91F7E">
      <w:pPr>
        <w:spacing w:after="0" w:line="312" w:lineRule="auto"/>
        <w:jc w:val="center"/>
        <w:outlineLvl w:val="0"/>
        <w:rPr>
          <w:rFonts w:cs="Times New Roman"/>
          <w:b/>
          <w:bCs/>
          <w:color w:val="000000"/>
          <w:sz w:val="28"/>
          <w:szCs w:val="28"/>
          <w:lang w:val="pl-PL"/>
        </w:rPr>
      </w:pPr>
      <w:r>
        <w:rPr>
          <w:rFonts w:cs="Times New Roman"/>
          <w:b/>
          <w:bCs/>
          <w:color w:val="000000"/>
          <w:sz w:val="28"/>
          <w:szCs w:val="28"/>
          <w:lang w:val="pl-PL"/>
        </w:rPr>
        <w:lastRenderedPageBreak/>
        <w:t xml:space="preserve">CHƯƠNG TRÌNH MÔN HỌC </w:t>
      </w:r>
    </w:p>
    <w:p w14:paraId="3AE76976" w14:textId="77777777" w:rsidR="00C91F7E" w:rsidRDefault="00C91F7E" w:rsidP="00C91F7E">
      <w:pPr>
        <w:spacing w:after="0" w:line="312" w:lineRule="auto"/>
        <w:ind w:firstLine="426"/>
        <w:outlineLvl w:val="0"/>
        <w:rPr>
          <w:rFonts w:cs="Times New Roman"/>
          <w:b/>
          <w:bCs/>
          <w:color w:val="000000"/>
          <w:sz w:val="28"/>
          <w:szCs w:val="28"/>
          <w:lang w:val="pl-PL"/>
        </w:rPr>
      </w:pPr>
      <w:r>
        <w:rPr>
          <w:rFonts w:cs="Times New Roman"/>
          <w:b/>
          <w:color w:val="000000"/>
          <w:sz w:val="28"/>
          <w:szCs w:val="28"/>
          <w:lang w:val="pl-PL"/>
        </w:rPr>
        <w:t>Tên môn học:</w:t>
      </w:r>
      <w:r>
        <w:rPr>
          <w:rFonts w:cs="Times New Roman"/>
          <w:b/>
          <w:bCs/>
          <w:color w:val="000000"/>
          <w:sz w:val="28"/>
          <w:szCs w:val="28"/>
          <w:lang w:val="pl-PL"/>
        </w:rPr>
        <w:t xml:space="preserve"> </w:t>
      </w:r>
      <w:r>
        <w:rPr>
          <w:rFonts w:cs="Times New Roman"/>
          <w:bCs/>
          <w:color w:val="000000"/>
          <w:sz w:val="28"/>
          <w:szCs w:val="28"/>
          <w:lang w:val="pl-PL"/>
        </w:rPr>
        <w:t>VẼ ĐIỆN</w:t>
      </w:r>
    </w:p>
    <w:p w14:paraId="5AC5A790" w14:textId="77777777" w:rsidR="00C91F7E" w:rsidRDefault="00C91F7E" w:rsidP="00C91F7E">
      <w:pPr>
        <w:spacing w:after="0" w:line="312" w:lineRule="auto"/>
        <w:ind w:firstLine="426"/>
        <w:jc w:val="both"/>
        <w:outlineLvl w:val="0"/>
        <w:rPr>
          <w:rFonts w:cs="Times New Roman"/>
          <w:color w:val="000000"/>
          <w:sz w:val="28"/>
          <w:szCs w:val="28"/>
          <w:lang w:val="pl-PL"/>
        </w:rPr>
      </w:pPr>
      <w:r>
        <w:rPr>
          <w:rFonts w:cs="Times New Roman"/>
          <w:b/>
          <w:color w:val="000000"/>
          <w:sz w:val="28"/>
          <w:szCs w:val="28"/>
          <w:lang w:val="pl-PL"/>
        </w:rPr>
        <w:t>Mã số môn học:</w:t>
      </w:r>
      <w:r>
        <w:rPr>
          <w:color w:val="000000"/>
          <w:sz w:val="28"/>
          <w:szCs w:val="28"/>
          <w:lang w:val="pl-PL"/>
        </w:rPr>
        <w:t xml:space="preserve"> MH 08</w:t>
      </w:r>
    </w:p>
    <w:p w14:paraId="6BBA1507" w14:textId="77777777" w:rsidR="00C91F7E" w:rsidRDefault="00C91F7E" w:rsidP="00C91F7E">
      <w:pPr>
        <w:spacing w:after="0" w:line="312" w:lineRule="auto"/>
        <w:ind w:firstLine="426"/>
        <w:rPr>
          <w:rFonts w:cs="Times New Roman"/>
          <w:color w:val="000000"/>
          <w:sz w:val="28"/>
          <w:szCs w:val="28"/>
          <w:lang w:val="pl-PL"/>
        </w:rPr>
      </w:pPr>
      <w:r>
        <w:rPr>
          <w:rFonts w:cs="Times New Roman"/>
          <w:b/>
          <w:color w:val="000000"/>
          <w:sz w:val="28"/>
          <w:szCs w:val="28"/>
          <w:lang w:val="pl-PL"/>
        </w:rPr>
        <w:t>Thời gian thực hiện môn học:</w:t>
      </w:r>
      <w:r>
        <w:rPr>
          <w:rFonts w:cs="Times New Roman"/>
          <w:color w:val="000000"/>
          <w:sz w:val="28"/>
          <w:szCs w:val="28"/>
          <w:lang w:val="pl-PL"/>
        </w:rPr>
        <w:t xml:space="preserve"> 45 giờ; (Lý thuyết: </w:t>
      </w:r>
      <w:r>
        <w:rPr>
          <w:rFonts w:cs="Times New Roman"/>
          <w:color w:val="000000"/>
          <w:sz w:val="28"/>
          <w:szCs w:val="28"/>
        </w:rPr>
        <w:t>42</w:t>
      </w:r>
      <w:r>
        <w:rPr>
          <w:rFonts w:cs="Times New Roman"/>
          <w:color w:val="000000"/>
          <w:sz w:val="28"/>
          <w:szCs w:val="28"/>
          <w:lang w:val="pl-PL"/>
        </w:rPr>
        <w:t xml:space="preserve"> giờ; Thực hành, thí nghiệm, thảo luận, bài tập: </w:t>
      </w:r>
      <w:r>
        <w:rPr>
          <w:rFonts w:cs="Times New Roman"/>
          <w:color w:val="000000"/>
          <w:sz w:val="28"/>
          <w:szCs w:val="28"/>
        </w:rPr>
        <w:t>0</w:t>
      </w:r>
      <w:r>
        <w:rPr>
          <w:rFonts w:cs="Times New Roman"/>
          <w:color w:val="000000"/>
          <w:sz w:val="28"/>
          <w:szCs w:val="28"/>
          <w:lang w:val="pl-PL"/>
        </w:rPr>
        <w:t xml:space="preserve">  giờ; Kiểm tra: 3 giờ)</w:t>
      </w:r>
    </w:p>
    <w:p w14:paraId="5CC5A5F4" w14:textId="77777777" w:rsidR="00C91F7E" w:rsidRDefault="00C91F7E" w:rsidP="00C91F7E">
      <w:pPr>
        <w:spacing w:after="0" w:line="312" w:lineRule="auto"/>
        <w:jc w:val="both"/>
        <w:outlineLvl w:val="0"/>
        <w:rPr>
          <w:rFonts w:cs="Times New Roman"/>
          <w:b/>
          <w:color w:val="000000"/>
          <w:sz w:val="28"/>
          <w:szCs w:val="28"/>
          <w:lang w:val="pl-PL"/>
        </w:rPr>
      </w:pPr>
      <w:r>
        <w:rPr>
          <w:rFonts w:cs="Times New Roman"/>
          <w:b/>
          <w:bCs/>
          <w:color w:val="000000"/>
          <w:sz w:val="28"/>
          <w:szCs w:val="28"/>
          <w:lang w:val="pl-PL"/>
        </w:rPr>
        <w:t>I. V trí, tính chất của môn học:</w:t>
      </w:r>
    </w:p>
    <w:p w14:paraId="257C5796" w14:textId="77777777" w:rsidR="00C91F7E" w:rsidRDefault="00C91F7E" w:rsidP="00C91F7E">
      <w:pPr>
        <w:spacing w:after="0" w:line="312" w:lineRule="auto"/>
        <w:ind w:firstLine="540"/>
        <w:jc w:val="both"/>
        <w:rPr>
          <w:rFonts w:cs="Times New Roman"/>
          <w:color w:val="000000"/>
          <w:sz w:val="28"/>
          <w:szCs w:val="28"/>
          <w:lang w:val="pl-PL"/>
        </w:rPr>
      </w:pPr>
      <w:r>
        <w:rPr>
          <w:rFonts w:cs="Times New Roman"/>
          <w:color w:val="000000"/>
          <w:sz w:val="28"/>
          <w:szCs w:val="28"/>
          <w:lang w:val="pl-PL"/>
        </w:rPr>
        <w:t>- Vị trí: Mô đun này được bố trí sau khi học xong môn học An toàn điện và học song song với môn học Khí cụ điện và học trước các môn học, môđun chuyên môn nghề.</w:t>
      </w:r>
    </w:p>
    <w:p w14:paraId="2E38D615" w14:textId="77777777" w:rsidR="00C91F7E" w:rsidRDefault="00C91F7E" w:rsidP="00C91F7E">
      <w:pPr>
        <w:spacing w:after="0" w:line="312" w:lineRule="auto"/>
        <w:ind w:firstLine="540"/>
        <w:jc w:val="both"/>
        <w:rPr>
          <w:rFonts w:cs="Times New Roman"/>
          <w:color w:val="000000"/>
          <w:sz w:val="28"/>
          <w:szCs w:val="28"/>
          <w:lang w:val="pl-PL"/>
        </w:rPr>
      </w:pPr>
      <w:r>
        <w:rPr>
          <w:rFonts w:cs="Times New Roman"/>
          <w:color w:val="000000"/>
          <w:sz w:val="28"/>
          <w:szCs w:val="28"/>
          <w:lang w:val="pl-PL"/>
        </w:rPr>
        <w:t>- Tính chất: Là môn học kỹ thuật cơ sở, thuộc các môn học đào tạo nghề bắt buộc.</w:t>
      </w:r>
    </w:p>
    <w:p w14:paraId="5579AD22" w14:textId="77777777" w:rsidR="00C91F7E" w:rsidRDefault="00C91F7E" w:rsidP="00C91F7E">
      <w:pPr>
        <w:spacing w:after="0" w:line="312" w:lineRule="auto"/>
        <w:jc w:val="both"/>
        <w:outlineLvl w:val="0"/>
        <w:rPr>
          <w:rFonts w:cs="Times New Roman"/>
          <w:b/>
          <w:bCs/>
          <w:color w:val="000000"/>
          <w:sz w:val="28"/>
          <w:szCs w:val="28"/>
          <w:lang w:val="pl-PL"/>
        </w:rPr>
      </w:pPr>
      <w:r>
        <w:rPr>
          <w:rFonts w:cs="Times New Roman"/>
          <w:b/>
          <w:bCs/>
          <w:color w:val="000000"/>
          <w:sz w:val="28"/>
          <w:szCs w:val="28"/>
          <w:lang w:val="pl-PL"/>
        </w:rPr>
        <w:t>II. Mục tiêu môn học</w:t>
      </w:r>
      <w:r>
        <w:rPr>
          <w:rFonts w:cs="Times New Roman"/>
          <w:b/>
          <w:bCs/>
          <w:iCs/>
          <w:color w:val="000000"/>
          <w:sz w:val="28"/>
          <w:szCs w:val="28"/>
          <w:lang w:val="pl-PL"/>
        </w:rPr>
        <w:t>:</w:t>
      </w:r>
      <w:r>
        <w:rPr>
          <w:rFonts w:cs="Times New Roman"/>
          <w:b/>
          <w:bCs/>
          <w:color w:val="000000"/>
          <w:sz w:val="28"/>
          <w:szCs w:val="28"/>
          <w:lang w:val="pl-PL"/>
        </w:rPr>
        <w:t xml:space="preserve"> </w:t>
      </w:r>
    </w:p>
    <w:p w14:paraId="37F3D276" w14:textId="77777777" w:rsidR="00C91F7E" w:rsidRDefault="00C91F7E" w:rsidP="00E64D0A">
      <w:pPr>
        <w:numPr>
          <w:ilvl w:val="0"/>
          <w:numId w:val="133"/>
        </w:numPr>
        <w:spacing w:after="0" w:line="312" w:lineRule="auto"/>
        <w:ind w:left="360"/>
        <w:contextualSpacing/>
        <w:jc w:val="both"/>
        <w:rPr>
          <w:rFonts w:cs="Times New Roman"/>
          <w:bCs/>
          <w:i/>
          <w:color w:val="000000"/>
          <w:sz w:val="28"/>
          <w:szCs w:val="28"/>
          <w:lang w:val="pl-PL"/>
        </w:rPr>
      </w:pPr>
      <w:r>
        <w:rPr>
          <w:rFonts w:cs="Times New Roman"/>
          <w:i/>
          <w:color w:val="000000"/>
          <w:sz w:val="28"/>
          <w:szCs w:val="28"/>
          <w:lang w:val="pl-PL" w:eastAsia="ko-KR"/>
        </w:rPr>
        <w:t xml:space="preserve">Về kiến thức: </w:t>
      </w:r>
      <w:r>
        <w:rPr>
          <w:rFonts w:cs="Times New Roman"/>
          <w:bCs/>
          <w:i/>
          <w:color w:val="000000"/>
          <w:sz w:val="28"/>
          <w:szCs w:val="28"/>
          <w:lang w:val="vi-VN"/>
        </w:rPr>
        <w:t xml:space="preserve"> </w:t>
      </w:r>
    </w:p>
    <w:p w14:paraId="1FDDBBEE" w14:textId="77777777" w:rsidR="00C91F7E" w:rsidRDefault="00C91F7E" w:rsidP="00C91F7E">
      <w:pPr>
        <w:spacing w:after="0" w:line="312" w:lineRule="auto"/>
        <w:ind w:left="360"/>
        <w:contextualSpacing/>
        <w:jc w:val="both"/>
        <w:rPr>
          <w:rFonts w:cs="Times New Roman"/>
          <w:color w:val="000000"/>
          <w:sz w:val="28"/>
          <w:szCs w:val="28"/>
          <w:lang w:val="pl-PL"/>
        </w:rPr>
      </w:pPr>
      <w:r>
        <w:rPr>
          <w:rFonts w:cs="Times New Roman"/>
          <w:bCs/>
          <w:i/>
          <w:color w:val="000000"/>
          <w:sz w:val="28"/>
          <w:szCs w:val="28"/>
          <w:lang w:val="pl-PL"/>
        </w:rPr>
        <w:t xml:space="preserve">+ </w:t>
      </w:r>
      <w:r>
        <w:rPr>
          <w:rFonts w:cs="Times New Roman"/>
          <w:color w:val="000000"/>
          <w:sz w:val="28"/>
          <w:szCs w:val="28"/>
          <w:lang w:val="vi-VN"/>
        </w:rPr>
        <w:t>N</w:t>
      </w:r>
      <w:r>
        <w:rPr>
          <w:rFonts w:cs="Times New Roman"/>
          <w:color w:val="000000"/>
          <w:sz w:val="28"/>
          <w:szCs w:val="28"/>
          <w:lang w:val="pl-PL"/>
        </w:rPr>
        <w:t>hận dạng được các ký hiệu điện, các ký hiệu mặt bằng xây dựng trên sơ đồ điện.</w:t>
      </w:r>
    </w:p>
    <w:p w14:paraId="187F62BE" w14:textId="77777777" w:rsidR="00C91F7E" w:rsidRDefault="00C91F7E" w:rsidP="00C91F7E">
      <w:pPr>
        <w:spacing w:after="0" w:line="312" w:lineRule="auto"/>
        <w:ind w:left="360"/>
        <w:contextualSpacing/>
        <w:jc w:val="both"/>
        <w:rPr>
          <w:rFonts w:cs="Times New Roman"/>
          <w:bCs/>
          <w:i/>
          <w:color w:val="000000"/>
          <w:sz w:val="28"/>
          <w:szCs w:val="28"/>
          <w:lang w:val="pl-PL"/>
        </w:rPr>
      </w:pPr>
      <w:r>
        <w:rPr>
          <w:rFonts w:cs="Times New Roman"/>
          <w:bCs/>
          <w:i/>
          <w:color w:val="000000"/>
          <w:sz w:val="28"/>
          <w:szCs w:val="28"/>
          <w:lang w:val="pl-PL"/>
        </w:rPr>
        <w:t>+</w:t>
      </w:r>
      <w:r>
        <w:rPr>
          <w:rFonts w:cs="Times New Roman"/>
          <w:color w:val="000000"/>
          <w:sz w:val="28"/>
          <w:szCs w:val="28"/>
          <w:lang w:val="pl-PL" w:eastAsia="en-SG"/>
        </w:rPr>
        <w:t xml:space="preserve"> Trình bày được các tiêu chuẩn kỹ thuật của các nhóm vật liệu điện thông dụng,</w:t>
      </w:r>
      <w:r>
        <w:rPr>
          <w:rFonts w:cs="Times New Roman"/>
          <w:bCs/>
          <w:color w:val="000000"/>
          <w:sz w:val="28"/>
          <w:szCs w:val="28"/>
          <w:lang w:val="pl-PL"/>
        </w:rPr>
        <w:t xml:space="preserve"> </w:t>
      </w:r>
      <w:r>
        <w:rPr>
          <w:rFonts w:cs="Times New Roman"/>
          <w:color w:val="000000"/>
          <w:sz w:val="28"/>
          <w:szCs w:val="28"/>
          <w:lang w:val="pl-PL" w:eastAsia="en-SG"/>
        </w:rPr>
        <w:t xml:space="preserve">tiêu chuẩn </w:t>
      </w:r>
      <w:r>
        <w:rPr>
          <w:rFonts w:cs="Times New Roman"/>
          <w:bCs/>
          <w:color w:val="000000"/>
          <w:sz w:val="28"/>
          <w:szCs w:val="28"/>
          <w:lang w:val="pl-PL"/>
        </w:rPr>
        <w:t>bản vẽ điện</w:t>
      </w:r>
      <w:r>
        <w:rPr>
          <w:rFonts w:cs="Times New Roman"/>
          <w:color w:val="000000"/>
          <w:sz w:val="28"/>
          <w:szCs w:val="28"/>
          <w:lang w:val="pl-PL" w:eastAsia="en-SG"/>
        </w:rPr>
        <w:t xml:space="preserve"> theo tiêu chuẩn Việt Nam và tiêu chuẩn IEC;</w:t>
      </w:r>
    </w:p>
    <w:p w14:paraId="69FBDF39" w14:textId="77777777" w:rsidR="00C91F7E" w:rsidRDefault="00C91F7E" w:rsidP="00E64D0A">
      <w:pPr>
        <w:numPr>
          <w:ilvl w:val="0"/>
          <w:numId w:val="133"/>
        </w:numPr>
        <w:spacing w:after="0" w:line="312" w:lineRule="auto"/>
        <w:ind w:left="360"/>
        <w:contextualSpacing/>
        <w:jc w:val="both"/>
        <w:rPr>
          <w:rFonts w:cs="Times New Roman"/>
          <w:i/>
          <w:color w:val="000000"/>
          <w:sz w:val="28"/>
          <w:szCs w:val="28"/>
          <w:lang w:val="vi-VN"/>
        </w:rPr>
      </w:pPr>
      <w:r>
        <w:rPr>
          <w:rFonts w:cs="Times New Roman"/>
          <w:i/>
          <w:color w:val="000000"/>
          <w:sz w:val="28"/>
          <w:szCs w:val="28"/>
          <w:lang w:eastAsia="ko-KR"/>
        </w:rPr>
        <w:t xml:space="preserve">Về kỹ năng: </w:t>
      </w:r>
    </w:p>
    <w:p w14:paraId="7EAF837E" w14:textId="77777777" w:rsidR="00C91F7E" w:rsidRDefault="00C91F7E" w:rsidP="00C91F7E">
      <w:pPr>
        <w:spacing w:after="0" w:line="312" w:lineRule="auto"/>
        <w:ind w:left="360"/>
        <w:contextualSpacing/>
        <w:jc w:val="both"/>
        <w:rPr>
          <w:rFonts w:cs="Times New Roman"/>
          <w:i/>
          <w:color w:val="000000"/>
          <w:sz w:val="28"/>
          <w:szCs w:val="28"/>
          <w:lang w:val="vi-VN"/>
        </w:rPr>
      </w:pPr>
      <w:r>
        <w:rPr>
          <w:rFonts w:cs="Times New Roman"/>
          <w:color w:val="000000"/>
          <w:sz w:val="28"/>
          <w:szCs w:val="28"/>
          <w:lang w:val="vi-VN" w:eastAsia="ko-KR"/>
        </w:rPr>
        <w:t>+</w:t>
      </w:r>
      <w:r>
        <w:rPr>
          <w:rFonts w:cs="Times New Roman"/>
          <w:i/>
          <w:color w:val="000000"/>
          <w:sz w:val="28"/>
          <w:szCs w:val="28"/>
          <w:lang w:val="vi-VN"/>
        </w:rPr>
        <w:t xml:space="preserve"> </w:t>
      </w:r>
      <w:r>
        <w:rPr>
          <w:rFonts w:cs="Times New Roman"/>
          <w:color w:val="000000"/>
          <w:sz w:val="28"/>
          <w:szCs w:val="28"/>
          <w:lang w:val="pl-PL"/>
        </w:rPr>
        <w:t>Vẽ và đọc được các dạng sơ đồ điện như: sơ đồ nguyên lý, sơ đồ lắp đặt, sơ đồ nối dây, sơ đồ đơn tuyến...</w:t>
      </w:r>
    </w:p>
    <w:p w14:paraId="2E54674B" w14:textId="77777777" w:rsidR="00C91F7E" w:rsidRDefault="00C91F7E" w:rsidP="00C91F7E">
      <w:pPr>
        <w:spacing w:after="0" w:line="312" w:lineRule="auto"/>
        <w:ind w:left="360"/>
        <w:contextualSpacing/>
        <w:jc w:val="both"/>
        <w:rPr>
          <w:rFonts w:cs="Times New Roman"/>
          <w:i/>
          <w:color w:val="000000"/>
          <w:sz w:val="28"/>
          <w:szCs w:val="28"/>
          <w:lang w:val="vi-VN"/>
        </w:rPr>
      </w:pPr>
      <w:r>
        <w:rPr>
          <w:rFonts w:cs="Times New Roman"/>
          <w:color w:val="000000"/>
          <w:sz w:val="28"/>
          <w:szCs w:val="28"/>
          <w:lang w:val="vi-VN"/>
        </w:rPr>
        <w:t>+</w:t>
      </w:r>
      <w:r>
        <w:rPr>
          <w:rFonts w:cs="Times New Roman"/>
          <w:i/>
          <w:color w:val="000000"/>
          <w:sz w:val="28"/>
          <w:szCs w:val="28"/>
          <w:lang w:val="vi-VN"/>
        </w:rPr>
        <w:t xml:space="preserve"> </w:t>
      </w:r>
      <w:r>
        <w:rPr>
          <w:rFonts w:cs="Times New Roman"/>
          <w:color w:val="000000"/>
          <w:sz w:val="28"/>
          <w:szCs w:val="28"/>
          <w:lang w:val="pl-PL"/>
        </w:rPr>
        <w:t xml:space="preserve">Thực hiện được bản vẽ điện cơ bản theo yêu cầu cho trước. </w:t>
      </w:r>
    </w:p>
    <w:p w14:paraId="770B7F16" w14:textId="77777777" w:rsidR="00C91F7E" w:rsidRDefault="00C91F7E" w:rsidP="00C91F7E">
      <w:pPr>
        <w:spacing w:after="0" w:line="312" w:lineRule="auto"/>
        <w:ind w:left="360"/>
        <w:contextualSpacing/>
        <w:jc w:val="both"/>
        <w:rPr>
          <w:rFonts w:cs="Times New Roman"/>
          <w:color w:val="000000"/>
          <w:sz w:val="28"/>
          <w:szCs w:val="28"/>
          <w:lang w:val="pl-PL"/>
        </w:rPr>
      </w:pPr>
      <w:r>
        <w:rPr>
          <w:rFonts w:cs="Times New Roman"/>
          <w:color w:val="000000"/>
          <w:sz w:val="28"/>
          <w:szCs w:val="28"/>
          <w:lang w:val="vi-VN"/>
        </w:rPr>
        <w:t>+</w:t>
      </w:r>
      <w:r>
        <w:rPr>
          <w:rFonts w:cs="Times New Roman"/>
          <w:i/>
          <w:color w:val="000000"/>
          <w:sz w:val="28"/>
          <w:szCs w:val="28"/>
          <w:lang w:val="vi-VN"/>
        </w:rPr>
        <w:t xml:space="preserve"> </w:t>
      </w:r>
      <w:r>
        <w:rPr>
          <w:rFonts w:cs="Times New Roman"/>
          <w:color w:val="000000"/>
          <w:sz w:val="28"/>
          <w:szCs w:val="28"/>
          <w:lang w:val="pl-PL"/>
        </w:rPr>
        <w:t>Dự trù được khối lượng vật tư thiết bị điện cần thiết phục vụ quá trình thi công.</w:t>
      </w:r>
    </w:p>
    <w:p w14:paraId="0F175CD7" w14:textId="77777777" w:rsidR="00C91F7E" w:rsidRDefault="00C91F7E" w:rsidP="00C91F7E">
      <w:pPr>
        <w:spacing w:after="0" w:line="312" w:lineRule="auto"/>
        <w:ind w:left="360"/>
        <w:contextualSpacing/>
        <w:jc w:val="both"/>
        <w:rPr>
          <w:rFonts w:cs="Times New Roman"/>
          <w:color w:val="000000"/>
          <w:sz w:val="28"/>
          <w:szCs w:val="28"/>
        </w:rPr>
      </w:pPr>
      <w:r>
        <w:rPr>
          <w:rFonts w:cs="Times New Roman"/>
          <w:color w:val="000000"/>
          <w:sz w:val="28"/>
          <w:szCs w:val="28"/>
        </w:rPr>
        <w:t>+ Sử dụng thành thạo một số phần mềm chuyên dụng để vẽ sơ đồ điện như: Autocad 2D, Cade_simu, Visio</w:t>
      </w:r>
    </w:p>
    <w:p w14:paraId="0E5162AD" w14:textId="77777777" w:rsidR="00C91F7E" w:rsidRDefault="00C91F7E" w:rsidP="00E64D0A">
      <w:pPr>
        <w:numPr>
          <w:ilvl w:val="0"/>
          <w:numId w:val="133"/>
        </w:numPr>
        <w:spacing w:after="0" w:line="312" w:lineRule="auto"/>
        <w:ind w:left="709"/>
        <w:jc w:val="both"/>
        <w:rPr>
          <w:rFonts w:cs="Times New Roman"/>
          <w:i/>
          <w:color w:val="000000"/>
          <w:sz w:val="28"/>
          <w:szCs w:val="28"/>
          <w:lang w:val="vi-VN" w:eastAsia="ko-KR"/>
        </w:rPr>
      </w:pPr>
      <w:r>
        <w:rPr>
          <w:rFonts w:cs="Times New Roman"/>
          <w:i/>
          <w:color w:val="000000"/>
          <w:sz w:val="28"/>
          <w:szCs w:val="28"/>
          <w:lang w:val="vi-VN" w:eastAsia="ko-KR"/>
        </w:rPr>
        <w:t>Về năng lực tự chủ và trách nhiệm:</w:t>
      </w:r>
    </w:p>
    <w:p w14:paraId="63432DA9" w14:textId="77777777" w:rsidR="00C91F7E" w:rsidRDefault="00C91F7E" w:rsidP="00C91F7E">
      <w:pPr>
        <w:spacing w:after="0" w:line="312" w:lineRule="auto"/>
        <w:ind w:left="360"/>
        <w:contextualSpacing/>
        <w:jc w:val="both"/>
        <w:rPr>
          <w:rFonts w:cs="Times New Roman"/>
          <w:i/>
          <w:color w:val="000000"/>
          <w:sz w:val="28"/>
          <w:szCs w:val="28"/>
          <w:lang w:val="vi-VN"/>
        </w:rPr>
      </w:pPr>
      <w:r>
        <w:rPr>
          <w:rFonts w:cs="Times New Roman"/>
          <w:color w:val="000000"/>
          <w:sz w:val="28"/>
          <w:szCs w:val="28"/>
          <w:lang w:val="vi-VN"/>
        </w:rPr>
        <w:t>+</w:t>
      </w:r>
      <w:r>
        <w:rPr>
          <w:rFonts w:cs="Times New Roman"/>
          <w:i/>
          <w:color w:val="000000"/>
          <w:sz w:val="28"/>
          <w:szCs w:val="28"/>
          <w:lang w:val="vi-VN"/>
        </w:rPr>
        <w:t xml:space="preserve"> </w:t>
      </w:r>
      <w:r>
        <w:rPr>
          <w:rFonts w:cs="Times New Roman"/>
          <w:color w:val="000000"/>
          <w:sz w:val="28"/>
          <w:szCs w:val="28"/>
          <w:lang w:val="pl-PL"/>
        </w:rPr>
        <w:t>Hình thành tính cẩn thận</w:t>
      </w:r>
      <w:r>
        <w:rPr>
          <w:rFonts w:cs="Times New Roman"/>
          <w:color w:val="000000"/>
          <w:sz w:val="28"/>
          <w:szCs w:val="28"/>
          <w:lang w:val="vi-VN"/>
        </w:rPr>
        <w:t xml:space="preserve">, làm việc </w:t>
      </w:r>
      <w:r>
        <w:rPr>
          <w:rFonts w:cs="Times New Roman"/>
          <w:color w:val="000000"/>
          <w:sz w:val="28"/>
          <w:szCs w:val="28"/>
          <w:lang w:val="pl-PL"/>
        </w:rPr>
        <w:t>logic khoa học</w:t>
      </w:r>
    </w:p>
    <w:p w14:paraId="233B89AF" w14:textId="77777777" w:rsidR="00C91F7E" w:rsidRDefault="00C91F7E" w:rsidP="00C91F7E">
      <w:pPr>
        <w:spacing w:after="0" w:line="312" w:lineRule="auto"/>
        <w:ind w:left="360"/>
        <w:contextualSpacing/>
        <w:jc w:val="both"/>
        <w:rPr>
          <w:rFonts w:cs="Times New Roman"/>
          <w:i/>
          <w:color w:val="000000"/>
          <w:sz w:val="28"/>
          <w:szCs w:val="28"/>
          <w:lang w:val="vi-VN"/>
        </w:rPr>
      </w:pPr>
      <w:r>
        <w:rPr>
          <w:rFonts w:cs="Times New Roman"/>
          <w:color w:val="000000"/>
          <w:sz w:val="28"/>
          <w:szCs w:val="28"/>
          <w:lang w:val="vi-VN"/>
        </w:rPr>
        <w:t>+</w:t>
      </w:r>
      <w:r>
        <w:rPr>
          <w:rFonts w:cs="Times New Roman"/>
          <w:i/>
          <w:color w:val="000000"/>
          <w:sz w:val="28"/>
          <w:szCs w:val="28"/>
          <w:lang w:val="vi-VN"/>
        </w:rPr>
        <w:t xml:space="preserve"> </w:t>
      </w:r>
      <w:r>
        <w:rPr>
          <w:rFonts w:cs="Times New Roman"/>
          <w:color w:val="000000"/>
          <w:sz w:val="28"/>
          <w:szCs w:val="28"/>
          <w:lang w:val="vi-VN"/>
        </w:rPr>
        <w:t xml:space="preserve">Hình thành thái độ </w:t>
      </w:r>
      <w:r>
        <w:rPr>
          <w:rFonts w:cs="Times New Roman"/>
          <w:color w:val="000000"/>
          <w:sz w:val="28"/>
          <w:szCs w:val="28"/>
          <w:lang w:val="pl-PL"/>
        </w:rPr>
        <w:t>nghiêm túc trong công việc</w:t>
      </w:r>
    </w:p>
    <w:p w14:paraId="3E1DB785" w14:textId="77777777" w:rsidR="00C91F7E" w:rsidRDefault="00C91F7E" w:rsidP="00C91F7E">
      <w:pPr>
        <w:tabs>
          <w:tab w:val="left" w:pos="4970"/>
        </w:tabs>
        <w:spacing w:after="0" w:line="312" w:lineRule="auto"/>
        <w:jc w:val="both"/>
        <w:outlineLvl w:val="0"/>
        <w:rPr>
          <w:rFonts w:cs="Times New Roman"/>
          <w:color w:val="000000"/>
          <w:sz w:val="28"/>
          <w:szCs w:val="28"/>
          <w:lang w:val="pl-PL"/>
        </w:rPr>
      </w:pPr>
      <w:r>
        <w:rPr>
          <w:rFonts w:cs="Times New Roman"/>
          <w:b/>
          <w:bCs/>
          <w:color w:val="000000"/>
          <w:sz w:val="28"/>
          <w:szCs w:val="28"/>
          <w:lang w:val="pl-PL"/>
        </w:rPr>
        <w:t>III. Nội dung môn học:</w:t>
      </w:r>
      <w:r>
        <w:rPr>
          <w:rFonts w:cs="Times New Roman"/>
          <w:color w:val="000000"/>
          <w:sz w:val="28"/>
          <w:szCs w:val="28"/>
          <w:lang w:val="pl-PL"/>
        </w:rPr>
        <w:t xml:space="preserve"> </w:t>
      </w:r>
    </w:p>
    <w:p w14:paraId="151644F5" w14:textId="77777777" w:rsidR="00C91F7E" w:rsidRDefault="00C91F7E" w:rsidP="00C91F7E">
      <w:pPr>
        <w:numPr>
          <w:ilvl w:val="0"/>
          <w:numId w:val="21"/>
        </w:numPr>
        <w:spacing w:after="0" w:line="312" w:lineRule="auto"/>
        <w:jc w:val="both"/>
        <w:rPr>
          <w:rFonts w:cs="Times New Roman"/>
          <w:i/>
          <w:iCs/>
          <w:color w:val="000000"/>
          <w:sz w:val="28"/>
          <w:szCs w:val="28"/>
          <w:lang w:val="pl-PL"/>
        </w:rPr>
      </w:pPr>
      <w:r>
        <w:rPr>
          <w:rFonts w:cs="Times New Roman"/>
          <w:i/>
          <w:iCs/>
          <w:color w:val="000000"/>
          <w:sz w:val="28"/>
          <w:szCs w:val="28"/>
          <w:lang w:val="pl-PL"/>
        </w:rPr>
        <w:t xml:space="preserve">Nội dung tổng quát và phân phối thời gian: </w:t>
      </w:r>
    </w:p>
    <w:tbl>
      <w:tblPr>
        <w:tblW w:w="94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1"/>
        <w:gridCol w:w="4062"/>
        <w:gridCol w:w="869"/>
        <w:gridCol w:w="935"/>
        <w:gridCol w:w="1549"/>
        <w:gridCol w:w="1342"/>
      </w:tblGrid>
      <w:tr w:rsidR="00C91F7E" w14:paraId="530FC6CA" w14:textId="77777777" w:rsidTr="005C79C7">
        <w:trPr>
          <w:cantSplit/>
          <w:trHeight w:val="316"/>
          <w:jc w:val="center"/>
        </w:trPr>
        <w:tc>
          <w:tcPr>
            <w:tcW w:w="681" w:type="dxa"/>
            <w:vMerge w:val="restart"/>
            <w:tcBorders>
              <w:top w:val="single" w:sz="4" w:space="0" w:color="auto"/>
              <w:left w:val="single" w:sz="4" w:space="0" w:color="auto"/>
              <w:bottom w:val="single" w:sz="4" w:space="0" w:color="auto"/>
              <w:right w:val="single" w:sz="4" w:space="0" w:color="auto"/>
            </w:tcBorders>
            <w:vAlign w:val="center"/>
          </w:tcPr>
          <w:p w14:paraId="1260241A" w14:textId="77777777" w:rsidR="00C91F7E" w:rsidRDefault="00C91F7E" w:rsidP="00C91F7E">
            <w:pPr>
              <w:spacing w:after="0" w:line="312" w:lineRule="auto"/>
              <w:jc w:val="center"/>
              <w:rPr>
                <w:rFonts w:cs="Times New Roman"/>
                <w:b/>
                <w:bCs/>
                <w:color w:val="000000"/>
                <w:sz w:val="28"/>
                <w:szCs w:val="28"/>
                <w:lang w:val="fr-FR"/>
              </w:rPr>
            </w:pPr>
            <w:r>
              <w:rPr>
                <w:rFonts w:cs="Times New Roman"/>
                <w:b/>
                <w:bCs/>
                <w:color w:val="000000"/>
                <w:sz w:val="28"/>
                <w:szCs w:val="28"/>
                <w:lang w:val="fr-FR"/>
              </w:rPr>
              <w:t>Số</w:t>
            </w:r>
          </w:p>
          <w:p w14:paraId="0D55BCA9" w14:textId="77777777" w:rsidR="00C91F7E" w:rsidRDefault="00C91F7E" w:rsidP="00C91F7E">
            <w:pPr>
              <w:spacing w:after="0" w:line="312" w:lineRule="auto"/>
              <w:jc w:val="center"/>
              <w:rPr>
                <w:rFonts w:cs="Times New Roman"/>
                <w:b/>
                <w:bCs/>
                <w:color w:val="000000"/>
                <w:sz w:val="28"/>
                <w:szCs w:val="28"/>
                <w:lang w:val="fr-FR"/>
              </w:rPr>
            </w:pPr>
            <w:r>
              <w:rPr>
                <w:rFonts w:cs="Times New Roman"/>
                <w:b/>
                <w:bCs/>
                <w:color w:val="000000"/>
                <w:sz w:val="28"/>
                <w:szCs w:val="28"/>
                <w:lang w:val="fr-FR"/>
              </w:rPr>
              <w:lastRenderedPageBreak/>
              <w:t>TT</w:t>
            </w:r>
          </w:p>
        </w:tc>
        <w:tc>
          <w:tcPr>
            <w:tcW w:w="4062" w:type="dxa"/>
            <w:vMerge w:val="restart"/>
            <w:tcBorders>
              <w:top w:val="single" w:sz="4" w:space="0" w:color="auto"/>
              <w:left w:val="single" w:sz="4" w:space="0" w:color="auto"/>
              <w:bottom w:val="single" w:sz="4" w:space="0" w:color="auto"/>
              <w:right w:val="single" w:sz="4" w:space="0" w:color="auto"/>
            </w:tcBorders>
            <w:vAlign w:val="center"/>
          </w:tcPr>
          <w:p w14:paraId="2D335040" w14:textId="77777777" w:rsidR="00C91F7E" w:rsidRDefault="00C91F7E" w:rsidP="00C91F7E">
            <w:pPr>
              <w:spacing w:after="0" w:line="312" w:lineRule="auto"/>
              <w:jc w:val="center"/>
              <w:rPr>
                <w:rFonts w:cs="Times New Roman"/>
                <w:color w:val="000000"/>
                <w:sz w:val="28"/>
                <w:szCs w:val="28"/>
                <w:lang w:val="fr-FR"/>
              </w:rPr>
            </w:pPr>
            <w:r>
              <w:rPr>
                <w:rFonts w:cs="Times New Roman"/>
                <w:b/>
                <w:color w:val="000000"/>
                <w:sz w:val="28"/>
                <w:szCs w:val="28"/>
              </w:rPr>
              <w:lastRenderedPageBreak/>
              <w:t>Tên chương, mục</w:t>
            </w:r>
          </w:p>
        </w:tc>
        <w:tc>
          <w:tcPr>
            <w:tcW w:w="4695" w:type="dxa"/>
            <w:gridSpan w:val="4"/>
            <w:tcBorders>
              <w:top w:val="single" w:sz="4" w:space="0" w:color="auto"/>
              <w:left w:val="single" w:sz="4" w:space="0" w:color="auto"/>
              <w:bottom w:val="single" w:sz="4" w:space="0" w:color="auto"/>
              <w:right w:val="single" w:sz="4" w:space="0" w:color="auto"/>
            </w:tcBorders>
            <w:vAlign w:val="center"/>
          </w:tcPr>
          <w:p w14:paraId="249A6B36" w14:textId="77777777" w:rsidR="00C91F7E" w:rsidRDefault="00C91F7E" w:rsidP="00C91F7E">
            <w:pPr>
              <w:spacing w:after="0" w:line="312" w:lineRule="auto"/>
              <w:jc w:val="center"/>
              <w:rPr>
                <w:rFonts w:cs="Times New Roman"/>
                <w:b/>
                <w:bCs/>
                <w:color w:val="000000"/>
                <w:sz w:val="28"/>
                <w:szCs w:val="28"/>
                <w:lang w:eastAsia="ko-KR"/>
              </w:rPr>
            </w:pPr>
            <w:r>
              <w:rPr>
                <w:rFonts w:cs="Times New Roman"/>
                <w:b/>
                <w:bCs/>
                <w:color w:val="000000"/>
                <w:sz w:val="28"/>
                <w:szCs w:val="28"/>
                <w:lang w:eastAsia="ko-KR"/>
              </w:rPr>
              <w:t>Thời gian (giờ)</w:t>
            </w:r>
          </w:p>
        </w:tc>
      </w:tr>
      <w:tr w:rsidR="00C91F7E" w14:paraId="69A9F1A8" w14:textId="77777777" w:rsidTr="005C79C7">
        <w:trPr>
          <w:cantSplit/>
          <w:trHeight w:val="145"/>
          <w:jc w:val="center"/>
        </w:trPr>
        <w:tc>
          <w:tcPr>
            <w:tcW w:w="681" w:type="dxa"/>
            <w:vMerge/>
            <w:tcBorders>
              <w:top w:val="single" w:sz="4" w:space="0" w:color="auto"/>
              <w:left w:val="single" w:sz="4" w:space="0" w:color="auto"/>
              <w:bottom w:val="single" w:sz="4" w:space="0" w:color="auto"/>
              <w:right w:val="single" w:sz="4" w:space="0" w:color="auto"/>
            </w:tcBorders>
            <w:vAlign w:val="center"/>
          </w:tcPr>
          <w:p w14:paraId="1F4A1ADC" w14:textId="77777777" w:rsidR="00C91F7E" w:rsidRDefault="00C91F7E" w:rsidP="00C91F7E">
            <w:pPr>
              <w:spacing w:after="0" w:line="312" w:lineRule="auto"/>
              <w:jc w:val="center"/>
              <w:rPr>
                <w:rFonts w:cs="Times New Roman"/>
                <w:color w:val="000000"/>
                <w:sz w:val="28"/>
                <w:szCs w:val="28"/>
                <w:lang w:val="fr-FR"/>
              </w:rPr>
            </w:pPr>
          </w:p>
        </w:tc>
        <w:tc>
          <w:tcPr>
            <w:tcW w:w="4062" w:type="dxa"/>
            <w:vMerge/>
            <w:tcBorders>
              <w:top w:val="single" w:sz="4" w:space="0" w:color="auto"/>
              <w:left w:val="single" w:sz="4" w:space="0" w:color="auto"/>
              <w:bottom w:val="single" w:sz="4" w:space="0" w:color="auto"/>
              <w:right w:val="single" w:sz="4" w:space="0" w:color="auto"/>
            </w:tcBorders>
            <w:vAlign w:val="center"/>
          </w:tcPr>
          <w:p w14:paraId="78F53DD7" w14:textId="77777777" w:rsidR="00C91F7E" w:rsidRDefault="00C91F7E" w:rsidP="00C91F7E">
            <w:pPr>
              <w:spacing w:after="0" w:line="312" w:lineRule="auto"/>
              <w:jc w:val="center"/>
              <w:rPr>
                <w:rFonts w:cs="Times New Roman"/>
                <w:color w:val="000000"/>
                <w:sz w:val="28"/>
                <w:szCs w:val="28"/>
                <w:lang w:val="fr-FR"/>
              </w:rPr>
            </w:pPr>
          </w:p>
        </w:tc>
        <w:tc>
          <w:tcPr>
            <w:tcW w:w="869" w:type="dxa"/>
            <w:tcBorders>
              <w:top w:val="single" w:sz="4" w:space="0" w:color="auto"/>
              <w:left w:val="single" w:sz="4" w:space="0" w:color="auto"/>
              <w:bottom w:val="single" w:sz="4" w:space="0" w:color="auto"/>
              <w:right w:val="single" w:sz="4" w:space="0" w:color="auto"/>
            </w:tcBorders>
            <w:vAlign w:val="center"/>
          </w:tcPr>
          <w:p w14:paraId="73524BBA" w14:textId="77777777" w:rsidR="00C91F7E" w:rsidRDefault="00C91F7E" w:rsidP="00C91F7E">
            <w:pPr>
              <w:spacing w:after="0" w:line="312" w:lineRule="auto"/>
              <w:jc w:val="center"/>
              <w:rPr>
                <w:rFonts w:cs="Times New Roman"/>
                <w:b/>
                <w:bCs/>
                <w:color w:val="000000"/>
                <w:sz w:val="28"/>
                <w:szCs w:val="28"/>
                <w:lang w:eastAsia="ko-KR"/>
              </w:rPr>
            </w:pPr>
            <w:r>
              <w:rPr>
                <w:rFonts w:cs="Times New Roman"/>
                <w:b/>
                <w:bCs/>
                <w:color w:val="000000"/>
                <w:sz w:val="28"/>
                <w:szCs w:val="28"/>
                <w:lang w:eastAsia="ko-KR"/>
              </w:rPr>
              <w:t>Tổng số</w:t>
            </w:r>
          </w:p>
        </w:tc>
        <w:tc>
          <w:tcPr>
            <w:tcW w:w="93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7300AB1" w14:textId="77777777" w:rsidR="00C91F7E" w:rsidRDefault="00C91F7E" w:rsidP="00C91F7E">
            <w:pPr>
              <w:spacing w:after="0" w:line="312" w:lineRule="auto"/>
              <w:jc w:val="center"/>
              <w:rPr>
                <w:rFonts w:cs="Times New Roman"/>
                <w:b/>
                <w:bCs/>
                <w:color w:val="000000"/>
                <w:sz w:val="28"/>
                <w:szCs w:val="28"/>
                <w:lang w:eastAsia="ko-KR"/>
              </w:rPr>
            </w:pPr>
            <w:r>
              <w:rPr>
                <w:rFonts w:cs="Times New Roman"/>
                <w:b/>
                <w:bCs/>
                <w:color w:val="000000"/>
                <w:sz w:val="28"/>
                <w:szCs w:val="28"/>
                <w:lang w:eastAsia="ko-KR"/>
              </w:rPr>
              <w:t>Lý thuyết</w:t>
            </w:r>
          </w:p>
        </w:tc>
        <w:tc>
          <w:tcPr>
            <w:tcW w:w="1549"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9170656" w14:textId="77777777" w:rsidR="00C91F7E" w:rsidRDefault="00C91F7E" w:rsidP="00C91F7E">
            <w:pPr>
              <w:spacing w:after="0" w:line="312" w:lineRule="auto"/>
              <w:jc w:val="center"/>
              <w:rPr>
                <w:rFonts w:cs="Times New Roman"/>
                <w:b/>
                <w:bCs/>
                <w:color w:val="000000"/>
                <w:sz w:val="28"/>
                <w:szCs w:val="28"/>
                <w:lang w:eastAsia="ko-KR"/>
              </w:rPr>
            </w:pPr>
            <w:r>
              <w:rPr>
                <w:rFonts w:cs="Times New Roman"/>
                <w:b/>
                <w:color w:val="000000"/>
                <w:sz w:val="28"/>
                <w:szCs w:val="28"/>
              </w:rPr>
              <w:t>Thực hành, thí nghiệm, thảo luận, bài tập</w:t>
            </w:r>
          </w:p>
        </w:tc>
        <w:tc>
          <w:tcPr>
            <w:tcW w:w="134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35AE983" w14:textId="77777777" w:rsidR="00C91F7E" w:rsidRDefault="00C91F7E" w:rsidP="00C91F7E">
            <w:pPr>
              <w:spacing w:after="0" w:line="312" w:lineRule="auto"/>
              <w:jc w:val="center"/>
              <w:rPr>
                <w:rFonts w:cs="Times New Roman"/>
                <w:b/>
                <w:bCs/>
                <w:i/>
                <w:iCs/>
                <w:color w:val="000000"/>
                <w:sz w:val="28"/>
                <w:szCs w:val="28"/>
                <w:lang w:eastAsia="ko-KR"/>
              </w:rPr>
            </w:pPr>
            <w:r>
              <w:rPr>
                <w:rFonts w:cs="Times New Roman"/>
                <w:b/>
                <w:bCs/>
                <w:color w:val="000000"/>
                <w:sz w:val="28"/>
                <w:szCs w:val="28"/>
                <w:lang w:eastAsia="ko-KR"/>
              </w:rPr>
              <w:t>Kiểm tra</w:t>
            </w:r>
          </w:p>
          <w:p w14:paraId="21BCF905" w14:textId="77777777" w:rsidR="00C91F7E" w:rsidRDefault="00C91F7E" w:rsidP="00C91F7E">
            <w:pPr>
              <w:spacing w:after="0" w:line="312" w:lineRule="auto"/>
              <w:jc w:val="center"/>
              <w:rPr>
                <w:rFonts w:cs="Times New Roman"/>
                <w:b/>
                <w:bCs/>
                <w:color w:val="000000"/>
                <w:sz w:val="28"/>
                <w:szCs w:val="28"/>
                <w:lang w:eastAsia="ko-KR"/>
              </w:rPr>
            </w:pPr>
          </w:p>
        </w:tc>
      </w:tr>
      <w:tr w:rsidR="00C91F7E" w14:paraId="18951488" w14:textId="77777777" w:rsidTr="005C79C7">
        <w:trPr>
          <w:trHeight w:val="633"/>
          <w:jc w:val="center"/>
        </w:trPr>
        <w:tc>
          <w:tcPr>
            <w:tcW w:w="681" w:type="dxa"/>
            <w:tcBorders>
              <w:top w:val="single" w:sz="4" w:space="0" w:color="auto"/>
              <w:left w:val="single" w:sz="4" w:space="0" w:color="auto"/>
              <w:bottom w:val="single" w:sz="4" w:space="0" w:color="auto"/>
              <w:right w:val="single" w:sz="4" w:space="0" w:color="auto"/>
            </w:tcBorders>
          </w:tcPr>
          <w:p w14:paraId="37A8A6C1" w14:textId="77777777" w:rsidR="00C91F7E" w:rsidRDefault="00C91F7E" w:rsidP="00C91F7E">
            <w:pPr>
              <w:spacing w:after="0" w:line="312" w:lineRule="auto"/>
              <w:jc w:val="center"/>
              <w:rPr>
                <w:rFonts w:cs="Times New Roman"/>
                <w:bCs/>
                <w:color w:val="000000"/>
                <w:sz w:val="28"/>
                <w:szCs w:val="28"/>
                <w:lang w:val="fr-FR"/>
              </w:rPr>
            </w:pPr>
            <w:r>
              <w:rPr>
                <w:rFonts w:cs="Times New Roman"/>
                <w:bCs/>
                <w:color w:val="000000"/>
                <w:sz w:val="28"/>
                <w:szCs w:val="28"/>
                <w:lang w:val="fr-FR"/>
              </w:rPr>
              <w:t>1</w:t>
            </w:r>
          </w:p>
        </w:tc>
        <w:tc>
          <w:tcPr>
            <w:tcW w:w="4062" w:type="dxa"/>
            <w:tcBorders>
              <w:top w:val="single" w:sz="4" w:space="0" w:color="auto"/>
              <w:left w:val="single" w:sz="4" w:space="0" w:color="auto"/>
              <w:bottom w:val="single" w:sz="4" w:space="0" w:color="auto"/>
              <w:right w:val="single" w:sz="4" w:space="0" w:color="auto"/>
            </w:tcBorders>
          </w:tcPr>
          <w:p w14:paraId="5C120318" w14:textId="77777777" w:rsidR="00C91F7E" w:rsidRDefault="00C91F7E" w:rsidP="00C91F7E">
            <w:pPr>
              <w:spacing w:after="0" w:line="312" w:lineRule="auto"/>
              <w:jc w:val="both"/>
              <w:rPr>
                <w:rFonts w:cs="Times New Roman"/>
                <w:bCs/>
                <w:color w:val="000000"/>
                <w:sz w:val="28"/>
                <w:szCs w:val="28"/>
                <w:lang w:val="fr-FR"/>
              </w:rPr>
            </w:pPr>
            <w:r>
              <w:rPr>
                <w:rFonts w:cs="Times New Roman"/>
                <w:b/>
                <w:color w:val="000000"/>
                <w:sz w:val="28"/>
                <w:szCs w:val="28"/>
                <w:lang w:val="pl-PL"/>
              </w:rPr>
              <w:t>Bài  mở đầu :</w:t>
            </w:r>
            <w:r>
              <w:rPr>
                <w:rFonts w:cs="Times New Roman"/>
                <w:bCs/>
                <w:color w:val="000000"/>
                <w:sz w:val="28"/>
                <w:szCs w:val="28"/>
                <w:lang w:val="fr-FR"/>
              </w:rPr>
              <w:t xml:space="preserve"> Khái quát về vẽ điện</w:t>
            </w:r>
          </w:p>
          <w:p w14:paraId="3A0D8669"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 xml:space="preserve">1. Khái </w:t>
            </w:r>
            <w:r>
              <w:rPr>
                <w:rFonts w:cs="Times New Roman"/>
                <w:color w:val="000000"/>
                <w:sz w:val="28"/>
                <w:szCs w:val="28"/>
                <w:lang w:val="fr-FR" w:eastAsia="ko-KR"/>
              </w:rPr>
              <w:t xml:space="preserve">niệm chung </w:t>
            </w:r>
            <w:r>
              <w:rPr>
                <w:rFonts w:cs="Times New Roman"/>
                <w:color w:val="000000"/>
                <w:sz w:val="28"/>
                <w:szCs w:val="28"/>
                <w:lang w:val="vi-VN" w:eastAsia="ko-KR"/>
              </w:rPr>
              <w:t>về</w:t>
            </w:r>
            <w:r>
              <w:rPr>
                <w:rFonts w:cs="Times New Roman"/>
                <w:color w:val="000000"/>
                <w:sz w:val="28"/>
                <w:szCs w:val="28"/>
                <w:lang w:val="fr-FR" w:eastAsia="ko-KR"/>
              </w:rPr>
              <w:t xml:space="preserve"> </w:t>
            </w:r>
            <w:r>
              <w:rPr>
                <w:rFonts w:cs="Times New Roman"/>
                <w:color w:val="000000"/>
                <w:sz w:val="28"/>
                <w:szCs w:val="28"/>
                <w:lang w:val="vi-VN" w:eastAsia="ko-KR"/>
              </w:rPr>
              <w:t>vẽ điện</w:t>
            </w:r>
          </w:p>
          <w:p w14:paraId="33EA4A0E"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2. Qui ước trình bày bản vẽ điện</w:t>
            </w:r>
          </w:p>
        </w:tc>
        <w:tc>
          <w:tcPr>
            <w:tcW w:w="869" w:type="dxa"/>
            <w:tcBorders>
              <w:top w:val="single" w:sz="4" w:space="0" w:color="auto"/>
              <w:left w:val="single" w:sz="4" w:space="0" w:color="auto"/>
              <w:bottom w:val="single" w:sz="4" w:space="0" w:color="auto"/>
              <w:right w:val="single" w:sz="4" w:space="0" w:color="auto"/>
            </w:tcBorders>
          </w:tcPr>
          <w:p w14:paraId="3E27C1BE"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2</w:t>
            </w:r>
          </w:p>
          <w:p w14:paraId="16407AE1" w14:textId="77777777" w:rsidR="00C91F7E" w:rsidRDefault="00C91F7E" w:rsidP="00C91F7E">
            <w:pPr>
              <w:spacing w:after="0" w:line="312" w:lineRule="auto"/>
              <w:jc w:val="center"/>
              <w:rPr>
                <w:rFonts w:cs="Times New Roman"/>
                <w:bCs/>
                <w:color w:val="000000"/>
                <w:sz w:val="28"/>
                <w:szCs w:val="28"/>
                <w:lang w:eastAsia="ko-KR"/>
              </w:rPr>
            </w:pPr>
          </w:p>
          <w:p w14:paraId="42B6CFF2"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1</w:t>
            </w:r>
          </w:p>
          <w:p w14:paraId="7A545851"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1</w:t>
            </w:r>
          </w:p>
        </w:tc>
        <w:tc>
          <w:tcPr>
            <w:tcW w:w="935" w:type="dxa"/>
            <w:tcBorders>
              <w:top w:val="single" w:sz="4" w:space="0" w:color="auto"/>
              <w:left w:val="single" w:sz="4" w:space="0" w:color="auto"/>
              <w:bottom w:val="single" w:sz="4" w:space="0" w:color="auto"/>
              <w:right w:val="single" w:sz="4" w:space="0" w:color="auto"/>
            </w:tcBorders>
          </w:tcPr>
          <w:p w14:paraId="10CD20BA"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2</w:t>
            </w:r>
          </w:p>
          <w:p w14:paraId="286D3871" w14:textId="77777777" w:rsidR="00C91F7E" w:rsidRDefault="00C91F7E" w:rsidP="00C91F7E">
            <w:pPr>
              <w:spacing w:after="0" w:line="312" w:lineRule="auto"/>
              <w:rPr>
                <w:rFonts w:cs="Times New Roman"/>
                <w:color w:val="000000"/>
                <w:sz w:val="28"/>
                <w:szCs w:val="28"/>
                <w:lang w:eastAsia="ko-KR"/>
              </w:rPr>
            </w:pPr>
          </w:p>
          <w:p w14:paraId="011B1BB9"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1</w:t>
            </w:r>
          </w:p>
          <w:p w14:paraId="0803456D"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1</w:t>
            </w:r>
          </w:p>
        </w:tc>
        <w:tc>
          <w:tcPr>
            <w:tcW w:w="1549" w:type="dxa"/>
            <w:tcBorders>
              <w:top w:val="single" w:sz="4" w:space="0" w:color="auto"/>
              <w:left w:val="single" w:sz="4" w:space="0" w:color="auto"/>
              <w:bottom w:val="single" w:sz="4" w:space="0" w:color="auto"/>
              <w:right w:val="single" w:sz="4" w:space="0" w:color="auto"/>
            </w:tcBorders>
          </w:tcPr>
          <w:p w14:paraId="008B2970" w14:textId="77777777" w:rsidR="00C91F7E" w:rsidRDefault="00C91F7E" w:rsidP="00C91F7E">
            <w:pPr>
              <w:spacing w:after="0" w:line="312" w:lineRule="auto"/>
              <w:jc w:val="center"/>
              <w:rPr>
                <w:rFonts w:cs="Times New Roman"/>
                <w:bCs/>
                <w:color w:val="000000"/>
                <w:sz w:val="28"/>
                <w:szCs w:val="28"/>
                <w:lang w:eastAsia="ko-KR"/>
              </w:rPr>
            </w:pPr>
          </w:p>
        </w:tc>
        <w:tc>
          <w:tcPr>
            <w:tcW w:w="1342" w:type="dxa"/>
            <w:tcBorders>
              <w:top w:val="single" w:sz="4" w:space="0" w:color="auto"/>
              <w:left w:val="single" w:sz="4" w:space="0" w:color="auto"/>
              <w:bottom w:val="single" w:sz="4" w:space="0" w:color="auto"/>
              <w:right w:val="single" w:sz="4" w:space="0" w:color="auto"/>
            </w:tcBorders>
          </w:tcPr>
          <w:p w14:paraId="75C16D90" w14:textId="77777777" w:rsidR="00C91F7E" w:rsidRDefault="00C91F7E" w:rsidP="00C91F7E">
            <w:pPr>
              <w:spacing w:after="0" w:line="312" w:lineRule="auto"/>
              <w:jc w:val="center"/>
              <w:rPr>
                <w:rFonts w:cs="Times New Roman"/>
                <w:bCs/>
                <w:color w:val="000000"/>
                <w:sz w:val="28"/>
                <w:szCs w:val="28"/>
                <w:lang w:val="vi-VN"/>
              </w:rPr>
            </w:pPr>
          </w:p>
        </w:tc>
      </w:tr>
      <w:tr w:rsidR="00C91F7E" w14:paraId="13233384" w14:textId="77777777" w:rsidTr="005C79C7">
        <w:trPr>
          <w:trHeight w:val="334"/>
          <w:jc w:val="center"/>
        </w:trPr>
        <w:tc>
          <w:tcPr>
            <w:tcW w:w="681" w:type="dxa"/>
            <w:tcBorders>
              <w:top w:val="single" w:sz="4" w:space="0" w:color="auto"/>
              <w:left w:val="single" w:sz="4" w:space="0" w:color="auto"/>
              <w:bottom w:val="nil"/>
              <w:right w:val="single" w:sz="4" w:space="0" w:color="auto"/>
            </w:tcBorders>
          </w:tcPr>
          <w:p w14:paraId="2A415955" w14:textId="77777777" w:rsidR="00C91F7E" w:rsidRDefault="00C91F7E" w:rsidP="00C91F7E">
            <w:pPr>
              <w:spacing w:after="0" w:line="312" w:lineRule="auto"/>
              <w:jc w:val="center"/>
              <w:rPr>
                <w:rFonts w:cs="Times New Roman"/>
                <w:bCs/>
                <w:color w:val="000000"/>
                <w:sz w:val="28"/>
                <w:szCs w:val="28"/>
                <w:lang w:val="fr-FR"/>
              </w:rPr>
            </w:pPr>
            <w:r>
              <w:rPr>
                <w:rFonts w:cs="Times New Roman"/>
                <w:bCs/>
                <w:color w:val="000000"/>
                <w:sz w:val="28"/>
                <w:szCs w:val="28"/>
                <w:lang w:val="fr-FR"/>
              </w:rPr>
              <w:t>2</w:t>
            </w:r>
          </w:p>
        </w:tc>
        <w:tc>
          <w:tcPr>
            <w:tcW w:w="4062" w:type="dxa"/>
            <w:tcBorders>
              <w:top w:val="single" w:sz="4" w:space="0" w:color="auto"/>
              <w:left w:val="single" w:sz="4" w:space="0" w:color="auto"/>
              <w:bottom w:val="nil"/>
              <w:right w:val="single" w:sz="4" w:space="0" w:color="auto"/>
            </w:tcBorders>
          </w:tcPr>
          <w:p w14:paraId="280CE700" w14:textId="77777777" w:rsidR="00C91F7E" w:rsidRDefault="00C91F7E" w:rsidP="00C91F7E">
            <w:pPr>
              <w:spacing w:after="0" w:line="312" w:lineRule="auto"/>
              <w:jc w:val="both"/>
              <w:rPr>
                <w:rFonts w:cs="Times New Roman"/>
                <w:bCs/>
                <w:color w:val="000000"/>
                <w:sz w:val="28"/>
                <w:szCs w:val="28"/>
                <w:lang w:val="fr-FR"/>
              </w:rPr>
            </w:pPr>
            <w:r>
              <w:rPr>
                <w:rFonts w:cs="Times New Roman"/>
                <w:b/>
                <w:color w:val="000000"/>
                <w:sz w:val="28"/>
                <w:szCs w:val="28"/>
                <w:lang w:val="fr-FR"/>
              </w:rPr>
              <w:t>Chương</w:t>
            </w:r>
            <w:r>
              <w:rPr>
                <w:rFonts w:cs="Times New Roman"/>
                <w:b/>
                <w:color w:val="000000"/>
                <w:sz w:val="28"/>
                <w:szCs w:val="28"/>
                <w:lang w:val="pl-PL"/>
              </w:rPr>
              <w:t xml:space="preserve"> </w:t>
            </w:r>
            <w:proofErr w:type="gramStart"/>
            <w:r>
              <w:rPr>
                <w:rFonts w:cs="Times New Roman"/>
                <w:b/>
                <w:color w:val="000000"/>
                <w:sz w:val="28"/>
                <w:szCs w:val="28"/>
                <w:lang w:val="pl-PL"/>
              </w:rPr>
              <w:t>1</w:t>
            </w:r>
            <w:r>
              <w:rPr>
                <w:rFonts w:cs="Times New Roman"/>
                <w:bCs/>
                <w:color w:val="000000"/>
                <w:sz w:val="28"/>
                <w:szCs w:val="28"/>
                <w:lang w:val="fr-FR"/>
              </w:rPr>
              <w:t>:</w:t>
            </w:r>
            <w:proofErr w:type="gramEnd"/>
            <w:r>
              <w:rPr>
                <w:rFonts w:cs="Times New Roman"/>
                <w:bCs/>
                <w:color w:val="000000"/>
                <w:sz w:val="28"/>
                <w:szCs w:val="28"/>
                <w:lang w:val="fr-FR"/>
              </w:rPr>
              <w:t xml:space="preserve"> Các tiêu chuẩn kỹ thuật</w:t>
            </w:r>
          </w:p>
          <w:p w14:paraId="1206ABAB" w14:textId="77777777" w:rsidR="00C91F7E" w:rsidRDefault="00C91F7E" w:rsidP="00C91F7E">
            <w:pPr>
              <w:spacing w:after="0" w:line="312" w:lineRule="auto"/>
              <w:jc w:val="both"/>
              <w:rPr>
                <w:rFonts w:cs="Times New Roman"/>
                <w:bCs/>
                <w:color w:val="000000"/>
                <w:sz w:val="28"/>
                <w:szCs w:val="28"/>
                <w:lang w:val="fr-FR"/>
              </w:rPr>
            </w:pPr>
            <w:r>
              <w:rPr>
                <w:rFonts w:cs="Times New Roman"/>
                <w:bCs/>
                <w:color w:val="000000"/>
                <w:sz w:val="28"/>
                <w:szCs w:val="28"/>
                <w:lang w:val="fr-FR"/>
              </w:rPr>
              <w:t xml:space="preserve">1. Các tiêu chuẩn </w:t>
            </w:r>
            <w:r>
              <w:rPr>
                <w:rFonts w:cs="Times New Roman"/>
                <w:color w:val="000000"/>
                <w:sz w:val="28"/>
                <w:szCs w:val="28"/>
                <w:lang w:val="fr-FR" w:eastAsia="en-SG"/>
              </w:rPr>
              <w:t xml:space="preserve">của nhóm vật liệu điện thông dụng. </w:t>
            </w:r>
          </w:p>
          <w:p w14:paraId="24F4693C" w14:textId="77777777" w:rsidR="00C91F7E" w:rsidRDefault="00C91F7E" w:rsidP="00C91F7E">
            <w:pPr>
              <w:spacing w:after="0" w:line="312" w:lineRule="auto"/>
              <w:jc w:val="both"/>
              <w:rPr>
                <w:rFonts w:cs="Times New Roman"/>
                <w:bCs/>
                <w:color w:val="000000"/>
                <w:sz w:val="28"/>
                <w:szCs w:val="28"/>
                <w:lang w:val="fr-FR"/>
              </w:rPr>
            </w:pPr>
            <w:r>
              <w:rPr>
                <w:rFonts w:cs="Times New Roman"/>
                <w:bCs/>
                <w:color w:val="000000"/>
                <w:sz w:val="28"/>
                <w:szCs w:val="28"/>
                <w:lang w:val="fr-FR"/>
              </w:rPr>
              <w:t>2. Các tiêu chuẩn bản vẽ điện</w:t>
            </w:r>
          </w:p>
          <w:p w14:paraId="4F75D96B"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fr-FR" w:eastAsia="ko-KR"/>
              </w:rPr>
              <w:t>2.</w:t>
            </w:r>
            <w:r>
              <w:rPr>
                <w:rFonts w:cs="Times New Roman"/>
                <w:color w:val="000000"/>
                <w:sz w:val="28"/>
                <w:szCs w:val="28"/>
                <w:lang w:val="vi-VN" w:eastAsia="ko-KR"/>
              </w:rPr>
              <w:t xml:space="preserve">1. </w:t>
            </w:r>
            <w:r>
              <w:rPr>
                <w:rFonts w:cs="Times New Roman"/>
                <w:color w:val="000000"/>
                <w:sz w:val="28"/>
                <w:szCs w:val="28"/>
                <w:lang w:val="fr-FR" w:eastAsia="ko-KR"/>
              </w:rPr>
              <w:t>Tiêu chuẩn Việt Nam</w:t>
            </w:r>
            <w:r>
              <w:rPr>
                <w:rFonts w:cs="Times New Roman"/>
                <w:color w:val="000000"/>
                <w:sz w:val="28"/>
                <w:szCs w:val="28"/>
                <w:lang w:val="vi-VN" w:eastAsia="ko-KR"/>
              </w:rPr>
              <w:t xml:space="preserve"> </w:t>
            </w:r>
          </w:p>
          <w:p w14:paraId="7722C7AB"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 xml:space="preserve">2.2. </w:t>
            </w:r>
            <w:r>
              <w:rPr>
                <w:rFonts w:cs="Times New Roman"/>
                <w:color w:val="000000"/>
                <w:sz w:val="28"/>
                <w:szCs w:val="28"/>
                <w:lang w:val="fr-FR" w:eastAsia="ko-KR"/>
              </w:rPr>
              <w:t>Tiêu chuẩn Quốc tế</w:t>
            </w:r>
            <w:r>
              <w:rPr>
                <w:rFonts w:cs="Times New Roman"/>
                <w:color w:val="000000"/>
                <w:sz w:val="28"/>
                <w:szCs w:val="28"/>
                <w:lang w:val="vi-VN" w:eastAsia="ko-KR"/>
              </w:rPr>
              <w:t xml:space="preserve"> </w:t>
            </w:r>
          </w:p>
        </w:tc>
        <w:tc>
          <w:tcPr>
            <w:tcW w:w="869" w:type="dxa"/>
            <w:tcBorders>
              <w:top w:val="single" w:sz="4" w:space="0" w:color="auto"/>
              <w:left w:val="single" w:sz="4" w:space="0" w:color="auto"/>
              <w:bottom w:val="nil"/>
              <w:right w:val="single" w:sz="4" w:space="0" w:color="auto"/>
            </w:tcBorders>
          </w:tcPr>
          <w:p w14:paraId="0C52D73F" w14:textId="77777777" w:rsidR="00C91F7E" w:rsidRDefault="00C91F7E" w:rsidP="00C91F7E">
            <w:pPr>
              <w:spacing w:after="0" w:line="312" w:lineRule="auto"/>
              <w:jc w:val="center"/>
              <w:rPr>
                <w:rFonts w:cs="Times New Roman"/>
                <w:bCs/>
                <w:color w:val="000000"/>
                <w:sz w:val="28"/>
                <w:szCs w:val="28"/>
                <w:lang w:val="fr-FR" w:eastAsia="ko-KR"/>
              </w:rPr>
            </w:pPr>
            <w:r>
              <w:rPr>
                <w:rFonts w:cs="Times New Roman"/>
                <w:bCs/>
                <w:color w:val="000000"/>
                <w:sz w:val="28"/>
                <w:szCs w:val="28"/>
                <w:lang w:val="fr-FR" w:eastAsia="ko-KR"/>
              </w:rPr>
              <w:t>3</w:t>
            </w:r>
          </w:p>
          <w:p w14:paraId="6118438F" w14:textId="77777777" w:rsidR="00C91F7E" w:rsidRDefault="00C91F7E" w:rsidP="00C91F7E">
            <w:pPr>
              <w:spacing w:after="0" w:line="312" w:lineRule="auto"/>
              <w:jc w:val="center"/>
              <w:rPr>
                <w:rFonts w:cs="Times New Roman"/>
                <w:bCs/>
                <w:color w:val="000000"/>
                <w:sz w:val="28"/>
                <w:szCs w:val="28"/>
                <w:lang w:val="fr-FR" w:eastAsia="ko-KR"/>
              </w:rPr>
            </w:pPr>
          </w:p>
          <w:p w14:paraId="7AE49D36" w14:textId="77777777" w:rsidR="00C91F7E" w:rsidRDefault="00C91F7E" w:rsidP="00C91F7E">
            <w:pPr>
              <w:spacing w:after="0" w:line="312" w:lineRule="auto"/>
              <w:jc w:val="center"/>
              <w:rPr>
                <w:rFonts w:cs="Times New Roman"/>
                <w:bCs/>
                <w:color w:val="000000"/>
                <w:sz w:val="28"/>
                <w:szCs w:val="28"/>
                <w:lang w:val="fr-FR" w:eastAsia="ko-KR"/>
              </w:rPr>
            </w:pPr>
            <w:r>
              <w:rPr>
                <w:rFonts w:cs="Times New Roman"/>
                <w:bCs/>
                <w:color w:val="000000"/>
                <w:sz w:val="28"/>
                <w:szCs w:val="28"/>
                <w:lang w:val="fr-FR" w:eastAsia="ko-KR"/>
              </w:rPr>
              <w:t>2</w:t>
            </w:r>
          </w:p>
          <w:p w14:paraId="2F701FC6" w14:textId="77777777" w:rsidR="00C91F7E" w:rsidRDefault="00C91F7E" w:rsidP="00C91F7E">
            <w:pPr>
              <w:spacing w:after="0" w:line="312" w:lineRule="auto"/>
              <w:jc w:val="center"/>
              <w:rPr>
                <w:rFonts w:cs="Times New Roman"/>
                <w:bCs/>
                <w:color w:val="000000"/>
                <w:sz w:val="28"/>
                <w:szCs w:val="28"/>
                <w:lang w:val="fr-FR" w:eastAsia="ko-KR"/>
              </w:rPr>
            </w:pPr>
          </w:p>
          <w:p w14:paraId="7B7FABD8" w14:textId="77777777" w:rsidR="00C91F7E" w:rsidRDefault="00C91F7E" w:rsidP="00C91F7E">
            <w:pPr>
              <w:spacing w:after="0" w:line="312" w:lineRule="auto"/>
              <w:jc w:val="center"/>
              <w:rPr>
                <w:rFonts w:cs="Times New Roman"/>
                <w:bCs/>
                <w:color w:val="000000"/>
                <w:sz w:val="28"/>
                <w:szCs w:val="28"/>
                <w:lang w:val="fr-FR" w:eastAsia="ko-KR"/>
              </w:rPr>
            </w:pPr>
            <w:r>
              <w:rPr>
                <w:rFonts w:cs="Times New Roman"/>
                <w:bCs/>
                <w:color w:val="000000"/>
                <w:sz w:val="28"/>
                <w:szCs w:val="28"/>
                <w:lang w:val="fr-FR" w:eastAsia="ko-KR"/>
              </w:rPr>
              <w:t>1</w:t>
            </w:r>
          </w:p>
        </w:tc>
        <w:tc>
          <w:tcPr>
            <w:tcW w:w="935" w:type="dxa"/>
            <w:tcBorders>
              <w:top w:val="single" w:sz="4" w:space="0" w:color="auto"/>
              <w:left w:val="single" w:sz="4" w:space="0" w:color="auto"/>
              <w:bottom w:val="nil"/>
              <w:right w:val="single" w:sz="4" w:space="0" w:color="auto"/>
            </w:tcBorders>
          </w:tcPr>
          <w:p w14:paraId="6BF07128" w14:textId="77777777" w:rsidR="00C91F7E" w:rsidRDefault="00C91F7E" w:rsidP="00C91F7E">
            <w:pPr>
              <w:spacing w:after="0" w:line="312" w:lineRule="auto"/>
              <w:jc w:val="center"/>
              <w:rPr>
                <w:rFonts w:cs="Times New Roman"/>
                <w:bCs/>
                <w:color w:val="000000"/>
                <w:sz w:val="28"/>
                <w:szCs w:val="28"/>
                <w:lang w:val="fr-FR" w:eastAsia="ko-KR"/>
              </w:rPr>
            </w:pPr>
            <w:r>
              <w:rPr>
                <w:rFonts w:cs="Times New Roman"/>
                <w:bCs/>
                <w:color w:val="000000"/>
                <w:sz w:val="28"/>
                <w:szCs w:val="28"/>
                <w:lang w:val="fr-FR" w:eastAsia="ko-KR"/>
              </w:rPr>
              <w:t>3</w:t>
            </w:r>
          </w:p>
          <w:p w14:paraId="0231F6C2" w14:textId="77777777" w:rsidR="00C91F7E" w:rsidRDefault="00C91F7E" w:rsidP="00C91F7E">
            <w:pPr>
              <w:spacing w:after="0" w:line="312" w:lineRule="auto"/>
              <w:rPr>
                <w:rFonts w:cs="Times New Roman"/>
                <w:color w:val="000000"/>
                <w:sz w:val="28"/>
                <w:szCs w:val="28"/>
                <w:lang w:val="fr-FR" w:eastAsia="ko-KR"/>
              </w:rPr>
            </w:pPr>
          </w:p>
          <w:p w14:paraId="51D42141" w14:textId="77777777" w:rsidR="00C91F7E" w:rsidRDefault="00C91F7E" w:rsidP="00C91F7E">
            <w:pPr>
              <w:spacing w:after="0" w:line="312" w:lineRule="auto"/>
              <w:jc w:val="center"/>
              <w:rPr>
                <w:rFonts w:cs="Times New Roman"/>
                <w:color w:val="000000"/>
                <w:sz w:val="28"/>
                <w:szCs w:val="28"/>
                <w:lang w:val="fr-FR" w:eastAsia="ko-KR"/>
              </w:rPr>
            </w:pPr>
            <w:r>
              <w:rPr>
                <w:rFonts w:cs="Times New Roman"/>
                <w:color w:val="000000"/>
                <w:sz w:val="28"/>
                <w:szCs w:val="28"/>
                <w:lang w:val="fr-FR" w:eastAsia="ko-KR"/>
              </w:rPr>
              <w:t>2</w:t>
            </w:r>
          </w:p>
          <w:p w14:paraId="520C9DF8" w14:textId="77777777" w:rsidR="00C91F7E" w:rsidRDefault="00C91F7E" w:rsidP="00C91F7E">
            <w:pPr>
              <w:spacing w:after="0" w:line="312" w:lineRule="auto"/>
              <w:jc w:val="center"/>
              <w:rPr>
                <w:rFonts w:cs="Times New Roman"/>
                <w:color w:val="000000"/>
                <w:sz w:val="28"/>
                <w:szCs w:val="28"/>
                <w:lang w:val="fr-FR" w:eastAsia="ko-KR"/>
              </w:rPr>
            </w:pPr>
          </w:p>
          <w:p w14:paraId="49151E64" w14:textId="77777777" w:rsidR="00C91F7E" w:rsidRDefault="00C91F7E" w:rsidP="00C91F7E">
            <w:pPr>
              <w:spacing w:after="0" w:line="312" w:lineRule="auto"/>
              <w:jc w:val="center"/>
              <w:rPr>
                <w:rFonts w:cs="Times New Roman"/>
                <w:color w:val="000000"/>
                <w:sz w:val="28"/>
                <w:szCs w:val="28"/>
                <w:lang w:val="fr-FR" w:eastAsia="ko-KR"/>
              </w:rPr>
            </w:pPr>
            <w:r>
              <w:rPr>
                <w:rFonts w:cs="Times New Roman"/>
                <w:color w:val="000000"/>
                <w:sz w:val="28"/>
                <w:szCs w:val="28"/>
                <w:lang w:val="fr-FR" w:eastAsia="ko-KR"/>
              </w:rPr>
              <w:t>1</w:t>
            </w:r>
          </w:p>
        </w:tc>
        <w:tc>
          <w:tcPr>
            <w:tcW w:w="1549" w:type="dxa"/>
            <w:tcBorders>
              <w:top w:val="single" w:sz="4" w:space="0" w:color="auto"/>
              <w:left w:val="single" w:sz="4" w:space="0" w:color="auto"/>
              <w:bottom w:val="nil"/>
              <w:right w:val="single" w:sz="4" w:space="0" w:color="auto"/>
            </w:tcBorders>
          </w:tcPr>
          <w:p w14:paraId="4A3BC05D" w14:textId="77777777" w:rsidR="00C91F7E" w:rsidRDefault="00C91F7E" w:rsidP="00C91F7E">
            <w:pPr>
              <w:spacing w:after="0" w:line="312" w:lineRule="auto"/>
              <w:jc w:val="center"/>
              <w:rPr>
                <w:rFonts w:cs="Times New Roman"/>
                <w:bCs/>
                <w:color w:val="000000"/>
                <w:sz w:val="28"/>
                <w:szCs w:val="28"/>
                <w:lang w:val="fr-FR" w:eastAsia="ko-KR"/>
              </w:rPr>
            </w:pPr>
          </w:p>
        </w:tc>
        <w:tc>
          <w:tcPr>
            <w:tcW w:w="1342" w:type="dxa"/>
            <w:tcBorders>
              <w:top w:val="single" w:sz="4" w:space="0" w:color="auto"/>
              <w:left w:val="single" w:sz="4" w:space="0" w:color="auto"/>
              <w:bottom w:val="nil"/>
              <w:right w:val="single" w:sz="4" w:space="0" w:color="auto"/>
            </w:tcBorders>
          </w:tcPr>
          <w:p w14:paraId="714F880C" w14:textId="77777777" w:rsidR="00C91F7E" w:rsidRDefault="00C91F7E" w:rsidP="00C91F7E">
            <w:pPr>
              <w:spacing w:after="0" w:line="312" w:lineRule="auto"/>
              <w:jc w:val="center"/>
              <w:rPr>
                <w:rFonts w:cs="Times New Roman"/>
                <w:bCs/>
                <w:color w:val="000000"/>
                <w:sz w:val="28"/>
                <w:szCs w:val="28"/>
                <w:lang w:val="vi-VN"/>
              </w:rPr>
            </w:pPr>
          </w:p>
        </w:tc>
      </w:tr>
      <w:tr w:rsidR="00C91F7E" w14:paraId="68F7B17B" w14:textId="77777777" w:rsidTr="005C79C7">
        <w:trPr>
          <w:trHeight w:val="648"/>
          <w:jc w:val="center"/>
        </w:trPr>
        <w:tc>
          <w:tcPr>
            <w:tcW w:w="681" w:type="dxa"/>
            <w:tcBorders>
              <w:top w:val="single" w:sz="4" w:space="0" w:color="auto"/>
              <w:left w:val="single" w:sz="4" w:space="0" w:color="auto"/>
              <w:bottom w:val="single" w:sz="4" w:space="0" w:color="auto"/>
              <w:right w:val="single" w:sz="4" w:space="0" w:color="auto"/>
            </w:tcBorders>
          </w:tcPr>
          <w:p w14:paraId="487C0BDF" w14:textId="77777777" w:rsidR="00C91F7E" w:rsidRDefault="00C91F7E" w:rsidP="00C91F7E">
            <w:pPr>
              <w:spacing w:after="0" w:line="312" w:lineRule="auto"/>
              <w:jc w:val="center"/>
              <w:rPr>
                <w:rFonts w:cs="Times New Roman"/>
                <w:bCs/>
                <w:color w:val="000000"/>
                <w:sz w:val="28"/>
                <w:szCs w:val="28"/>
                <w:lang w:val="fr-FR"/>
              </w:rPr>
            </w:pPr>
            <w:r>
              <w:rPr>
                <w:rFonts w:cs="Times New Roman"/>
                <w:bCs/>
                <w:color w:val="000000"/>
                <w:sz w:val="28"/>
                <w:szCs w:val="28"/>
                <w:lang w:val="fr-FR"/>
              </w:rPr>
              <w:t>3</w:t>
            </w:r>
          </w:p>
        </w:tc>
        <w:tc>
          <w:tcPr>
            <w:tcW w:w="4062" w:type="dxa"/>
            <w:tcBorders>
              <w:top w:val="single" w:sz="4" w:space="0" w:color="auto"/>
              <w:left w:val="single" w:sz="4" w:space="0" w:color="auto"/>
              <w:bottom w:val="single" w:sz="4" w:space="0" w:color="auto"/>
              <w:right w:val="single" w:sz="4" w:space="0" w:color="auto"/>
            </w:tcBorders>
          </w:tcPr>
          <w:p w14:paraId="59E03756" w14:textId="77777777" w:rsidR="00C91F7E" w:rsidRDefault="00C91F7E" w:rsidP="00C91F7E">
            <w:pPr>
              <w:spacing w:after="0" w:line="312" w:lineRule="auto"/>
              <w:jc w:val="both"/>
              <w:rPr>
                <w:rFonts w:cs="Times New Roman"/>
                <w:color w:val="000000"/>
                <w:sz w:val="28"/>
                <w:szCs w:val="28"/>
                <w:lang w:val="fr-FR"/>
              </w:rPr>
            </w:pPr>
            <w:r>
              <w:rPr>
                <w:rFonts w:cs="Times New Roman"/>
                <w:b/>
                <w:color w:val="000000"/>
                <w:sz w:val="28"/>
                <w:szCs w:val="28"/>
                <w:lang w:val="fr-FR"/>
              </w:rPr>
              <w:t>Chương</w:t>
            </w:r>
            <w:r>
              <w:rPr>
                <w:rFonts w:cs="Times New Roman"/>
                <w:b/>
                <w:color w:val="000000"/>
                <w:sz w:val="28"/>
                <w:szCs w:val="28"/>
                <w:lang w:val="pl-PL"/>
              </w:rPr>
              <w:t xml:space="preserve"> </w:t>
            </w:r>
            <w:proofErr w:type="gramStart"/>
            <w:r>
              <w:rPr>
                <w:rFonts w:cs="Times New Roman"/>
                <w:b/>
                <w:color w:val="000000"/>
                <w:sz w:val="28"/>
                <w:szCs w:val="28"/>
                <w:lang w:val="pl-PL"/>
              </w:rPr>
              <w:t>2</w:t>
            </w:r>
            <w:r>
              <w:rPr>
                <w:rFonts w:cs="Times New Roman"/>
                <w:bCs/>
                <w:color w:val="000000"/>
                <w:sz w:val="28"/>
                <w:szCs w:val="28"/>
                <w:lang w:val="fr-FR"/>
              </w:rPr>
              <w:t>:</w:t>
            </w:r>
            <w:proofErr w:type="gramEnd"/>
            <w:r>
              <w:rPr>
                <w:rFonts w:cs="Times New Roman"/>
                <w:bCs/>
                <w:color w:val="000000"/>
                <w:sz w:val="28"/>
                <w:szCs w:val="28"/>
              </w:rPr>
              <w:t xml:space="preserve"> </w:t>
            </w:r>
            <w:r>
              <w:rPr>
                <w:rFonts w:cs="Times New Roman"/>
                <w:bCs/>
                <w:color w:val="000000"/>
                <w:sz w:val="28"/>
                <w:szCs w:val="28"/>
                <w:lang w:val="fr-FR"/>
              </w:rPr>
              <w:t>Các ký hiệu qui ước dùng trong bản vẽ điện</w:t>
            </w:r>
            <w:r>
              <w:rPr>
                <w:rFonts w:cs="Times New Roman"/>
                <w:color w:val="000000"/>
                <w:sz w:val="28"/>
                <w:szCs w:val="28"/>
                <w:lang w:val="fr-FR"/>
              </w:rPr>
              <w:t>.</w:t>
            </w:r>
          </w:p>
          <w:p w14:paraId="09B7C978" w14:textId="77777777" w:rsidR="00C91F7E" w:rsidRDefault="00C91F7E" w:rsidP="00C91F7E">
            <w:pPr>
              <w:numPr>
                <w:ilvl w:val="0"/>
                <w:numId w:val="22"/>
              </w:numPr>
              <w:spacing w:after="0" w:line="312" w:lineRule="auto"/>
              <w:ind w:left="265" w:hanging="265"/>
              <w:jc w:val="both"/>
              <w:rPr>
                <w:rFonts w:cs="Times New Roman"/>
                <w:color w:val="000000"/>
                <w:sz w:val="28"/>
                <w:szCs w:val="28"/>
                <w:lang w:val="pl-PL" w:eastAsia="ko-KR"/>
              </w:rPr>
            </w:pPr>
            <w:r>
              <w:rPr>
                <w:rFonts w:cs="Times New Roman"/>
                <w:color w:val="000000"/>
                <w:sz w:val="28"/>
                <w:szCs w:val="28"/>
                <w:lang w:val="pl-PL" w:eastAsia="ko-KR"/>
              </w:rPr>
              <w:t>Vẽ các ký hiệu phòng ốc và mặt bằng xây dựng.</w:t>
            </w:r>
          </w:p>
          <w:p w14:paraId="6AB8B14B" w14:textId="77777777" w:rsidR="00C91F7E" w:rsidRDefault="00C91F7E" w:rsidP="00C91F7E">
            <w:pPr>
              <w:numPr>
                <w:ilvl w:val="0"/>
                <w:numId w:val="22"/>
              </w:numPr>
              <w:spacing w:after="0" w:line="312" w:lineRule="auto"/>
              <w:ind w:left="265" w:hanging="265"/>
              <w:jc w:val="both"/>
              <w:rPr>
                <w:rFonts w:cs="Times New Roman"/>
                <w:color w:val="000000"/>
                <w:sz w:val="28"/>
                <w:szCs w:val="28"/>
                <w:lang w:val="pl-PL" w:eastAsia="ko-KR"/>
              </w:rPr>
            </w:pPr>
            <w:r>
              <w:rPr>
                <w:rFonts w:cs="Times New Roman"/>
                <w:color w:val="000000"/>
                <w:sz w:val="28"/>
                <w:szCs w:val="28"/>
                <w:lang w:val="pl-PL" w:eastAsia="ko-KR"/>
              </w:rPr>
              <w:t>Vẽ các ký hiệu điện trong sơ đồ điện chiếu sáng.</w:t>
            </w:r>
          </w:p>
          <w:p w14:paraId="4A768CFF"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2.1. Nguồn điện.</w:t>
            </w:r>
          </w:p>
          <w:p w14:paraId="410BEB0D"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2.2. Các loại đèn điện và thiết bị dùng điện.</w:t>
            </w:r>
          </w:p>
          <w:p w14:paraId="01453874"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2.3. Các loại thiết bị đóng cắt, bảo vệ.</w:t>
            </w:r>
          </w:p>
          <w:p w14:paraId="57936EBD"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2.4. Các loại thiết bị đo lường.</w:t>
            </w:r>
          </w:p>
          <w:p w14:paraId="4E0C3622" w14:textId="77777777" w:rsidR="00C91F7E" w:rsidRDefault="00C91F7E" w:rsidP="00C91F7E">
            <w:pPr>
              <w:numPr>
                <w:ilvl w:val="0"/>
                <w:numId w:val="22"/>
              </w:numPr>
              <w:spacing w:after="0" w:line="312" w:lineRule="auto"/>
              <w:ind w:left="265" w:hanging="265"/>
              <w:jc w:val="both"/>
              <w:rPr>
                <w:rFonts w:cs="Times New Roman"/>
                <w:color w:val="000000"/>
                <w:sz w:val="28"/>
                <w:szCs w:val="28"/>
                <w:lang w:val="pl-PL" w:eastAsia="ko-KR"/>
              </w:rPr>
            </w:pPr>
            <w:r>
              <w:rPr>
                <w:rFonts w:cs="Times New Roman"/>
                <w:color w:val="000000"/>
                <w:sz w:val="28"/>
                <w:szCs w:val="28"/>
                <w:lang w:val="pl-PL" w:eastAsia="ko-KR"/>
              </w:rPr>
              <w:t>Vẽ các ký hiệu điện trong sơ đồ điện công nghiệp.</w:t>
            </w:r>
          </w:p>
          <w:p w14:paraId="458583C1"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3.1. Các loại máy điện.</w:t>
            </w:r>
          </w:p>
          <w:p w14:paraId="2E1C4EF1" w14:textId="77777777" w:rsidR="00C91F7E" w:rsidRDefault="00C91F7E" w:rsidP="00C91F7E">
            <w:pPr>
              <w:spacing w:after="0" w:line="312" w:lineRule="auto"/>
              <w:ind w:right="-167"/>
              <w:rPr>
                <w:rFonts w:cs="Times New Roman"/>
                <w:color w:val="000000"/>
                <w:sz w:val="28"/>
                <w:szCs w:val="28"/>
                <w:lang w:val="pl-PL" w:eastAsia="ko-KR"/>
              </w:rPr>
            </w:pPr>
            <w:r>
              <w:rPr>
                <w:rFonts w:cs="Times New Roman"/>
                <w:color w:val="000000"/>
                <w:sz w:val="28"/>
                <w:szCs w:val="28"/>
                <w:lang w:val="vi-VN" w:eastAsia="ko-KR"/>
              </w:rPr>
              <w:t>3.2.Các loại đóng cắt, điều khiển.</w:t>
            </w:r>
          </w:p>
          <w:p w14:paraId="0F0D4680" w14:textId="77777777" w:rsidR="00C91F7E" w:rsidRDefault="00C91F7E" w:rsidP="00C91F7E">
            <w:pPr>
              <w:numPr>
                <w:ilvl w:val="0"/>
                <w:numId w:val="22"/>
              </w:numPr>
              <w:spacing w:after="0" w:line="312" w:lineRule="auto"/>
              <w:ind w:left="265" w:hanging="265"/>
              <w:jc w:val="both"/>
              <w:rPr>
                <w:rFonts w:cs="Times New Roman"/>
                <w:color w:val="000000"/>
                <w:sz w:val="28"/>
                <w:szCs w:val="28"/>
                <w:lang w:val="pl-PL" w:eastAsia="ko-KR"/>
              </w:rPr>
            </w:pPr>
            <w:r>
              <w:rPr>
                <w:rFonts w:cs="Times New Roman"/>
                <w:color w:val="000000"/>
                <w:sz w:val="28"/>
                <w:szCs w:val="28"/>
                <w:lang w:val="pl-PL" w:eastAsia="ko-KR"/>
              </w:rPr>
              <w:t>Vẽ các ký hiệu điện trong sơ đồ cung cấp điện.</w:t>
            </w:r>
          </w:p>
          <w:p w14:paraId="0B5652E7"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lastRenderedPageBreak/>
              <w:t>4.1. Các loại thiết bị đóng cắt, đo lường, bảo vệ.</w:t>
            </w:r>
          </w:p>
          <w:p w14:paraId="09B71674"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4.2. Đường dây và phụ kiện đường dây.</w:t>
            </w:r>
          </w:p>
          <w:p w14:paraId="4FE50BE6" w14:textId="77777777" w:rsidR="00C91F7E" w:rsidRDefault="00C91F7E" w:rsidP="00C91F7E">
            <w:pPr>
              <w:spacing w:after="0" w:line="312" w:lineRule="auto"/>
              <w:jc w:val="both"/>
              <w:rPr>
                <w:rFonts w:cs="Times New Roman"/>
                <w:color w:val="000000"/>
                <w:sz w:val="28"/>
                <w:szCs w:val="28"/>
                <w:lang w:val="pl-PL" w:eastAsia="ko-KR"/>
              </w:rPr>
            </w:pPr>
            <w:r>
              <w:rPr>
                <w:rFonts w:cs="Times New Roman"/>
                <w:color w:val="000000"/>
                <w:sz w:val="28"/>
                <w:szCs w:val="28"/>
                <w:lang w:val="vi-VN" w:eastAsia="ko-KR"/>
              </w:rPr>
              <w:t>5. Bài tập</w:t>
            </w:r>
          </w:p>
        </w:tc>
        <w:tc>
          <w:tcPr>
            <w:tcW w:w="869" w:type="dxa"/>
            <w:tcBorders>
              <w:top w:val="single" w:sz="4" w:space="0" w:color="auto"/>
              <w:left w:val="single" w:sz="4" w:space="0" w:color="auto"/>
              <w:bottom w:val="single" w:sz="4" w:space="0" w:color="auto"/>
              <w:right w:val="single" w:sz="4" w:space="0" w:color="auto"/>
            </w:tcBorders>
          </w:tcPr>
          <w:p w14:paraId="21065365"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eastAsia="ko-KR"/>
              </w:rPr>
              <w:lastRenderedPageBreak/>
              <w:t>8</w:t>
            </w:r>
          </w:p>
          <w:p w14:paraId="0AB9FF32" w14:textId="77777777" w:rsidR="00C91F7E" w:rsidRDefault="00C91F7E" w:rsidP="00C91F7E">
            <w:pPr>
              <w:spacing w:after="0" w:line="312" w:lineRule="auto"/>
              <w:jc w:val="center"/>
              <w:rPr>
                <w:rFonts w:cs="Times New Roman"/>
                <w:bCs/>
                <w:color w:val="000000"/>
                <w:sz w:val="28"/>
                <w:szCs w:val="28"/>
                <w:lang w:val="vi-VN" w:eastAsia="ko-KR"/>
              </w:rPr>
            </w:pPr>
          </w:p>
          <w:p w14:paraId="1C7FC8CE"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1,5</w:t>
            </w:r>
          </w:p>
          <w:p w14:paraId="6D473DAE" w14:textId="77777777" w:rsidR="00C91F7E" w:rsidRDefault="00C91F7E" w:rsidP="00C91F7E">
            <w:pPr>
              <w:spacing w:after="0" w:line="312" w:lineRule="auto"/>
              <w:jc w:val="center"/>
              <w:rPr>
                <w:rFonts w:cs="Times New Roman"/>
                <w:bCs/>
                <w:color w:val="000000"/>
                <w:sz w:val="28"/>
                <w:szCs w:val="28"/>
                <w:lang w:val="vi-VN" w:eastAsia="ko-KR"/>
              </w:rPr>
            </w:pPr>
          </w:p>
          <w:p w14:paraId="61163AEA"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eastAsia="ko-KR"/>
              </w:rPr>
              <w:t>2</w:t>
            </w:r>
            <w:r>
              <w:rPr>
                <w:rFonts w:cs="Times New Roman"/>
                <w:bCs/>
                <w:color w:val="000000"/>
                <w:sz w:val="28"/>
                <w:szCs w:val="28"/>
                <w:lang w:val="vi-VN" w:eastAsia="ko-KR"/>
              </w:rPr>
              <w:t>,5</w:t>
            </w:r>
          </w:p>
          <w:p w14:paraId="2CDF02D8" w14:textId="77777777" w:rsidR="00C91F7E" w:rsidRDefault="00C91F7E" w:rsidP="00C91F7E">
            <w:pPr>
              <w:spacing w:after="0" w:line="312" w:lineRule="auto"/>
              <w:jc w:val="center"/>
              <w:rPr>
                <w:rFonts w:cs="Times New Roman"/>
                <w:bCs/>
                <w:color w:val="000000"/>
                <w:sz w:val="28"/>
                <w:szCs w:val="28"/>
                <w:lang w:val="vi-VN" w:eastAsia="ko-KR"/>
              </w:rPr>
            </w:pPr>
          </w:p>
          <w:p w14:paraId="027CD829"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0A7D5F82"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06C5C411" w14:textId="77777777" w:rsidR="00C91F7E" w:rsidRDefault="00C91F7E" w:rsidP="00C91F7E">
            <w:pPr>
              <w:spacing w:after="0" w:line="312" w:lineRule="auto"/>
              <w:jc w:val="center"/>
              <w:rPr>
                <w:rFonts w:cs="Times New Roman"/>
                <w:bCs/>
                <w:color w:val="000000"/>
                <w:sz w:val="28"/>
                <w:szCs w:val="28"/>
                <w:lang w:val="vi-VN" w:eastAsia="ko-KR"/>
              </w:rPr>
            </w:pPr>
          </w:p>
          <w:p w14:paraId="6BFF6F5E"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val="vi-VN" w:eastAsia="ko-KR"/>
              </w:rPr>
              <w:t>0,</w:t>
            </w:r>
            <w:r>
              <w:rPr>
                <w:rFonts w:cs="Times New Roman"/>
                <w:bCs/>
                <w:color w:val="000000"/>
                <w:sz w:val="28"/>
                <w:szCs w:val="28"/>
                <w:lang w:eastAsia="ko-KR"/>
              </w:rPr>
              <w:t>5</w:t>
            </w:r>
          </w:p>
          <w:p w14:paraId="41606ABA" w14:textId="77777777" w:rsidR="00C91F7E" w:rsidRDefault="00C91F7E" w:rsidP="00C91F7E">
            <w:pPr>
              <w:spacing w:after="0" w:line="312" w:lineRule="auto"/>
              <w:jc w:val="center"/>
              <w:rPr>
                <w:rFonts w:cs="Times New Roman"/>
                <w:bCs/>
                <w:color w:val="000000"/>
                <w:sz w:val="28"/>
                <w:szCs w:val="28"/>
                <w:lang w:val="vi-VN" w:eastAsia="ko-KR"/>
              </w:rPr>
            </w:pPr>
          </w:p>
          <w:p w14:paraId="2AEB4500"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1EC2EC44"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1</w:t>
            </w:r>
          </w:p>
          <w:p w14:paraId="36EEA952" w14:textId="77777777" w:rsidR="00C91F7E" w:rsidRDefault="00C91F7E" w:rsidP="00C91F7E">
            <w:pPr>
              <w:spacing w:after="0" w:line="312" w:lineRule="auto"/>
              <w:jc w:val="center"/>
              <w:rPr>
                <w:rFonts w:cs="Times New Roman"/>
                <w:bCs/>
                <w:color w:val="000000"/>
                <w:sz w:val="28"/>
                <w:szCs w:val="28"/>
                <w:lang w:val="vi-VN" w:eastAsia="ko-KR"/>
              </w:rPr>
            </w:pPr>
          </w:p>
          <w:p w14:paraId="7CE2869A"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1952BDA8"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16428550"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1</w:t>
            </w:r>
          </w:p>
          <w:p w14:paraId="11011925" w14:textId="77777777" w:rsidR="00C91F7E" w:rsidRDefault="00C91F7E" w:rsidP="00C91F7E">
            <w:pPr>
              <w:spacing w:after="0" w:line="312" w:lineRule="auto"/>
              <w:jc w:val="center"/>
              <w:rPr>
                <w:rFonts w:cs="Times New Roman"/>
                <w:bCs/>
                <w:color w:val="000000"/>
                <w:sz w:val="28"/>
                <w:szCs w:val="28"/>
                <w:lang w:val="vi-VN" w:eastAsia="ko-KR"/>
              </w:rPr>
            </w:pPr>
          </w:p>
          <w:p w14:paraId="722E5410"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765BEFC8" w14:textId="77777777" w:rsidR="00C91F7E" w:rsidRDefault="00C91F7E" w:rsidP="00C91F7E">
            <w:pPr>
              <w:spacing w:after="0" w:line="312" w:lineRule="auto"/>
              <w:jc w:val="center"/>
              <w:rPr>
                <w:rFonts w:cs="Times New Roman"/>
                <w:bCs/>
                <w:color w:val="000000"/>
                <w:sz w:val="28"/>
                <w:szCs w:val="28"/>
                <w:lang w:val="vi-VN" w:eastAsia="ko-KR"/>
              </w:rPr>
            </w:pPr>
          </w:p>
          <w:p w14:paraId="400AC32B"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77EE17AB" w14:textId="77777777" w:rsidR="00C91F7E" w:rsidRDefault="00C91F7E" w:rsidP="00C91F7E">
            <w:pPr>
              <w:spacing w:after="0" w:line="312" w:lineRule="auto"/>
              <w:jc w:val="center"/>
              <w:rPr>
                <w:rFonts w:cs="Times New Roman"/>
                <w:bCs/>
                <w:color w:val="000000"/>
                <w:sz w:val="28"/>
                <w:szCs w:val="28"/>
                <w:lang w:val="vi-VN" w:eastAsia="ko-KR"/>
              </w:rPr>
            </w:pPr>
          </w:p>
          <w:p w14:paraId="040EED2A"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2</w:t>
            </w:r>
          </w:p>
        </w:tc>
        <w:tc>
          <w:tcPr>
            <w:tcW w:w="935" w:type="dxa"/>
            <w:tcBorders>
              <w:top w:val="single" w:sz="4" w:space="0" w:color="auto"/>
              <w:left w:val="single" w:sz="4" w:space="0" w:color="auto"/>
              <w:bottom w:val="single" w:sz="4" w:space="0" w:color="auto"/>
              <w:right w:val="single" w:sz="4" w:space="0" w:color="auto"/>
            </w:tcBorders>
          </w:tcPr>
          <w:p w14:paraId="4BAD296B"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lastRenderedPageBreak/>
              <w:t>7</w:t>
            </w:r>
          </w:p>
          <w:p w14:paraId="4D1ABA73" w14:textId="77777777" w:rsidR="00C91F7E" w:rsidRDefault="00C91F7E" w:rsidP="00C91F7E">
            <w:pPr>
              <w:spacing w:after="0" w:line="312" w:lineRule="auto"/>
              <w:jc w:val="center"/>
              <w:rPr>
                <w:rFonts w:cs="Times New Roman"/>
                <w:color w:val="000000"/>
                <w:sz w:val="28"/>
                <w:szCs w:val="28"/>
                <w:lang w:eastAsia="ko-KR"/>
              </w:rPr>
            </w:pPr>
          </w:p>
          <w:p w14:paraId="156F99AF"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val="vi-VN" w:eastAsia="ko-KR"/>
              </w:rPr>
              <w:t>1</w:t>
            </w:r>
            <w:r>
              <w:rPr>
                <w:rFonts w:cs="Times New Roman"/>
                <w:color w:val="000000"/>
                <w:sz w:val="28"/>
                <w:szCs w:val="28"/>
                <w:lang w:eastAsia="ko-KR"/>
              </w:rPr>
              <w:t>,5</w:t>
            </w:r>
          </w:p>
          <w:p w14:paraId="7567821F" w14:textId="77777777" w:rsidR="00C91F7E" w:rsidRDefault="00C91F7E" w:rsidP="00C91F7E">
            <w:pPr>
              <w:spacing w:after="0" w:line="312" w:lineRule="auto"/>
              <w:jc w:val="center"/>
              <w:rPr>
                <w:rFonts w:cs="Times New Roman"/>
                <w:color w:val="000000"/>
                <w:sz w:val="28"/>
                <w:szCs w:val="28"/>
                <w:lang w:eastAsia="ko-KR"/>
              </w:rPr>
            </w:pPr>
          </w:p>
          <w:p w14:paraId="1EF7DE44"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2</w:t>
            </w:r>
          </w:p>
          <w:p w14:paraId="2616AC0C" w14:textId="77777777" w:rsidR="00C91F7E" w:rsidRDefault="00C91F7E" w:rsidP="00C91F7E">
            <w:pPr>
              <w:spacing w:after="0" w:line="312" w:lineRule="auto"/>
              <w:jc w:val="center"/>
              <w:rPr>
                <w:rFonts w:cs="Times New Roman"/>
                <w:color w:val="000000"/>
                <w:sz w:val="28"/>
                <w:szCs w:val="28"/>
                <w:lang w:eastAsia="ko-KR"/>
              </w:rPr>
            </w:pPr>
          </w:p>
          <w:p w14:paraId="4ED31DED"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0,5</w:t>
            </w:r>
          </w:p>
          <w:p w14:paraId="142FF793"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0,5</w:t>
            </w:r>
          </w:p>
          <w:p w14:paraId="0F397A27" w14:textId="77777777" w:rsidR="00C91F7E" w:rsidRDefault="00C91F7E" w:rsidP="00C91F7E">
            <w:pPr>
              <w:spacing w:after="0" w:line="312" w:lineRule="auto"/>
              <w:jc w:val="center"/>
              <w:rPr>
                <w:rFonts w:cs="Times New Roman"/>
                <w:color w:val="000000"/>
                <w:sz w:val="28"/>
                <w:szCs w:val="28"/>
                <w:lang w:val="vi-VN" w:eastAsia="ko-KR"/>
              </w:rPr>
            </w:pPr>
          </w:p>
          <w:p w14:paraId="2B0FE30A"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val="vi-VN" w:eastAsia="ko-KR"/>
              </w:rPr>
              <w:t>0,</w:t>
            </w:r>
            <w:r>
              <w:rPr>
                <w:rFonts w:cs="Times New Roman"/>
                <w:color w:val="000000"/>
                <w:sz w:val="28"/>
                <w:szCs w:val="28"/>
                <w:lang w:eastAsia="ko-KR"/>
              </w:rPr>
              <w:t>5</w:t>
            </w:r>
          </w:p>
          <w:p w14:paraId="1B85CB4E" w14:textId="77777777" w:rsidR="00C91F7E" w:rsidRDefault="00C91F7E" w:rsidP="00C91F7E">
            <w:pPr>
              <w:spacing w:after="0" w:line="312" w:lineRule="auto"/>
              <w:jc w:val="center"/>
              <w:rPr>
                <w:rFonts w:cs="Times New Roman"/>
                <w:color w:val="000000"/>
                <w:sz w:val="28"/>
                <w:szCs w:val="28"/>
                <w:lang w:val="vi-VN" w:eastAsia="ko-KR"/>
              </w:rPr>
            </w:pPr>
          </w:p>
          <w:p w14:paraId="76D52C8D"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0,5</w:t>
            </w:r>
          </w:p>
          <w:p w14:paraId="6B1B066B"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1</w:t>
            </w:r>
          </w:p>
          <w:p w14:paraId="06D237FA" w14:textId="77777777" w:rsidR="00C91F7E" w:rsidRDefault="00C91F7E" w:rsidP="00C91F7E">
            <w:pPr>
              <w:spacing w:after="0" w:line="312" w:lineRule="auto"/>
              <w:jc w:val="center"/>
              <w:rPr>
                <w:rFonts w:cs="Times New Roman"/>
                <w:color w:val="000000"/>
                <w:sz w:val="28"/>
                <w:szCs w:val="28"/>
                <w:lang w:eastAsia="ko-KR"/>
              </w:rPr>
            </w:pPr>
          </w:p>
          <w:p w14:paraId="49BA2419"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0,5</w:t>
            </w:r>
          </w:p>
          <w:p w14:paraId="0507A85B"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0,5</w:t>
            </w:r>
          </w:p>
          <w:p w14:paraId="11D2534C"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1</w:t>
            </w:r>
          </w:p>
          <w:p w14:paraId="4CD252D7" w14:textId="77777777" w:rsidR="00C91F7E" w:rsidRDefault="00C91F7E" w:rsidP="00C91F7E">
            <w:pPr>
              <w:spacing w:after="0" w:line="312" w:lineRule="auto"/>
              <w:jc w:val="center"/>
              <w:rPr>
                <w:rFonts w:cs="Times New Roman"/>
                <w:color w:val="000000"/>
                <w:sz w:val="28"/>
                <w:szCs w:val="28"/>
                <w:lang w:val="vi-VN" w:eastAsia="ko-KR"/>
              </w:rPr>
            </w:pPr>
          </w:p>
          <w:p w14:paraId="3BC0DFD7"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0,5</w:t>
            </w:r>
          </w:p>
          <w:p w14:paraId="71581DDC" w14:textId="77777777" w:rsidR="00C91F7E" w:rsidRDefault="00C91F7E" w:rsidP="00C91F7E">
            <w:pPr>
              <w:spacing w:after="0" w:line="312" w:lineRule="auto"/>
              <w:jc w:val="center"/>
              <w:rPr>
                <w:rFonts w:cs="Times New Roman"/>
                <w:color w:val="000000"/>
                <w:sz w:val="28"/>
                <w:szCs w:val="28"/>
                <w:lang w:val="vi-VN" w:eastAsia="ko-KR"/>
              </w:rPr>
            </w:pPr>
          </w:p>
          <w:p w14:paraId="5C7E6A32"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0, 5</w:t>
            </w:r>
          </w:p>
          <w:p w14:paraId="78BCE1F1" w14:textId="77777777" w:rsidR="00C91F7E" w:rsidRDefault="00C91F7E" w:rsidP="00C91F7E">
            <w:pPr>
              <w:spacing w:after="0" w:line="312" w:lineRule="auto"/>
              <w:jc w:val="center"/>
              <w:rPr>
                <w:rFonts w:cs="Times New Roman"/>
                <w:color w:val="000000"/>
                <w:sz w:val="28"/>
                <w:szCs w:val="28"/>
                <w:lang w:val="vi-VN" w:eastAsia="ko-KR"/>
              </w:rPr>
            </w:pPr>
          </w:p>
          <w:p w14:paraId="0134DC55"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1,5</w:t>
            </w:r>
          </w:p>
        </w:tc>
        <w:tc>
          <w:tcPr>
            <w:tcW w:w="1549" w:type="dxa"/>
            <w:tcBorders>
              <w:top w:val="single" w:sz="4" w:space="0" w:color="auto"/>
              <w:left w:val="single" w:sz="4" w:space="0" w:color="auto"/>
              <w:bottom w:val="single" w:sz="4" w:space="0" w:color="auto"/>
              <w:right w:val="single" w:sz="4" w:space="0" w:color="auto"/>
            </w:tcBorders>
          </w:tcPr>
          <w:p w14:paraId="63F54D11" w14:textId="77777777" w:rsidR="00C91F7E" w:rsidRDefault="00C91F7E" w:rsidP="00C91F7E">
            <w:pPr>
              <w:spacing w:after="0" w:line="312" w:lineRule="auto"/>
              <w:rPr>
                <w:rFonts w:cs="Times New Roman"/>
                <w:color w:val="000000"/>
                <w:sz w:val="28"/>
                <w:szCs w:val="28"/>
                <w:lang w:eastAsia="ko-KR"/>
              </w:rPr>
            </w:pPr>
          </w:p>
          <w:p w14:paraId="549A7B1D" w14:textId="77777777" w:rsidR="00C91F7E" w:rsidRDefault="00C91F7E" w:rsidP="00C91F7E">
            <w:pPr>
              <w:spacing w:after="0" w:line="312" w:lineRule="auto"/>
              <w:rPr>
                <w:rFonts w:cs="Times New Roman"/>
                <w:color w:val="000000"/>
                <w:sz w:val="28"/>
                <w:szCs w:val="28"/>
                <w:lang w:eastAsia="ko-KR"/>
              </w:rPr>
            </w:pPr>
          </w:p>
          <w:p w14:paraId="4571E917" w14:textId="77777777" w:rsidR="00C91F7E" w:rsidRDefault="00C91F7E" w:rsidP="00C91F7E">
            <w:pPr>
              <w:spacing w:after="0" w:line="312" w:lineRule="auto"/>
              <w:jc w:val="center"/>
              <w:rPr>
                <w:rFonts w:cs="Times New Roman"/>
                <w:color w:val="000000"/>
                <w:sz w:val="28"/>
                <w:szCs w:val="28"/>
                <w:lang w:eastAsia="ko-KR"/>
              </w:rPr>
            </w:pPr>
          </w:p>
          <w:p w14:paraId="3E08043A" w14:textId="77777777" w:rsidR="00C91F7E" w:rsidRDefault="00C91F7E" w:rsidP="00C91F7E">
            <w:pPr>
              <w:spacing w:after="0" w:line="312" w:lineRule="auto"/>
              <w:jc w:val="center"/>
              <w:rPr>
                <w:rFonts w:cs="Times New Roman"/>
                <w:color w:val="000000"/>
                <w:sz w:val="28"/>
                <w:szCs w:val="28"/>
                <w:lang w:eastAsia="ko-KR"/>
              </w:rPr>
            </w:pPr>
          </w:p>
          <w:p w14:paraId="5496FBFC" w14:textId="77777777" w:rsidR="00C91F7E" w:rsidRDefault="00C91F7E" w:rsidP="00C91F7E">
            <w:pPr>
              <w:spacing w:after="0" w:line="312" w:lineRule="auto"/>
              <w:jc w:val="center"/>
              <w:rPr>
                <w:rFonts w:cs="Times New Roman"/>
                <w:color w:val="000000"/>
                <w:sz w:val="28"/>
                <w:szCs w:val="28"/>
                <w:lang w:val="vi-VN" w:eastAsia="ko-KR"/>
              </w:rPr>
            </w:pPr>
          </w:p>
          <w:p w14:paraId="3F4DE75C" w14:textId="77777777" w:rsidR="00C91F7E" w:rsidRDefault="00C91F7E" w:rsidP="00C91F7E">
            <w:pPr>
              <w:spacing w:after="0" w:line="312" w:lineRule="auto"/>
              <w:jc w:val="center"/>
              <w:rPr>
                <w:rFonts w:cs="Times New Roman"/>
                <w:color w:val="000000"/>
                <w:sz w:val="28"/>
                <w:szCs w:val="28"/>
                <w:lang w:val="vi-VN" w:eastAsia="ko-KR"/>
              </w:rPr>
            </w:pPr>
          </w:p>
          <w:p w14:paraId="2AB19515" w14:textId="77777777" w:rsidR="00C91F7E" w:rsidRDefault="00C91F7E" w:rsidP="00C91F7E">
            <w:pPr>
              <w:spacing w:after="0" w:line="312" w:lineRule="auto"/>
              <w:jc w:val="center"/>
              <w:rPr>
                <w:rFonts w:cs="Times New Roman"/>
                <w:color w:val="000000"/>
                <w:sz w:val="28"/>
                <w:szCs w:val="28"/>
                <w:lang w:val="vi-VN" w:eastAsia="ko-KR"/>
              </w:rPr>
            </w:pPr>
          </w:p>
          <w:p w14:paraId="79B1063D" w14:textId="77777777" w:rsidR="00C91F7E" w:rsidRDefault="00C91F7E" w:rsidP="00C91F7E">
            <w:pPr>
              <w:spacing w:after="0" w:line="312" w:lineRule="auto"/>
              <w:jc w:val="center"/>
              <w:rPr>
                <w:rFonts w:cs="Times New Roman"/>
                <w:color w:val="000000"/>
                <w:sz w:val="28"/>
                <w:szCs w:val="28"/>
                <w:lang w:val="vi-VN" w:eastAsia="ko-KR"/>
              </w:rPr>
            </w:pPr>
          </w:p>
          <w:p w14:paraId="17495A88" w14:textId="77777777" w:rsidR="00C91F7E" w:rsidRDefault="00C91F7E" w:rsidP="00C91F7E">
            <w:pPr>
              <w:spacing w:after="0" w:line="312" w:lineRule="auto"/>
              <w:jc w:val="center"/>
              <w:rPr>
                <w:rFonts w:cs="Times New Roman"/>
                <w:color w:val="000000"/>
                <w:sz w:val="28"/>
                <w:szCs w:val="28"/>
                <w:lang w:val="vi-VN" w:eastAsia="ko-KR"/>
              </w:rPr>
            </w:pPr>
          </w:p>
          <w:p w14:paraId="7422DD5C" w14:textId="77777777" w:rsidR="00C91F7E" w:rsidRDefault="00C91F7E" w:rsidP="00C91F7E">
            <w:pPr>
              <w:spacing w:after="0" w:line="312" w:lineRule="auto"/>
              <w:jc w:val="center"/>
              <w:rPr>
                <w:rFonts w:cs="Times New Roman"/>
                <w:color w:val="000000"/>
                <w:sz w:val="28"/>
                <w:szCs w:val="28"/>
                <w:lang w:val="vi-VN" w:eastAsia="ko-KR"/>
              </w:rPr>
            </w:pPr>
          </w:p>
          <w:p w14:paraId="7892F6F9" w14:textId="77777777" w:rsidR="00C91F7E" w:rsidRDefault="00C91F7E" w:rsidP="00C91F7E">
            <w:pPr>
              <w:spacing w:after="0" w:line="312" w:lineRule="auto"/>
              <w:jc w:val="center"/>
              <w:rPr>
                <w:rFonts w:cs="Times New Roman"/>
                <w:color w:val="000000"/>
                <w:sz w:val="28"/>
                <w:szCs w:val="28"/>
                <w:lang w:val="vi-VN" w:eastAsia="ko-KR"/>
              </w:rPr>
            </w:pPr>
          </w:p>
          <w:p w14:paraId="3919A5AB" w14:textId="77777777" w:rsidR="00C91F7E" w:rsidRDefault="00C91F7E" w:rsidP="00C91F7E">
            <w:pPr>
              <w:spacing w:after="0" w:line="312" w:lineRule="auto"/>
              <w:jc w:val="center"/>
              <w:rPr>
                <w:rFonts w:cs="Times New Roman"/>
                <w:color w:val="000000"/>
                <w:sz w:val="28"/>
                <w:szCs w:val="28"/>
                <w:lang w:val="vi-VN" w:eastAsia="ko-KR"/>
              </w:rPr>
            </w:pPr>
          </w:p>
          <w:p w14:paraId="27F56AAA" w14:textId="77777777" w:rsidR="00C91F7E" w:rsidRDefault="00C91F7E" w:rsidP="00C91F7E">
            <w:pPr>
              <w:spacing w:after="0" w:line="312" w:lineRule="auto"/>
              <w:jc w:val="center"/>
              <w:rPr>
                <w:rFonts w:cs="Times New Roman"/>
                <w:color w:val="000000"/>
                <w:sz w:val="28"/>
                <w:szCs w:val="28"/>
                <w:lang w:val="vi-VN" w:eastAsia="ko-KR"/>
              </w:rPr>
            </w:pPr>
          </w:p>
          <w:p w14:paraId="0D09B18F" w14:textId="77777777" w:rsidR="00C91F7E" w:rsidRDefault="00C91F7E" w:rsidP="00C91F7E">
            <w:pPr>
              <w:spacing w:after="0" w:line="312" w:lineRule="auto"/>
              <w:jc w:val="center"/>
              <w:rPr>
                <w:rFonts w:cs="Times New Roman"/>
                <w:color w:val="000000"/>
                <w:sz w:val="28"/>
                <w:szCs w:val="28"/>
                <w:lang w:val="vi-VN" w:eastAsia="ko-KR"/>
              </w:rPr>
            </w:pPr>
          </w:p>
          <w:p w14:paraId="47ED7E76" w14:textId="77777777" w:rsidR="00C91F7E" w:rsidRDefault="00C91F7E" w:rsidP="00C91F7E">
            <w:pPr>
              <w:spacing w:after="0" w:line="312" w:lineRule="auto"/>
              <w:jc w:val="center"/>
              <w:rPr>
                <w:rFonts w:cs="Times New Roman"/>
                <w:color w:val="000000"/>
                <w:sz w:val="28"/>
                <w:szCs w:val="28"/>
                <w:lang w:val="vi-VN" w:eastAsia="ko-KR"/>
              </w:rPr>
            </w:pPr>
          </w:p>
          <w:p w14:paraId="7D194197" w14:textId="77777777" w:rsidR="00C91F7E" w:rsidRDefault="00C91F7E" w:rsidP="00C91F7E">
            <w:pPr>
              <w:spacing w:after="0" w:line="312" w:lineRule="auto"/>
              <w:jc w:val="center"/>
              <w:rPr>
                <w:rFonts w:cs="Times New Roman"/>
                <w:color w:val="000000"/>
                <w:sz w:val="28"/>
                <w:szCs w:val="28"/>
                <w:lang w:val="vi-VN" w:eastAsia="ko-KR"/>
              </w:rPr>
            </w:pPr>
          </w:p>
          <w:p w14:paraId="4CF63E0F" w14:textId="77777777" w:rsidR="00C91F7E" w:rsidRDefault="00C91F7E" w:rsidP="00C91F7E">
            <w:pPr>
              <w:spacing w:after="0" w:line="312" w:lineRule="auto"/>
              <w:jc w:val="center"/>
              <w:rPr>
                <w:rFonts w:cs="Times New Roman"/>
                <w:color w:val="000000"/>
                <w:sz w:val="28"/>
                <w:szCs w:val="28"/>
                <w:lang w:val="vi-VN" w:eastAsia="ko-KR"/>
              </w:rPr>
            </w:pPr>
          </w:p>
          <w:p w14:paraId="1DB79733" w14:textId="77777777" w:rsidR="00C91F7E" w:rsidRDefault="00C91F7E" w:rsidP="00C91F7E">
            <w:pPr>
              <w:spacing w:after="0" w:line="312" w:lineRule="auto"/>
              <w:jc w:val="center"/>
              <w:rPr>
                <w:rFonts w:cs="Times New Roman"/>
                <w:color w:val="000000"/>
                <w:sz w:val="28"/>
                <w:szCs w:val="28"/>
                <w:lang w:val="vi-VN" w:eastAsia="ko-KR"/>
              </w:rPr>
            </w:pPr>
          </w:p>
          <w:p w14:paraId="27303986" w14:textId="77777777" w:rsidR="00C91F7E" w:rsidRDefault="00C91F7E" w:rsidP="00C91F7E">
            <w:pPr>
              <w:spacing w:after="0" w:line="312" w:lineRule="auto"/>
              <w:jc w:val="center"/>
              <w:rPr>
                <w:rFonts w:cs="Times New Roman"/>
                <w:color w:val="000000"/>
                <w:sz w:val="28"/>
                <w:szCs w:val="28"/>
                <w:lang w:val="vi-VN" w:eastAsia="ko-KR"/>
              </w:rPr>
            </w:pPr>
          </w:p>
          <w:p w14:paraId="001B93CA" w14:textId="77777777" w:rsidR="00C91F7E" w:rsidRDefault="00C91F7E" w:rsidP="00C91F7E">
            <w:pPr>
              <w:spacing w:after="0" w:line="312" w:lineRule="auto"/>
              <w:jc w:val="center"/>
              <w:rPr>
                <w:rFonts w:cs="Times New Roman"/>
                <w:color w:val="000000"/>
                <w:sz w:val="28"/>
                <w:szCs w:val="28"/>
                <w:lang w:val="vi-VN" w:eastAsia="ko-KR"/>
              </w:rPr>
            </w:pPr>
          </w:p>
          <w:p w14:paraId="3D015226" w14:textId="77777777" w:rsidR="00C91F7E" w:rsidRDefault="00C91F7E" w:rsidP="00C91F7E">
            <w:pPr>
              <w:spacing w:after="0" w:line="312" w:lineRule="auto"/>
              <w:jc w:val="center"/>
              <w:rPr>
                <w:rFonts w:cs="Times New Roman"/>
                <w:color w:val="000000"/>
                <w:sz w:val="28"/>
                <w:szCs w:val="28"/>
                <w:lang w:val="vi-VN" w:eastAsia="ko-KR"/>
              </w:rPr>
            </w:pPr>
          </w:p>
          <w:p w14:paraId="76B94442" w14:textId="77777777" w:rsidR="00C91F7E" w:rsidRDefault="00C91F7E" w:rsidP="00C91F7E">
            <w:pPr>
              <w:spacing w:after="0" w:line="312" w:lineRule="auto"/>
              <w:jc w:val="center"/>
              <w:rPr>
                <w:rFonts w:cs="Times New Roman"/>
                <w:color w:val="000000"/>
                <w:sz w:val="28"/>
                <w:szCs w:val="28"/>
                <w:lang w:val="vi-VN" w:eastAsia="ko-KR"/>
              </w:rPr>
            </w:pPr>
          </w:p>
          <w:p w14:paraId="3C7C9901" w14:textId="77777777" w:rsidR="00C91F7E" w:rsidRDefault="00C91F7E" w:rsidP="00C91F7E">
            <w:pPr>
              <w:spacing w:after="0" w:line="312" w:lineRule="auto"/>
              <w:jc w:val="center"/>
              <w:rPr>
                <w:rFonts w:cs="Times New Roman"/>
                <w:color w:val="000000"/>
                <w:sz w:val="28"/>
                <w:szCs w:val="28"/>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13068D1D" w14:textId="77777777" w:rsidR="00C91F7E" w:rsidRDefault="00C91F7E" w:rsidP="00C91F7E">
            <w:pPr>
              <w:spacing w:after="0" w:line="312" w:lineRule="auto"/>
              <w:jc w:val="center"/>
              <w:rPr>
                <w:rFonts w:cs="Times New Roman"/>
                <w:bCs/>
                <w:color w:val="000000"/>
                <w:sz w:val="28"/>
                <w:szCs w:val="28"/>
              </w:rPr>
            </w:pPr>
            <w:r>
              <w:rPr>
                <w:rFonts w:cs="Times New Roman"/>
                <w:bCs/>
                <w:color w:val="000000"/>
                <w:sz w:val="28"/>
                <w:szCs w:val="28"/>
              </w:rPr>
              <w:lastRenderedPageBreak/>
              <w:t>1</w:t>
            </w:r>
          </w:p>
          <w:p w14:paraId="7D604B87" w14:textId="77777777" w:rsidR="00C91F7E" w:rsidRDefault="00C91F7E" w:rsidP="00C91F7E">
            <w:pPr>
              <w:spacing w:after="0" w:line="312" w:lineRule="auto"/>
              <w:rPr>
                <w:rFonts w:cs="Times New Roman"/>
                <w:color w:val="000000"/>
                <w:sz w:val="28"/>
                <w:szCs w:val="28"/>
              </w:rPr>
            </w:pPr>
          </w:p>
          <w:p w14:paraId="723E6A82" w14:textId="77777777" w:rsidR="00C91F7E" w:rsidRDefault="00C91F7E" w:rsidP="00C91F7E">
            <w:pPr>
              <w:spacing w:after="0" w:line="312" w:lineRule="auto"/>
              <w:rPr>
                <w:rFonts w:cs="Times New Roman"/>
                <w:color w:val="000000"/>
                <w:sz w:val="28"/>
                <w:szCs w:val="28"/>
              </w:rPr>
            </w:pPr>
          </w:p>
          <w:p w14:paraId="5F88EFCA" w14:textId="77777777" w:rsidR="00C91F7E" w:rsidRDefault="00C91F7E" w:rsidP="00C91F7E">
            <w:pPr>
              <w:spacing w:after="0" w:line="312" w:lineRule="auto"/>
              <w:rPr>
                <w:rFonts w:cs="Times New Roman"/>
                <w:color w:val="000000"/>
                <w:sz w:val="28"/>
                <w:szCs w:val="28"/>
              </w:rPr>
            </w:pPr>
          </w:p>
          <w:p w14:paraId="23640E3F" w14:textId="77777777" w:rsidR="00C91F7E" w:rsidRDefault="00C91F7E" w:rsidP="00C91F7E">
            <w:pPr>
              <w:spacing w:after="0" w:line="312" w:lineRule="auto"/>
              <w:jc w:val="center"/>
              <w:rPr>
                <w:rFonts w:cs="Times New Roman"/>
                <w:color w:val="000000"/>
                <w:sz w:val="28"/>
                <w:szCs w:val="28"/>
              </w:rPr>
            </w:pPr>
            <w:r>
              <w:rPr>
                <w:rFonts w:cs="Times New Roman"/>
                <w:color w:val="000000"/>
                <w:sz w:val="28"/>
                <w:szCs w:val="28"/>
              </w:rPr>
              <w:t>0,5</w:t>
            </w:r>
          </w:p>
          <w:p w14:paraId="50835603" w14:textId="77777777" w:rsidR="00C91F7E" w:rsidRDefault="00C91F7E" w:rsidP="00C91F7E">
            <w:pPr>
              <w:spacing w:after="0" w:line="312" w:lineRule="auto"/>
              <w:rPr>
                <w:rFonts w:cs="Times New Roman"/>
                <w:color w:val="000000"/>
                <w:sz w:val="28"/>
                <w:szCs w:val="28"/>
              </w:rPr>
            </w:pPr>
          </w:p>
          <w:p w14:paraId="598783BC" w14:textId="77777777" w:rsidR="00C91F7E" w:rsidRDefault="00C91F7E" w:rsidP="00C91F7E">
            <w:pPr>
              <w:spacing w:after="0" w:line="312" w:lineRule="auto"/>
              <w:jc w:val="center"/>
              <w:rPr>
                <w:rFonts w:cs="Times New Roman"/>
                <w:color w:val="000000"/>
                <w:sz w:val="28"/>
                <w:szCs w:val="28"/>
                <w:lang w:val="vi-VN"/>
              </w:rPr>
            </w:pPr>
          </w:p>
          <w:p w14:paraId="3ED5AA8C" w14:textId="77777777" w:rsidR="00C91F7E" w:rsidRDefault="00C91F7E" w:rsidP="00C91F7E">
            <w:pPr>
              <w:spacing w:after="0" w:line="312" w:lineRule="auto"/>
              <w:jc w:val="center"/>
              <w:rPr>
                <w:rFonts w:cs="Times New Roman"/>
                <w:color w:val="000000"/>
                <w:sz w:val="28"/>
                <w:szCs w:val="28"/>
                <w:lang w:val="vi-VN"/>
              </w:rPr>
            </w:pPr>
          </w:p>
          <w:p w14:paraId="25FCA23D" w14:textId="77777777" w:rsidR="00C91F7E" w:rsidRDefault="00C91F7E" w:rsidP="00C91F7E">
            <w:pPr>
              <w:spacing w:after="0" w:line="312" w:lineRule="auto"/>
              <w:jc w:val="center"/>
              <w:rPr>
                <w:rFonts w:cs="Times New Roman"/>
                <w:color w:val="000000"/>
                <w:sz w:val="28"/>
                <w:szCs w:val="28"/>
                <w:lang w:val="vi-VN"/>
              </w:rPr>
            </w:pPr>
          </w:p>
          <w:p w14:paraId="67E8CEC8" w14:textId="77777777" w:rsidR="00C91F7E" w:rsidRDefault="00C91F7E" w:rsidP="00C91F7E">
            <w:pPr>
              <w:spacing w:after="0" w:line="312" w:lineRule="auto"/>
              <w:jc w:val="center"/>
              <w:rPr>
                <w:rFonts w:cs="Times New Roman"/>
                <w:color w:val="000000"/>
                <w:sz w:val="28"/>
                <w:szCs w:val="28"/>
                <w:lang w:val="vi-VN"/>
              </w:rPr>
            </w:pPr>
          </w:p>
          <w:p w14:paraId="6951B994" w14:textId="77777777" w:rsidR="00C91F7E" w:rsidRDefault="00C91F7E" w:rsidP="00C91F7E">
            <w:pPr>
              <w:spacing w:after="0" w:line="312" w:lineRule="auto"/>
              <w:jc w:val="center"/>
              <w:rPr>
                <w:rFonts w:cs="Times New Roman"/>
                <w:color w:val="000000"/>
                <w:sz w:val="28"/>
                <w:szCs w:val="28"/>
                <w:lang w:val="vi-VN"/>
              </w:rPr>
            </w:pPr>
          </w:p>
          <w:p w14:paraId="7F494452" w14:textId="77777777" w:rsidR="00C91F7E" w:rsidRDefault="00C91F7E" w:rsidP="00C91F7E">
            <w:pPr>
              <w:spacing w:after="0" w:line="312" w:lineRule="auto"/>
              <w:jc w:val="center"/>
              <w:rPr>
                <w:rFonts w:cs="Times New Roman"/>
                <w:color w:val="000000"/>
                <w:sz w:val="28"/>
                <w:szCs w:val="28"/>
                <w:lang w:val="vi-VN"/>
              </w:rPr>
            </w:pPr>
          </w:p>
          <w:p w14:paraId="38CEEAA9" w14:textId="77777777" w:rsidR="00C91F7E" w:rsidRDefault="00C91F7E" w:rsidP="00C91F7E">
            <w:pPr>
              <w:spacing w:after="0" w:line="312" w:lineRule="auto"/>
              <w:jc w:val="center"/>
              <w:rPr>
                <w:rFonts w:cs="Times New Roman"/>
                <w:color w:val="000000"/>
                <w:sz w:val="28"/>
                <w:szCs w:val="28"/>
                <w:lang w:val="vi-VN"/>
              </w:rPr>
            </w:pPr>
          </w:p>
          <w:p w14:paraId="750D2C62" w14:textId="77777777" w:rsidR="00C91F7E" w:rsidRDefault="00C91F7E" w:rsidP="00C91F7E">
            <w:pPr>
              <w:spacing w:after="0" w:line="312" w:lineRule="auto"/>
              <w:jc w:val="center"/>
              <w:rPr>
                <w:rFonts w:cs="Times New Roman"/>
                <w:color w:val="000000"/>
                <w:sz w:val="28"/>
                <w:szCs w:val="28"/>
                <w:lang w:val="vi-VN"/>
              </w:rPr>
            </w:pPr>
          </w:p>
          <w:p w14:paraId="156CA763" w14:textId="77777777" w:rsidR="00C91F7E" w:rsidRDefault="00C91F7E" w:rsidP="00C91F7E">
            <w:pPr>
              <w:spacing w:after="0" w:line="312" w:lineRule="auto"/>
              <w:jc w:val="center"/>
              <w:rPr>
                <w:rFonts w:cs="Times New Roman"/>
                <w:color w:val="000000"/>
                <w:sz w:val="28"/>
                <w:szCs w:val="28"/>
                <w:lang w:val="vi-VN"/>
              </w:rPr>
            </w:pPr>
          </w:p>
          <w:p w14:paraId="045E3724" w14:textId="77777777" w:rsidR="00C91F7E" w:rsidRDefault="00C91F7E" w:rsidP="00C91F7E">
            <w:pPr>
              <w:spacing w:after="0" w:line="312" w:lineRule="auto"/>
              <w:jc w:val="center"/>
              <w:rPr>
                <w:rFonts w:cs="Times New Roman"/>
                <w:color w:val="000000"/>
                <w:sz w:val="28"/>
                <w:szCs w:val="28"/>
                <w:lang w:val="vi-VN"/>
              </w:rPr>
            </w:pPr>
          </w:p>
          <w:p w14:paraId="2D762011" w14:textId="77777777" w:rsidR="00C91F7E" w:rsidRDefault="00C91F7E" w:rsidP="00C91F7E">
            <w:pPr>
              <w:spacing w:after="0" w:line="312" w:lineRule="auto"/>
              <w:jc w:val="center"/>
              <w:rPr>
                <w:rFonts w:cs="Times New Roman"/>
                <w:color w:val="000000"/>
                <w:sz w:val="28"/>
                <w:szCs w:val="28"/>
                <w:lang w:val="vi-VN"/>
              </w:rPr>
            </w:pPr>
          </w:p>
          <w:p w14:paraId="27B90AAA" w14:textId="77777777" w:rsidR="00C91F7E" w:rsidRDefault="00C91F7E" w:rsidP="00C91F7E">
            <w:pPr>
              <w:spacing w:after="0" w:line="312" w:lineRule="auto"/>
              <w:jc w:val="center"/>
              <w:rPr>
                <w:rFonts w:cs="Times New Roman"/>
                <w:color w:val="000000"/>
                <w:sz w:val="28"/>
                <w:szCs w:val="28"/>
                <w:lang w:val="vi-VN"/>
              </w:rPr>
            </w:pPr>
          </w:p>
          <w:p w14:paraId="00DAD11C" w14:textId="77777777" w:rsidR="00C91F7E" w:rsidRDefault="00C91F7E" w:rsidP="00C91F7E">
            <w:pPr>
              <w:spacing w:after="0" w:line="312" w:lineRule="auto"/>
              <w:jc w:val="center"/>
              <w:rPr>
                <w:rFonts w:cs="Times New Roman"/>
                <w:color w:val="000000"/>
                <w:sz w:val="28"/>
                <w:szCs w:val="28"/>
                <w:lang w:val="vi-VN"/>
              </w:rPr>
            </w:pPr>
          </w:p>
          <w:p w14:paraId="6594DF3C" w14:textId="77777777" w:rsidR="00C91F7E" w:rsidRDefault="00C91F7E" w:rsidP="00C91F7E">
            <w:pPr>
              <w:spacing w:after="0" w:line="312" w:lineRule="auto"/>
              <w:jc w:val="center"/>
              <w:rPr>
                <w:rFonts w:cs="Times New Roman"/>
                <w:color w:val="000000"/>
                <w:sz w:val="28"/>
                <w:szCs w:val="28"/>
                <w:lang w:val="vi-VN"/>
              </w:rPr>
            </w:pPr>
          </w:p>
          <w:p w14:paraId="1B44E641" w14:textId="77777777" w:rsidR="00C91F7E" w:rsidRDefault="00C91F7E" w:rsidP="00C91F7E">
            <w:pPr>
              <w:spacing w:after="0" w:line="312" w:lineRule="auto"/>
              <w:jc w:val="center"/>
              <w:rPr>
                <w:rFonts w:cs="Times New Roman"/>
                <w:color w:val="000000"/>
                <w:sz w:val="28"/>
                <w:szCs w:val="28"/>
                <w:lang w:val="vi-VN"/>
              </w:rPr>
            </w:pPr>
          </w:p>
          <w:p w14:paraId="3D42084E" w14:textId="77777777" w:rsidR="00C91F7E" w:rsidRDefault="00C91F7E" w:rsidP="00C91F7E">
            <w:pPr>
              <w:spacing w:after="0" w:line="312" w:lineRule="auto"/>
              <w:jc w:val="center"/>
              <w:rPr>
                <w:rFonts w:cs="Times New Roman"/>
                <w:color w:val="000000"/>
                <w:sz w:val="28"/>
                <w:szCs w:val="28"/>
                <w:lang w:val="vi-VN"/>
              </w:rPr>
            </w:pPr>
          </w:p>
          <w:p w14:paraId="2945771F" w14:textId="77777777" w:rsidR="00C91F7E" w:rsidRDefault="00C91F7E" w:rsidP="00C91F7E">
            <w:pPr>
              <w:spacing w:after="0" w:line="312" w:lineRule="auto"/>
              <w:jc w:val="center"/>
              <w:rPr>
                <w:rFonts w:cs="Times New Roman"/>
                <w:color w:val="000000"/>
                <w:sz w:val="28"/>
                <w:szCs w:val="28"/>
                <w:lang w:val="vi-VN"/>
              </w:rPr>
            </w:pPr>
            <w:r>
              <w:rPr>
                <w:rFonts w:cs="Times New Roman"/>
                <w:color w:val="000000"/>
                <w:sz w:val="28"/>
                <w:szCs w:val="28"/>
                <w:lang w:val="vi-VN"/>
              </w:rPr>
              <w:t>0,5</w:t>
            </w:r>
          </w:p>
        </w:tc>
      </w:tr>
      <w:tr w:rsidR="00C91F7E" w14:paraId="6F29804C" w14:textId="77777777" w:rsidTr="005C79C7">
        <w:trPr>
          <w:trHeight w:val="6776"/>
          <w:jc w:val="center"/>
        </w:trPr>
        <w:tc>
          <w:tcPr>
            <w:tcW w:w="681" w:type="dxa"/>
            <w:tcBorders>
              <w:top w:val="single" w:sz="4" w:space="0" w:color="auto"/>
              <w:left w:val="single" w:sz="4" w:space="0" w:color="auto"/>
              <w:bottom w:val="single" w:sz="4" w:space="0" w:color="auto"/>
              <w:right w:val="single" w:sz="4" w:space="0" w:color="auto"/>
            </w:tcBorders>
          </w:tcPr>
          <w:p w14:paraId="0160B7FE" w14:textId="77777777" w:rsidR="00C91F7E" w:rsidRDefault="00C91F7E" w:rsidP="00C91F7E">
            <w:pPr>
              <w:spacing w:after="0" w:line="312" w:lineRule="auto"/>
              <w:jc w:val="center"/>
              <w:rPr>
                <w:rFonts w:cs="Times New Roman"/>
                <w:bCs/>
                <w:color w:val="000000"/>
                <w:sz w:val="28"/>
                <w:szCs w:val="28"/>
                <w:lang w:val="fr-FR"/>
              </w:rPr>
            </w:pPr>
            <w:r>
              <w:rPr>
                <w:rFonts w:cs="Times New Roman"/>
                <w:bCs/>
                <w:color w:val="000000"/>
                <w:sz w:val="28"/>
                <w:szCs w:val="28"/>
                <w:lang w:val="fr-FR"/>
              </w:rPr>
              <w:lastRenderedPageBreak/>
              <w:t>4</w:t>
            </w:r>
          </w:p>
        </w:tc>
        <w:tc>
          <w:tcPr>
            <w:tcW w:w="4062" w:type="dxa"/>
            <w:tcBorders>
              <w:top w:val="single" w:sz="4" w:space="0" w:color="auto"/>
              <w:left w:val="single" w:sz="4" w:space="0" w:color="auto"/>
              <w:bottom w:val="single" w:sz="4" w:space="0" w:color="auto"/>
              <w:right w:val="single" w:sz="4" w:space="0" w:color="auto"/>
            </w:tcBorders>
          </w:tcPr>
          <w:p w14:paraId="767F4BDC" w14:textId="77777777" w:rsidR="00C91F7E" w:rsidRDefault="00C91F7E" w:rsidP="00C91F7E">
            <w:pPr>
              <w:spacing w:after="0" w:line="312" w:lineRule="auto"/>
              <w:jc w:val="both"/>
              <w:rPr>
                <w:rFonts w:cs="Times New Roman"/>
                <w:bCs/>
                <w:color w:val="000000"/>
                <w:sz w:val="28"/>
                <w:szCs w:val="28"/>
                <w:lang w:val="fr-FR"/>
              </w:rPr>
            </w:pPr>
            <w:r>
              <w:rPr>
                <w:rFonts w:cs="Times New Roman"/>
                <w:b/>
                <w:color w:val="000000"/>
                <w:sz w:val="28"/>
                <w:szCs w:val="28"/>
                <w:lang w:val="fr-FR"/>
              </w:rPr>
              <w:t>Chương</w:t>
            </w:r>
            <w:r>
              <w:rPr>
                <w:rFonts w:cs="Times New Roman"/>
                <w:b/>
                <w:color w:val="000000"/>
                <w:sz w:val="28"/>
                <w:szCs w:val="28"/>
                <w:lang w:val="pl-PL"/>
              </w:rPr>
              <w:t xml:space="preserve"> 3</w:t>
            </w:r>
            <w:proofErr w:type="gramStart"/>
            <w:r>
              <w:rPr>
                <w:rFonts w:cs="Times New Roman"/>
                <w:bCs/>
                <w:color w:val="000000"/>
                <w:sz w:val="28"/>
                <w:szCs w:val="28"/>
                <w:lang w:val="fr-FR"/>
              </w:rPr>
              <w:t> :Vẽ</w:t>
            </w:r>
            <w:proofErr w:type="gramEnd"/>
            <w:r>
              <w:rPr>
                <w:rFonts w:cs="Times New Roman"/>
                <w:bCs/>
                <w:color w:val="000000"/>
                <w:sz w:val="28"/>
                <w:szCs w:val="28"/>
                <w:lang w:val="fr-FR"/>
              </w:rPr>
              <w:t xml:space="preserve"> sơ đồ điện.</w:t>
            </w:r>
          </w:p>
          <w:p w14:paraId="0C8E26CB" w14:textId="77777777" w:rsidR="00C91F7E" w:rsidRDefault="00C91F7E" w:rsidP="00C91F7E">
            <w:pPr>
              <w:numPr>
                <w:ilvl w:val="0"/>
                <w:numId w:val="23"/>
              </w:numPr>
              <w:spacing w:after="0" w:line="312" w:lineRule="auto"/>
              <w:ind w:left="407" w:hanging="283"/>
              <w:jc w:val="both"/>
              <w:rPr>
                <w:rFonts w:cs="Times New Roman"/>
                <w:color w:val="000000"/>
                <w:sz w:val="28"/>
                <w:szCs w:val="28"/>
              </w:rPr>
            </w:pPr>
            <w:r>
              <w:rPr>
                <w:rFonts w:cs="Times New Roman"/>
                <w:color w:val="000000"/>
                <w:sz w:val="28"/>
                <w:szCs w:val="28"/>
              </w:rPr>
              <w:t>Vẽ sơ đồ mặt bằng, sơ đồ vị trí.</w:t>
            </w:r>
          </w:p>
          <w:p w14:paraId="4473001B" w14:textId="77777777" w:rsidR="00C91F7E" w:rsidRDefault="00C91F7E" w:rsidP="00C91F7E">
            <w:pPr>
              <w:numPr>
                <w:ilvl w:val="0"/>
                <w:numId w:val="23"/>
              </w:numPr>
              <w:spacing w:after="0" w:line="312" w:lineRule="auto"/>
              <w:ind w:left="407" w:hanging="283"/>
              <w:jc w:val="both"/>
              <w:rPr>
                <w:rFonts w:cs="Times New Roman"/>
                <w:color w:val="000000"/>
                <w:sz w:val="28"/>
                <w:szCs w:val="28"/>
              </w:rPr>
            </w:pPr>
            <w:r>
              <w:rPr>
                <w:rFonts w:cs="Times New Roman"/>
                <w:color w:val="000000"/>
                <w:sz w:val="28"/>
                <w:szCs w:val="28"/>
              </w:rPr>
              <w:t>Vẽ sơ đồ</w:t>
            </w:r>
            <w:r>
              <w:rPr>
                <w:rFonts w:cs="Times New Roman"/>
                <w:color w:val="000000"/>
                <w:sz w:val="28"/>
                <w:szCs w:val="28"/>
                <w:lang w:val="vi-VN"/>
              </w:rPr>
              <w:t xml:space="preserve"> nguyên lý và sơ đồ</w:t>
            </w:r>
            <w:r>
              <w:rPr>
                <w:rFonts w:cs="Times New Roman"/>
                <w:color w:val="000000"/>
                <w:sz w:val="28"/>
                <w:szCs w:val="28"/>
              </w:rPr>
              <w:t xml:space="preserve"> nối dây</w:t>
            </w:r>
            <w:r>
              <w:rPr>
                <w:rFonts w:cs="Times New Roman"/>
                <w:color w:val="000000"/>
                <w:sz w:val="28"/>
                <w:szCs w:val="28"/>
                <w:lang w:val="vi-VN"/>
              </w:rPr>
              <w:t xml:space="preserve"> </w:t>
            </w:r>
          </w:p>
          <w:p w14:paraId="0AD7D4CB" w14:textId="77777777" w:rsidR="00C91F7E" w:rsidRDefault="00C91F7E" w:rsidP="00C91F7E">
            <w:pPr>
              <w:numPr>
                <w:ilvl w:val="0"/>
                <w:numId w:val="23"/>
              </w:numPr>
              <w:spacing w:after="0" w:line="312" w:lineRule="auto"/>
              <w:ind w:left="407" w:hanging="283"/>
              <w:jc w:val="both"/>
              <w:rPr>
                <w:rFonts w:cs="Times New Roman"/>
                <w:color w:val="000000"/>
                <w:sz w:val="28"/>
                <w:szCs w:val="28"/>
                <w:lang w:val="vi-VN"/>
              </w:rPr>
            </w:pPr>
            <w:r>
              <w:rPr>
                <w:rFonts w:cs="Times New Roman"/>
                <w:color w:val="000000"/>
                <w:sz w:val="28"/>
                <w:szCs w:val="28"/>
                <w:lang w:val="vi-VN"/>
              </w:rPr>
              <w:t>Vẽ sơ đồ đơn tuyến</w:t>
            </w:r>
          </w:p>
          <w:p w14:paraId="150B2014" w14:textId="77777777" w:rsidR="00C91F7E" w:rsidRDefault="00C91F7E" w:rsidP="00C91F7E">
            <w:pPr>
              <w:spacing w:after="0" w:line="312" w:lineRule="auto"/>
              <w:ind w:left="124"/>
              <w:jc w:val="both"/>
              <w:rPr>
                <w:rFonts w:cs="Times New Roman"/>
                <w:color w:val="000000"/>
                <w:sz w:val="28"/>
                <w:szCs w:val="28"/>
                <w:lang w:val="vi-VN"/>
              </w:rPr>
            </w:pPr>
            <w:proofErr w:type="gramStart"/>
            <w:r>
              <w:rPr>
                <w:rFonts w:cs="Times New Roman"/>
                <w:color w:val="000000"/>
                <w:sz w:val="28"/>
                <w:szCs w:val="28"/>
              </w:rPr>
              <w:t xml:space="preserve">4 </w:t>
            </w:r>
            <w:r>
              <w:rPr>
                <w:rFonts w:cs="Times New Roman"/>
                <w:color w:val="000000"/>
                <w:sz w:val="28"/>
                <w:szCs w:val="28"/>
                <w:lang w:val="vi-VN"/>
              </w:rPr>
              <w:t>.</w:t>
            </w:r>
            <w:proofErr w:type="gramEnd"/>
            <w:r>
              <w:rPr>
                <w:rFonts w:cs="Times New Roman"/>
                <w:color w:val="000000"/>
                <w:sz w:val="28"/>
                <w:szCs w:val="28"/>
                <w:lang w:val="vi-VN"/>
              </w:rPr>
              <w:t xml:space="preserve"> Nguyên tắc chuyển đổi các dạng sơ đồ </w:t>
            </w:r>
          </w:p>
          <w:p w14:paraId="66DA58CF" w14:textId="77777777" w:rsidR="00C91F7E" w:rsidRDefault="00C91F7E" w:rsidP="00C91F7E">
            <w:pPr>
              <w:spacing w:after="0" w:line="312" w:lineRule="auto"/>
              <w:ind w:left="124"/>
              <w:jc w:val="both"/>
              <w:rPr>
                <w:rFonts w:cs="Times New Roman"/>
                <w:color w:val="000000"/>
                <w:sz w:val="28"/>
                <w:szCs w:val="28"/>
              </w:rPr>
            </w:pPr>
            <w:r>
              <w:rPr>
                <w:rFonts w:cs="Times New Roman"/>
                <w:color w:val="000000"/>
                <w:sz w:val="28"/>
                <w:szCs w:val="28"/>
              </w:rPr>
              <w:t>5</w:t>
            </w:r>
            <w:r>
              <w:rPr>
                <w:rFonts w:cs="Times New Roman"/>
                <w:color w:val="000000"/>
                <w:sz w:val="28"/>
                <w:szCs w:val="28"/>
                <w:lang w:val="vi-VN"/>
              </w:rPr>
              <w:t xml:space="preserve">. Bài </w:t>
            </w:r>
            <w:r>
              <w:rPr>
                <w:rFonts w:cs="Times New Roman"/>
                <w:color w:val="000000"/>
                <w:sz w:val="28"/>
                <w:szCs w:val="28"/>
              </w:rPr>
              <w:t>t</w:t>
            </w:r>
            <w:r>
              <w:rPr>
                <w:rFonts w:cs="Times New Roman"/>
                <w:color w:val="000000"/>
                <w:sz w:val="28"/>
                <w:szCs w:val="28"/>
                <w:lang w:val="vi-VN"/>
              </w:rPr>
              <w:t>ập</w:t>
            </w:r>
            <w:r>
              <w:rPr>
                <w:rFonts w:cs="Times New Roman"/>
                <w:color w:val="000000"/>
                <w:sz w:val="28"/>
                <w:szCs w:val="28"/>
              </w:rPr>
              <w:t xml:space="preserve"> vận dụng</w:t>
            </w:r>
          </w:p>
          <w:p w14:paraId="618DEA38" w14:textId="77777777" w:rsidR="00C91F7E" w:rsidRDefault="00C91F7E" w:rsidP="00C91F7E">
            <w:pPr>
              <w:spacing w:after="0" w:line="312" w:lineRule="auto"/>
              <w:ind w:left="124"/>
              <w:jc w:val="both"/>
              <w:rPr>
                <w:rFonts w:cs="Times New Roman"/>
                <w:color w:val="000000"/>
                <w:sz w:val="28"/>
                <w:szCs w:val="28"/>
              </w:rPr>
            </w:pPr>
            <w:r>
              <w:rPr>
                <w:rFonts w:cs="Times New Roman"/>
                <w:color w:val="000000"/>
                <w:sz w:val="28"/>
                <w:szCs w:val="28"/>
                <w:lang w:val="vi-VN"/>
              </w:rPr>
              <w:t>6. D</w:t>
            </w:r>
            <w:r>
              <w:rPr>
                <w:rFonts w:cs="Times New Roman"/>
                <w:color w:val="000000"/>
                <w:sz w:val="28"/>
                <w:szCs w:val="28"/>
              </w:rPr>
              <w:t>ự trù vật tư.</w:t>
            </w:r>
          </w:p>
          <w:p w14:paraId="1C5F4B33" w14:textId="77777777" w:rsidR="00C91F7E" w:rsidRDefault="00C91F7E" w:rsidP="00C91F7E">
            <w:pPr>
              <w:spacing w:after="0" w:line="312" w:lineRule="auto"/>
              <w:ind w:left="124"/>
              <w:jc w:val="both"/>
              <w:rPr>
                <w:rFonts w:cs="Times New Roman"/>
                <w:color w:val="000000"/>
                <w:sz w:val="28"/>
                <w:szCs w:val="28"/>
              </w:rPr>
            </w:pPr>
            <w:r>
              <w:rPr>
                <w:rFonts w:cs="Times New Roman"/>
                <w:color w:val="000000"/>
                <w:sz w:val="28"/>
                <w:szCs w:val="28"/>
              </w:rPr>
              <w:t>7. Giới thiệu một số phần mềm chuyên dùng</w:t>
            </w:r>
          </w:p>
          <w:p w14:paraId="0ED4A9BD" w14:textId="77777777" w:rsidR="00C91F7E" w:rsidRDefault="00C91F7E" w:rsidP="00C91F7E">
            <w:pPr>
              <w:spacing w:after="0" w:line="312" w:lineRule="auto"/>
              <w:ind w:left="124"/>
              <w:jc w:val="both"/>
              <w:rPr>
                <w:rFonts w:cs="Times New Roman"/>
                <w:color w:val="000000"/>
                <w:sz w:val="28"/>
                <w:szCs w:val="28"/>
              </w:rPr>
            </w:pPr>
            <w:r>
              <w:rPr>
                <w:rFonts w:cs="Times New Roman"/>
                <w:color w:val="000000"/>
                <w:sz w:val="28"/>
                <w:szCs w:val="28"/>
              </w:rPr>
              <w:t>8. Vận dụng phần mềm vẽ sơ đồ điện</w:t>
            </w:r>
          </w:p>
        </w:tc>
        <w:tc>
          <w:tcPr>
            <w:tcW w:w="869" w:type="dxa"/>
            <w:tcBorders>
              <w:top w:val="single" w:sz="4" w:space="0" w:color="auto"/>
              <w:left w:val="single" w:sz="4" w:space="0" w:color="auto"/>
              <w:bottom w:val="single" w:sz="4" w:space="0" w:color="auto"/>
              <w:right w:val="single" w:sz="4" w:space="0" w:color="auto"/>
            </w:tcBorders>
          </w:tcPr>
          <w:p w14:paraId="0F8072B5"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eastAsia="ko-KR"/>
              </w:rPr>
              <w:t>32</w:t>
            </w:r>
          </w:p>
          <w:p w14:paraId="4DBD4253"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1</w:t>
            </w:r>
          </w:p>
          <w:p w14:paraId="70A6494F" w14:textId="77777777" w:rsidR="00C91F7E" w:rsidRDefault="00C91F7E" w:rsidP="00C91F7E">
            <w:pPr>
              <w:spacing w:after="0" w:line="312" w:lineRule="auto"/>
              <w:jc w:val="center"/>
              <w:rPr>
                <w:rFonts w:cs="Times New Roman"/>
                <w:bCs/>
                <w:color w:val="000000"/>
                <w:sz w:val="28"/>
                <w:szCs w:val="28"/>
                <w:lang w:val="vi-VN" w:eastAsia="ko-KR"/>
              </w:rPr>
            </w:pPr>
          </w:p>
          <w:p w14:paraId="36574FC4"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4</w:t>
            </w:r>
          </w:p>
          <w:p w14:paraId="4E9BD39D" w14:textId="77777777" w:rsidR="00C91F7E" w:rsidRDefault="00C91F7E" w:rsidP="00C91F7E">
            <w:pPr>
              <w:spacing w:after="0" w:line="312" w:lineRule="auto"/>
              <w:jc w:val="center"/>
              <w:rPr>
                <w:rFonts w:cs="Times New Roman"/>
                <w:bCs/>
                <w:color w:val="000000"/>
                <w:sz w:val="28"/>
                <w:szCs w:val="28"/>
                <w:lang w:val="vi-VN" w:eastAsia="ko-KR"/>
              </w:rPr>
            </w:pPr>
          </w:p>
          <w:p w14:paraId="4B121DD4"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2</w:t>
            </w:r>
          </w:p>
          <w:p w14:paraId="110F2828"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val="vi-VN" w:eastAsia="ko-KR"/>
              </w:rPr>
              <w:t>0,5</w:t>
            </w:r>
          </w:p>
          <w:p w14:paraId="0D844DB7" w14:textId="77777777" w:rsidR="00C91F7E" w:rsidRDefault="00C91F7E" w:rsidP="00C91F7E">
            <w:pPr>
              <w:spacing w:after="0" w:line="312" w:lineRule="auto"/>
              <w:jc w:val="center"/>
              <w:rPr>
                <w:rFonts w:cs="Times New Roman"/>
                <w:bCs/>
                <w:color w:val="000000"/>
                <w:sz w:val="28"/>
                <w:szCs w:val="28"/>
                <w:lang w:val="vi-VN" w:eastAsia="ko-KR"/>
              </w:rPr>
            </w:pPr>
          </w:p>
          <w:p w14:paraId="27A62E63" w14:textId="77777777" w:rsidR="00C91F7E" w:rsidRDefault="00C91F7E" w:rsidP="00C91F7E">
            <w:pPr>
              <w:spacing w:after="0" w:line="312" w:lineRule="auto"/>
              <w:jc w:val="center"/>
              <w:rPr>
                <w:rFonts w:cs="Times New Roman"/>
                <w:bCs/>
                <w:color w:val="000000"/>
                <w:sz w:val="28"/>
                <w:szCs w:val="28"/>
                <w:lang w:val="vi-VN" w:eastAsia="ko-KR"/>
              </w:rPr>
            </w:pPr>
            <w:r>
              <w:rPr>
                <w:rFonts w:cs="Times New Roman"/>
                <w:bCs/>
                <w:color w:val="000000"/>
                <w:sz w:val="28"/>
                <w:szCs w:val="28"/>
                <w:lang w:eastAsia="ko-KR"/>
              </w:rPr>
              <w:t>10</w:t>
            </w:r>
          </w:p>
          <w:p w14:paraId="2D4E5BB1"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0,5</w:t>
            </w:r>
          </w:p>
          <w:p w14:paraId="322052F8"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2</w:t>
            </w:r>
          </w:p>
          <w:p w14:paraId="1D1BBA61" w14:textId="77777777" w:rsidR="00C91F7E" w:rsidRDefault="00C91F7E" w:rsidP="00C91F7E">
            <w:pPr>
              <w:spacing w:after="0" w:line="312" w:lineRule="auto"/>
              <w:jc w:val="center"/>
              <w:rPr>
                <w:rFonts w:cs="Times New Roman"/>
                <w:bCs/>
                <w:color w:val="000000"/>
                <w:sz w:val="28"/>
                <w:szCs w:val="28"/>
                <w:lang w:eastAsia="ko-KR"/>
              </w:rPr>
            </w:pPr>
          </w:p>
          <w:p w14:paraId="4BC9DD40" w14:textId="77777777" w:rsidR="00C91F7E" w:rsidRDefault="00C91F7E" w:rsidP="00C91F7E">
            <w:pPr>
              <w:spacing w:after="0" w:line="312" w:lineRule="auto"/>
              <w:jc w:val="center"/>
              <w:rPr>
                <w:rFonts w:cs="Times New Roman"/>
                <w:bCs/>
                <w:color w:val="000000"/>
                <w:sz w:val="28"/>
                <w:szCs w:val="28"/>
                <w:lang w:eastAsia="ko-KR"/>
              </w:rPr>
            </w:pPr>
            <w:r>
              <w:rPr>
                <w:rFonts w:cs="Times New Roman"/>
                <w:bCs/>
                <w:color w:val="000000"/>
                <w:sz w:val="28"/>
                <w:szCs w:val="28"/>
                <w:lang w:eastAsia="ko-KR"/>
              </w:rPr>
              <w:t>12</w:t>
            </w:r>
          </w:p>
          <w:p w14:paraId="1A39BB11" w14:textId="77777777" w:rsidR="00C91F7E" w:rsidRDefault="00C91F7E" w:rsidP="00C91F7E">
            <w:pPr>
              <w:spacing w:after="0" w:line="312" w:lineRule="auto"/>
              <w:jc w:val="center"/>
              <w:rPr>
                <w:rFonts w:cs="Times New Roman"/>
                <w:bCs/>
                <w:color w:val="000000"/>
                <w:sz w:val="28"/>
                <w:szCs w:val="28"/>
                <w:lang w:val="vi-VN" w:eastAsia="ko-KR"/>
              </w:rPr>
            </w:pPr>
          </w:p>
        </w:tc>
        <w:tc>
          <w:tcPr>
            <w:tcW w:w="935" w:type="dxa"/>
            <w:tcBorders>
              <w:top w:val="single" w:sz="4" w:space="0" w:color="auto"/>
              <w:left w:val="single" w:sz="4" w:space="0" w:color="auto"/>
              <w:bottom w:val="single" w:sz="4" w:space="0" w:color="auto"/>
              <w:right w:val="single" w:sz="4" w:space="0" w:color="auto"/>
            </w:tcBorders>
          </w:tcPr>
          <w:p w14:paraId="33CA3459" w14:textId="77777777" w:rsidR="00C91F7E" w:rsidRDefault="00C91F7E" w:rsidP="00C91F7E">
            <w:pPr>
              <w:spacing w:after="0" w:line="312" w:lineRule="auto"/>
              <w:jc w:val="center"/>
              <w:rPr>
                <w:rFonts w:cs="Times New Roman"/>
                <w:color w:val="000000"/>
                <w:sz w:val="28"/>
                <w:szCs w:val="28"/>
                <w:lang w:eastAsia="ko-KR"/>
              </w:rPr>
            </w:pPr>
            <w:r>
              <w:rPr>
                <w:rFonts w:cs="Times New Roman"/>
                <w:bCs/>
                <w:color w:val="000000"/>
                <w:sz w:val="28"/>
                <w:szCs w:val="28"/>
                <w:lang w:eastAsia="ko-KR"/>
              </w:rPr>
              <w:t>3</w:t>
            </w:r>
            <w:r>
              <w:rPr>
                <w:rFonts w:cs="Times New Roman"/>
                <w:color w:val="000000"/>
                <w:sz w:val="28"/>
                <w:szCs w:val="28"/>
                <w:lang w:eastAsia="ko-KR"/>
              </w:rPr>
              <w:t>0</w:t>
            </w:r>
          </w:p>
          <w:p w14:paraId="6F470482"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1</w:t>
            </w:r>
          </w:p>
          <w:p w14:paraId="1284E8B0" w14:textId="77777777" w:rsidR="00C91F7E" w:rsidRDefault="00C91F7E" w:rsidP="00C91F7E">
            <w:pPr>
              <w:spacing w:after="0" w:line="312" w:lineRule="auto"/>
              <w:jc w:val="center"/>
              <w:rPr>
                <w:rFonts w:cs="Times New Roman"/>
                <w:color w:val="000000"/>
                <w:sz w:val="28"/>
                <w:szCs w:val="28"/>
                <w:lang w:eastAsia="ko-KR"/>
              </w:rPr>
            </w:pPr>
          </w:p>
          <w:p w14:paraId="0FDF6C5A"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4</w:t>
            </w:r>
          </w:p>
          <w:p w14:paraId="094C65F5" w14:textId="77777777" w:rsidR="00C91F7E" w:rsidRDefault="00C91F7E" w:rsidP="00C91F7E">
            <w:pPr>
              <w:spacing w:after="0" w:line="312" w:lineRule="auto"/>
              <w:jc w:val="center"/>
              <w:rPr>
                <w:rFonts w:cs="Times New Roman"/>
                <w:color w:val="000000"/>
                <w:sz w:val="28"/>
                <w:szCs w:val="28"/>
                <w:lang w:eastAsia="ko-KR"/>
              </w:rPr>
            </w:pPr>
          </w:p>
          <w:p w14:paraId="52F01064"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2</w:t>
            </w:r>
          </w:p>
          <w:p w14:paraId="5EB1A27E" w14:textId="77777777" w:rsidR="00C91F7E" w:rsidRDefault="00C91F7E" w:rsidP="00C91F7E">
            <w:pPr>
              <w:spacing w:after="0" w:line="312" w:lineRule="auto"/>
              <w:jc w:val="center"/>
              <w:rPr>
                <w:rFonts w:cs="Times New Roman"/>
                <w:color w:val="000000"/>
                <w:sz w:val="28"/>
                <w:szCs w:val="28"/>
                <w:lang w:val="vi-VN" w:eastAsia="ko-KR"/>
              </w:rPr>
            </w:pPr>
            <w:r>
              <w:rPr>
                <w:rFonts w:cs="Times New Roman"/>
                <w:color w:val="000000"/>
                <w:sz w:val="28"/>
                <w:szCs w:val="28"/>
                <w:lang w:val="vi-VN" w:eastAsia="ko-KR"/>
              </w:rPr>
              <w:t>0,5</w:t>
            </w:r>
          </w:p>
          <w:p w14:paraId="5FB3B7A1" w14:textId="77777777" w:rsidR="00C91F7E" w:rsidRDefault="00C91F7E" w:rsidP="00C91F7E">
            <w:pPr>
              <w:spacing w:after="0" w:line="312" w:lineRule="auto"/>
              <w:jc w:val="center"/>
              <w:rPr>
                <w:rFonts w:cs="Times New Roman"/>
                <w:color w:val="000000"/>
                <w:sz w:val="28"/>
                <w:szCs w:val="28"/>
                <w:lang w:val="vi-VN" w:eastAsia="ko-KR"/>
              </w:rPr>
            </w:pPr>
          </w:p>
          <w:p w14:paraId="0C987EFF"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9</w:t>
            </w:r>
          </w:p>
          <w:p w14:paraId="514CB881"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0,5</w:t>
            </w:r>
          </w:p>
          <w:p w14:paraId="074F0BBA"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2</w:t>
            </w:r>
          </w:p>
          <w:p w14:paraId="7E819065" w14:textId="77777777" w:rsidR="00C91F7E" w:rsidRDefault="00C91F7E" w:rsidP="00C91F7E">
            <w:pPr>
              <w:spacing w:after="0" w:line="312" w:lineRule="auto"/>
              <w:jc w:val="center"/>
              <w:rPr>
                <w:rFonts w:cs="Times New Roman"/>
                <w:color w:val="000000"/>
                <w:sz w:val="28"/>
                <w:szCs w:val="28"/>
                <w:lang w:eastAsia="ko-KR"/>
              </w:rPr>
            </w:pPr>
          </w:p>
          <w:p w14:paraId="4B8D6AE0" w14:textId="77777777" w:rsidR="00C91F7E" w:rsidRDefault="00C91F7E" w:rsidP="00C91F7E">
            <w:pPr>
              <w:spacing w:after="0" w:line="312" w:lineRule="auto"/>
              <w:jc w:val="center"/>
              <w:rPr>
                <w:rFonts w:cs="Times New Roman"/>
                <w:color w:val="000000"/>
                <w:sz w:val="28"/>
                <w:szCs w:val="28"/>
                <w:lang w:eastAsia="ko-KR"/>
              </w:rPr>
            </w:pPr>
            <w:r>
              <w:rPr>
                <w:rFonts w:cs="Times New Roman"/>
                <w:color w:val="000000"/>
                <w:sz w:val="28"/>
                <w:szCs w:val="28"/>
                <w:lang w:eastAsia="ko-KR"/>
              </w:rPr>
              <w:t>11</w:t>
            </w:r>
          </w:p>
        </w:tc>
        <w:tc>
          <w:tcPr>
            <w:tcW w:w="1549" w:type="dxa"/>
            <w:tcBorders>
              <w:top w:val="single" w:sz="4" w:space="0" w:color="auto"/>
              <w:left w:val="single" w:sz="4" w:space="0" w:color="auto"/>
              <w:bottom w:val="single" w:sz="4" w:space="0" w:color="auto"/>
              <w:right w:val="single" w:sz="4" w:space="0" w:color="auto"/>
            </w:tcBorders>
          </w:tcPr>
          <w:p w14:paraId="0B49FAB4" w14:textId="77777777" w:rsidR="00C91F7E" w:rsidRDefault="00C91F7E" w:rsidP="00C91F7E">
            <w:pPr>
              <w:spacing w:after="0" w:line="312" w:lineRule="auto"/>
              <w:jc w:val="center"/>
              <w:rPr>
                <w:rFonts w:cs="Times New Roman"/>
                <w:color w:val="000000"/>
                <w:sz w:val="28"/>
                <w:szCs w:val="28"/>
                <w:lang w:val="vi-VN" w:eastAsia="ko-KR"/>
              </w:rPr>
            </w:pPr>
          </w:p>
          <w:p w14:paraId="30239160" w14:textId="77777777" w:rsidR="00C91F7E" w:rsidRDefault="00C91F7E" w:rsidP="00C91F7E">
            <w:pPr>
              <w:spacing w:after="0" w:line="312" w:lineRule="auto"/>
              <w:jc w:val="center"/>
              <w:rPr>
                <w:rFonts w:cs="Times New Roman"/>
                <w:color w:val="000000"/>
                <w:sz w:val="28"/>
                <w:szCs w:val="28"/>
                <w:lang w:val="vi-VN" w:eastAsia="ko-KR"/>
              </w:rPr>
            </w:pPr>
          </w:p>
          <w:p w14:paraId="5F8CDC60" w14:textId="77777777" w:rsidR="00C91F7E" w:rsidRDefault="00C91F7E" w:rsidP="00C91F7E">
            <w:pPr>
              <w:spacing w:after="0" w:line="312" w:lineRule="auto"/>
              <w:jc w:val="center"/>
              <w:rPr>
                <w:rFonts w:cs="Times New Roman"/>
                <w:color w:val="000000"/>
                <w:sz w:val="28"/>
                <w:szCs w:val="28"/>
                <w:lang w:val="vi-VN" w:eastAsia="ko-KR"/>
              </w:rPr>
            </w:pPr>
          </w:p>
          <w:p w14:paraId="39EF3A2C" w14:textId="77777777" w:rsidR="00C91F7E" w:rsidRDefault="00C91F7E" w:rsidP="00C91F7E">
            <w:pPr>
              <w:spacing w:after="0" w:line="312" w:lineRule="auto"/>
              <w:jc w:val="center"/>
              <w:rPr>
                <w:rFonts w:cs="Times New Roman"/>
                <w:color w:val="000000"/>
                <w:sz w:val="28"/>
                <w:szCs w:val="28"/>
                <w:lang w:val="vi-VN" w:eastAsia="ko-KR"/>
              </w:rPr>
            </w:pPr>
          </w:p>
          <w:p w14:paraId="29978805" w14:textId="77777777" w:rsidR="00C91F7E" w:rsidRDefault="00C91F7E" w:rsidP="00C91F7E">
            <w:pPr>
              <w:spacing w:after="0" w:line="312" w:lineRule="auto"/>
              <w:jc w:val="center"/>
              <w:rPr>
                <w:rFonts w:cs="Times New Roman"/>
                <w:color w:val="000000"/>
                <w:sz w:val="28"/>
                <w:szCs w:val="28"/>
                <w:lang w:val="vi-VN" w:eastAsia="ko-KR"/>
              </w:rPr>
            </w:pPr>
          </w:p>
          <w:p w14:paraId="354A0015" w14:textId="77777777" w:rsidR="00C91F7E" w:rsidRDefault="00C91F7E" w:rsidP="00C91F7E">
            <w:pPr>
              <w:spacing w:after="0" w:line="312" w:lineRule="auto"/>
              <w:jc w:val="center"/>
              <w:rPr>
                <w:rFonts w:cs="Times New Roman"/>
                <w:color w:val="000000"/>
                <w:sz w:val="28"/>
                <w:szCs w:val="28"/>
                <w:lang w:val="vi-VN" w:eastAsia="ko-KR"/>
              </w:rPr>
            </w:pPr>
          </w:p>
          <w:p w14:paraId="72F1FE6B" w14:textId="77777777" w:rsidR="00C91F7E" w:rsidRDefault="00C91F7E" w:rsidP="00C91F7E">
            <w:pPr>
              <w:spacing w:after="0" w:line="312" w:lineRule="auto"/>
              <w:jc w:val="center"/>
              <w:rPr>
                <w:rFonts w:cs="Times New Roman"/>
                <w:color w:val="000000"/>
                <w:sz w:val="28"/>
                <w:szCs w:val="28"/>
                <w:lang w:val="vi-VN" w:eastAsia="ko-KR"/>
              </w:rPr>
            </w:pPr>
          </w:p>
          <w:p w14:paraId="48BA3213" w14:textId="77777777" w:rsidR="00C91F7E" w:rsidRDefault="00C91F7E" w:rsidP="00C91F7E">
            <w:pPr>
              <w:spacing w:after="0" w:line="312" w:lineRule="auto"/>
              <w:jc w:val="center"/>
              <w:rPr>
                <w:rFonts w:cs="Times New Roman"/>
                <w:color w:val="000000"/>
                <w:sz w:val="28"/>
                <w:szCs w:val="28"/>
                <w:lang w:val="vi-VN" w:eastAsia="ko-KR"/>
              </w:rPr>
            </w:pPr>
          </w:p>
          <w:p w14:paraId="2A1FEFA0" w14:textId="77777777" w:rsidR="00C91F7E" w:rsidRDefault="00C91F7E" w:rsidP="00C91F7E">
            <w:pPr>
              <w:spacing w:after="0" w:line="312" w:lineRule="auto"/>
              <w:jc w:val="center"/>
              <w:rPr>
                <w:rFonts w:cs="Times New Roman"/>
                <w:color w:val="000000"/>
                <w:sz w:val="28"/>
                <w:szCs w:val="28"/>
                <w:lang w:val="vi-VN" w:eastAsia="ko-KR"/>
              </w:rPr>
            </w:pPr>
          </w:p>
          <w:p w14:paraId="2638961B" w14:textId="77777777" w:rsidR="00C91F7E" w:rsidRDefault="00C91F7E" w:rsidP="00C91F7E">
            <w:pPr>
              <w:spacing w:after="0" w:line="312" w:lineRule="auto"/>
              <w:jc w:val="center"/>
              <w:rPr>
                <w:rFonts w:cs="Times New Roman"/>
                <w:color w:val="000000"/>
                <w:sz w:val="28"/>
                <w:szCs w:val="28"/>
                <w:lang w:val="vi-VN" w:eastAsia="ko-KR"/>
              </w:rPr>
            </w:pPr>
          </w:p>
          <w:p w14:paraId="63E36080" w14:textId="77777777" w:rsidR="00C91F7E" w:rsidRDefault="00C91F7E" w:rsidP="00C91F7E">
            <w:pPr>
              <w:spacing w:after="0" w:line="312" w:lineRule="auto"/>
              <w:jc w:val="center"/>
              <w:rPr>
                <w:rFonts w:cs="Times New Roman"/>
                <w:color w:val="000000"/>
                <w:sz w:val="28"/>
                <w:szCs w:val="28"/>
                <w:lang w:val="vi-VN" w:eastAsia="ko-KR"/>
              </w:rPr>
            </w:pPr>
          </w:p>
          <w:p w14:paraId="24F9EE69" w14:textId="77777777" w:rsidR="00C91F7E" w:rsidRDefault="00C91F7E" w:rsidP="00C91F7E">
            <w:pPr>
              <w:spacing w:after="0" w:line="312" w:lineRule="auto"/>
              <w:jc w:val="center"/>
              <w:rPr>
                <w:rFonts w:cs="Times New Roman"/>
                <w:color w:val="000000"/>
                <w:sz w:val="28"/>
                <w:szCs w:val="28"/>
                <w:lang w:val="vi-VN" w:eastAsia="ko-KR"/>
              </w:rPr>
            </w:pPr>
          </w:p>
          <w:p w14:paraId="233BF8CE" w14:textId="77777777" w:rsidR="00C91F7E" w:rsidRDefault="00C91F7E" w:rsidP="00C91F7E">
            <w:pPr>
              <w:spacing w:after="0" w:line="312" w:lineRule="auto"/>
              <w:jc w:val="center"/>
              <w:rPr>
                <w:rFonts w:cs="Times New Roman"/>
                <w:color w:val="000000"/>
                <w:sz w:val="28"/>
                <w:szCs w:val="28"/>
                <w:lang w:val="vi-VN" w:eastAsia="ko-KR"/>
              </w:rPr>
            </w:pPr>
          </w:p>
          <w:p w14:paraId="4EC4B553" w14:textId="77777777" w:rsidR="00C91F7E" w:rsidRDefault="00C91F7E" w:rsidP="00C91F7E">
            <w:pPr>
              <w:spacing w:after="0" w:line="312" w:lineRule="auto"/>
              <w:jc w:val="both"/>
              <w:rPr>
                <w:rFonts w:cs="Times New Roman"/>
                <w:color w:val="000000"/>
                <w:sz w:val="28"/>
                <w:szCs w:val="28"/>
                <w:lang w:val="vi-VN" w:eastAsia="ko-KR"/>
              </w:rPr>
            </w:pPr>
          </w:p>
        </w:tc>
        <w:tc>
          <w:tcPr>
            <w:tcW w:w="1342" w:type="dxa"/>
            <w:tcBorders>
              <w:top w:val="single" w:sz="4" w:space="0" w:color="auto"/>
              <w:left w:val="single" w:sz="4" w:space="0" w:color="auto"/>
              <w:bottom w:val="single" w:sz="4" w:space="0" w:color="auto"/>
              <w:right w:val="single" w:sz="4" w:space="0" w:color="auto"/>
            </w:tcBorders>
          </w:tcPr>
          <w:p w14:paraId="6B6D1DB9" w14:textId="77777777" w:rsidR="00C91F7E" w:rsidRDefault="00C91F7E" w:rsidP="00C91F7E">
            <w:pPr>
              <w:spacing w:after="0" w:line="312" w:lineRule="auto"/>
              <w:jc w:val="center"/>
              <w:rPr>
                <w:rFonts w:cs="Times New Roman"/>
                <w:bCs/>
                <w:color w:val="000000"/>
                <w:sz w:val="28"/>
                <w:szCs w:val="28"/>
              </w:rPr>
            </w:pPr>
            <w:r>
              <w:rPr>
                <w:rFonts w:cs="Times New Roman"/>
                <w:bCs/>
                <w:color w:val="000000"/>
                <w:sz w:val="28"/>
                <w:szCs w:val="28"/>
              </w:rPr>
              <w:t>2</w:t>
            </w:r>
          </w:p>
          <w:p w14:paraId="541A239D" w14:textId="77777777" w:rsidR="00C91F7E" w:rsidRDefault="00C91F7E" w:rsidP="00C91F7E">
            <w:pPr>
              <w:spacing w:after="0" w:line="312" w:lineRule="auto"/>
              <w:rPr>
                <w:rFonts w:cs="Times New Roman"/>
                <w:color w:val="000000"/>
                <w:sz w:val="28"/>
                <w:szCs w:val="28"/>
              </w:rPr>
            </w:pPr>
          </w:p>
          <w:p w14:paraId="09D51CF9" w14:textId="77777777" w:rsidR="00C91F7E" w:rsidRDefault="00C91F7E" w:rsidP="00C91F7E">
            <w:pPr>
              <w:spacing w:after="0" w:line="312" w:lineRule="auto"/>
              <w:jc w:val="center"/>
              <w:rPr>
                <w:rFonts w:cs="Times New Roman"/>
                <w:color w:val="000000"/>
                <w:sz w:val="28"/>
                <w:szCs w:val="28"/>
                <w:lang w:val="vi-VN"/>
              </w:rPr>
            </w:pPr>
          </w:p>
          <w:p w14:paraId="4FC53541" w14:textId="77777777" w:rsidR="00C91F7E" w:rsidRDefault="00C91F7E" w:rsidP="00C91F7E">
            <w:pPr>
              <w:spacing w:after="0" w:line="312" w:lineRule="auto"/>
              <w:jc w:val="center"/>
              <w:rPr>
                <w:rFonts w:cs="Times New Roman"/>
                <w:color w:val="000000"/>
                <w:sz w:val="28"/>
                <w:szCs w:val="28"/>
                <w:lang w:val="vi-VN"/>
              </w:rPr>
            </w:pPr>
          </w:p>
          <w:p w14:paraId="5B98CC50" w14:textId="77777777" w:rsidR="00C91F7E" w:rsidRDefault="00C91F7E" w:rsidP="00C91F7E">
            <w:pPr>
              <w:spacing w:after="0" w:line="312" w:lineRule="auto"/>
              <w:jc w:val="center"/>
              <w:rPr>
                <w:rFonts w:cs="Times New Roman"/>
                <w:color w:val="000000"/>
                <w:sz w:val="28"/>
                <w:szCs w:val="28"/>
                <w:lang w:val="vi-VN"/>
              </w:rPr>
            </w:pPr>
          </w:p>
          <w:p w14:paraId="0FE300C4" w14:textId="77777777" w:rsidR="00C91F7E" w:rsidRDefault="00C91F7E" w:rsidP="00C91F7E">
            <w:pPr>
              <w:spacing w:after="0" w:line="312" w:lineRule="auto"/>
              <w:jc w:val="center"/>
              <w:rPr>
                <w:rFonts w:cs="Times New Roman"/>
                <w:color w:val="000000"/>
                <w:sz w:val="28"/>
                <w:szCs w:val="28"/>
                <w:lang w:val="vi-VN"/>
              </w:rPr>
            </w:pPr>
          </w:p>
          <w:p w14:paraId="12A121AB" w14:textId="77777777" w:rsidR="00C91F7E" w:rsidRDefault="00C91F7E" w:rsidP="00C91F7E">
            <w:pPr>
              <w:spacing w:after="0" w:line="312" w:lineRule="auto"/>
              <w:jc w:val="center"/>
              <w:rPr>
                <w:rFonts w:cs="Times New Roman"/>
                <w:color w:val="000000"/>
                <w:sz w:val="28"/>
                <w:szCs w:val="28"/>
                <w:lang w:val="vi-VN"/>
              </w:rPr>
            </w:pPr>
          </w:p>
          <w:p w14:paraId="4A955504" w14:textId="77777777" w:rsidR="00C91F7E" w:rsidRDefault="00C91F7E" w:rsidP="00C91F7E">
            <w:pPr>
              <w:spacing w:after="0" w:line="312" w:lineRule="auto"/>
              <w:jc w:val="center"/>
              <w:rPr>
                <w:rFonts w:cs="Times New Roman"/>
                <w:color w:val="000000"/>
                <w:sz w:val="28"/>
                <w:szCs w:val="28"/>
                <w:lang w:val="vi-VN"/>
              </w:rPr>
            </w:pPr>
          </w:p>
          <w:p w14:paraId="5DEB679F" w14:textId="77777777" w:rsidR="00C91F7E" w:rsidRDefault="00C91F7E" w:rsidP="00C91F7E">
            <w:pPr>
              <w:spacing w:after="0" w:line="312" w:lineRule="auto"/>
              <w:jc w:val="center"/>
              <w:rPr>
                <w:rFonts w:cs="Times New Roman"/>
                <w:color w:val="000000"/>
                <w:sz w:val="28"/>
                <w:szCs w:val="28"/>
              </w:rPr>
            </w:pPr>
            <w:r>
              <w:rPr>
                <w:rFonts w:cs="Times New Roman"/>
                <w:color w:val="000000"/>
                <w:sz w:val="28"/>
                <w:szCs w:val="28"/>
              </w:rPr>
              <w:t>1</w:t>
            </w:r>
          </w:p>
          <w:p w14:paraId="2AF3318E" w14:textId="77777777" w:rsidR="00C91F7E" w:rsidRDefault="00C91F7E" w:rsidP="00C91F7E">
            <w:pPr>
              <w:spacing w:after="0" w:line="312" w:lineRule="auto"/>
              <w:rPr>
                <w:rFonts w:cs="Times New Roman"/>
                <w:color w:val="000000"/>
                <w:sz w:val="28"/>
                <w:szCs w:val="28"/>
              </w:rPr>
            </w:pPr>
          </w:p>
          <w:p w14:paraId="4EC0D28D" w14:textId="77777777" w:rsidR="00C91F7E" w:rsidRDefault="00C91F7E" w:rsidP="00C91F7E">
            <w:pPr>
              <w:spacing w:after="0" w:line="312" w:lineRule="auto"/>
              <w:jc w:val="both"/>
              <w:rPr>
                <w:rFonts w:cs="Times New Roman"/>
                <w:color w:val="000000"/>
                <w:sz w:val="28"/>
                <w:szCs w:val="28"/>
                <w:lang w:val="vi-VN"/>
              </w:rPr>
            </w:pPr>
          </w:p>
          <w:p w14:paraId="565A4D61" w14:textId="77777777" w:rsidR="00C91F7E" w:rsidRDefault="00C91F7E" w:rsidP="00C91F7E">
            <w:pPr>
              <w:spacing w:after="0" w:line="312" w:lineRule="auto"/>
              <w:jc w:val="center"/>
              <w:rPr>
                <w:rFonts w:cs="Times New Roman"/>
                <w:color w:val="000000"/>
                <w:sz w:val="28"/>
                <w:szCs w:val="28"/>
                <w:lang w:val="vi-VN"/>
              </w:rPr>
            </w:pPr>
          </w:p>
          <w:p w14:paraId="61575A21" w14:textId="77777777" w:rsidR="00C91F7E" w:rsidRDefault="00C91F7E" w:rsidP="00C91F7E">
            <w:pPr>
              <w:spacing w:after="0" w:line="312" w:lineRule="auto"/>
              <w:jc w:val="center"/>
              <w:rPr>
                <w:rFonts w:cs="Times New Roman"/>
                <w:color w:val="000000"/>
                <w:sz w:val="28"/>
                <w:szCs w:val="28"/>
                <w:lang w:val="vi-VN"/>
              </w:rPr>
            </w:pPr>
            <w:r>
              <w:rPr>
                <w:rFonts w:cs="Times New Roman"/>
                <w:color w:val="000000"/>
                <w:sz w:val="28"/>
                <w:szCs w:val="28"/>
              </w:rPr>
              <w:t>1</w:t>
            </w:r>
          </w:p>
        </w:tc>
      </w:tr>
      <w:tr w:rsidR="00C91F7E" w14:paraId="0E76839D" w14:textId="77777777" w:rsidTr="005C79C7">
        <w:trPr>
          <w:trHeight w:val="332"/>
          <w:jc w:val="center"/>
        </w:trPr>
        <w:tc>
          <w:tcPr>
            <w:tcW w:w="681" w:type="dxa"/>
            <w:tcBorders>
              <w:top w:val="single" w:sz="4" w:space="0" w:color="auto"/>
              <w:left w:val="single" w:sz="4" w:space="0" w:color="auto"/>
              <w:bottom w:val="single" w:sz="4" w:space="0" w:color="auto"/>
              <w:right w:val="single" w:sz="4" w:space="0" w:color="auto"/>
            </w:tcBorders>
          </w:tcPr>
          <w:p w14:paraId="262BDB6C" w14:textId="77777777" w:rsidR="00C91F7E" w:rsidRDefault="00C91F7E" w:rsidP="00C91F7E">
            <w:pPr>
              <w:spacing w:after="0" w:line="312" w:lineRule="auto"/>
              <w:jc w:val="both"/>
              <w:rPr>
                <w:rFonts w:cs="Times New Roman"/>
                <w:color w:val="000000"/>
                <w:sz w:val="28"/>
                <w:szCs w:val="28"/>
                <w:lang w:val="fr-FR"/>
              </w:rPr>
            </w:pPr>
          </w:p>
        </w:tc>
        <w:tc>
          <w:tcPr>
            <w:tcW w:w="4062" w:type="dxa"/>
            <w:tcBorders>
              <w:top w:val="single" w:sz="4" w:space="0" w:color="auto"/>
              <w:left w:val="single" w:sz="4" w:space="0" w:color="auto"/>
              <w:bottom w:val="single" w:sz="4" w:space="0" w:color="auto"/>
              <w:right w:val="single" w:sz="4" w:space="0" w:color="auto"/>
            </w:tcBorders>
          </w:tcPr>
          <w:p w14:paraId="7B8D82CA" w14:textId="77777777" w:rsidR="00C91F7E" w:rsidRDefault="00C91F7E" w:rsidP="00C91F7E">
            <w:pPr>
              <w:tabs>
                <w:tab w:val="left" w:pos="720"/>
              </w:tabs>
              <w:spacing w:after="0" w:line="312" w:lineRule="auto"/>
              <w:jc w:val="both"/>
              <w:rPr>
                <w:rFonts w:cs="Times New Roman"/>
                <w:b/>
                <w:bCs/>
                <w:color w:val="000000"/>
                <w:sz w:val="28"/>
                <w:szCs w:val="28"/>
                <w:lang w:val="pl-PL"/>
              </w:rPr>
            </w:pPr>
            <w:r>
              <w:rPr>
                <w:rFonts w:cs="Times New Roman"/>
                <w:b/>
                <w:bCs/>
                <w:color w:val="000000"/>
                <w:sz w:val="28"/>
                <w:szCs w:val="28"/>
                <w:lang w:val="pl-PL"/>
              </w:rPr>
              <w:t>Cộng:</w:t>
            </w:r>
          </w:p>
        </w:tc>
        <w:tc>
          <w:tcPr>
            <w:tcW w:w="869" w:type="dxa"/>
            <w:tcBorders>
              <w:top w:val="single" w:sz="4" w:space="0" w:color="auto"/>
              <w:left w:val="single" w:sz="4" w:space="0" w:color="auto"/>
              <w:bottom w:val="single" w:sz="4" w:space="0" w:color="auto"/>
              <w:right w:val="single" w:sz="4" w:space="0" w:color="auto"/>
            </w:tcBorders>
          </w:tcPr>
          <w:p w14:paraId="7EDF874D" w14:textId="77777777" w:rsidR="00C91F7E" w:rsidRDefault="00C91F7E" w:rsidP="00C91F7E">
            <w:pPr>
              <w:spacing w:after="0" w:line="312" w:lineRule="auto"/>
              <w:jc w:val="center"/>
              <w:rPr>
                <w:rFonts w:cs="Times New Roman"/>
                <w:b/>
                <w:bCs/>
                <w:color w:val="000000"/>
                <w:sz w:val="28"/>
                <w:szCs w:val="28"/>
                <w:lang w:eastAsia="ko-KR"/>
              </w:rPr>
            </w:pPr>
            <w:r>
              <w:rPr>
                <w:rFonts w:cs="Times New Roman"/>
                <w:b/>
                <w:bCs/>
                <w:color w:val="000000"/>
                <w:sz w:val="28"/>
                <w:szCs w:val="28"/>
                <w:lang w:eastAsia="ko-KR"/>
              </w:rPr>
              <w:t>45</w:t>
            </w:r>
          </w:p>
        </w:tc>
        <w:tc>
          <w:tcPr>
            <w:tcW w:w="935" w:type="dxa"/>
            <w:tcBorders>
              <w:top w:val="single" w:sz="4" w:space="0" w:color="auto"/>
              <w:left w:val="single" w:sz="4" w:space="0" w:color="auto"/>
              <w:bottom w:val="single" w:sz="4" w:space="0" w:color="auto"/>
              <w:right w:val="single" w:sz="4" w:space="0" w:color="auto"/>
            </w:tcBorders>
          </w:tcPr>
          <w:p w14:paraId="605681FE" w14:textId="77777777" w:rsidR="00C91F7E" w:rsidRDefault="00C91F7E" w:rsidP="00C91F7E">
            <w:pPr>
              <w:spacing w:after="0" w:line="312" w:lineRule="auto"/>
              <w:jc w:val="center"/>
              <w:rPr>
                <w:rFonts w:cs="Times New Roman"/>
                <w:b/>
                <w:bCs/>
                <w:color w:val="000000"/>
                <w:sz w:val="28"/>
                <w:szCs w:val="28"/>
                <w:lang w:eastAsia="ko-KR"/>
              </w:rPr>
            </w:pPr>
            <w:r>
              <w:rPr>
                <w:rFonts w:cs="Times New Roman"/>
                <w:b/>
                <w:bCs/>
                <w:color w:val="000000"/>
                <w:sz w:val="28"/>
                <w:szCs w:val="28"/>
                <w:lang w:eastAsia="ko-KR"/>
              </w:rPr>
              <w:t>42</w:t>
            </w:r>
          </w:p>
        </w:tc>
        <w:tc>
          <w:tcPr>
            <w:tcW w:w="1549" w:type="dxa"/>
            <w:tcBorders>
              <w:top w:val="single" w:sz="4" w:space="0" w:color="auto"/>
              <w:left w:val="single" w:sz="4" w:space="0" w:color="auto"/>
              <w:bottom w:val="single" w:sz="4" w:space="0" w:color="auto"/>
              <w:right w:val="single" w:sz="4" w:space="0" w:color="auto"/>
            </w:tcBorders>
          </w:tcPr>
          <w:p w14:paraId="71C5D233" w14:textId="77777777" w:rsidR="00C91F7E" w:rsidRDefault="00C91F7E" w:rsidP="00C91F7E">
            <w:pPr>
              <w:spacing w:after="0" w:line="312" w:lineRule="auto"/>
              <w:jc w:val="center"/>
              <w:rPr>
                <w:rFonts w:cs="Times New Roman"/>
                <w:b/>
                <w:bCs/>
                <w:color w:val="000000"/>
                <w:sz w:val="28"/>
                <w:szCs w:val="28"/>
                <w:lang w:eastAsia="ko-KR"/>
              </w:rPr>
            </w:pPr>
            <w:r>
              <w:rPr>
                <w:rFonts w:cs="Times New Roman"/>
                <w:b/>
                <w:bCs/>
                <w:color w:val="000000"/>
                <w:sz w:val="28"/>
                <w:szCs w:val="28"/>
                <w:lang w:eastAsia="ko-KR"/>
              </w:rPr>
              <w:t>0</w:t>
            </w:r>
          </w:p>
        </w:tc>
        <w:tc>
          <w:tcPr>
            <w:tcW w:w="1342" w:type="dxa"/>
            <w:tcBorders>
              <w:top w:val="single" w:sz="4" w:space="0" w:color="auto"/>
              <w:left w:val="single" w:sz="4" w:space="0" w:color="auto"/>
              <w:bottom w:val="single" w:sz="4" w:space="0" w:color="auto"/>
              <w:right w:val="single" w:sz="4" w:space="0" w:color="auto"/>
            </w:tcBorders>
          </w:tcPr>
          <w:p w14:paraId="4D1DE211" w14:textId="77777777" w:rsidR="00C91F7E" w:rsidRDefault="00C91F7E" w:rsidP="00C91F7E">
            <w:pPr>
              <w:spacing w:after="0" w:line="312" w:lineRule="auto"/>
              <w:jc w:val="center"/>
              <w:rPr>
                <w:rFonts w:cs="Times New Roman"/>
                <w:b/>
                <w:bCs/>
                <w:color w:val="000000"/>
                <w:sz w:val="28"/>
                <w:szCs w:val="28"/>
              </w:rPr>
            </w:pPr>
            <w:r>
              <w:rPr>
                <w:rFonts w:cs="Times New Roman"/>
                <w:b/>
                <w:bCs/>
                <w:color w:val="000000"/>
                <w:sz w:val="28"/>
                <w:szCs w:val="28"/>
              </w:rPr>
              <w:t>3</w:t>
            </w:r>
          </w:p>
        </w:tc>
      </w:tr>
    </w:tbl>
    <w:p w14:paraId="73A3E4EA" w14:textId="77777777" w:rsidR="00C91F7E" w:rsidRDefault="00C91F7E" w:rsidP="00C91F7E">
      <w:pPr>
        <w:spacing w:after="0" w:line="312" w:lineRule="auto"/>
        <w:jc w:val="both"/>
        <w:rPr>
          <w:rFonts w:cs="Times New Roman"/>
          <w:i/>
          <w:iCs/>
          <w:color w:val="000000"/>
          <w:sz w:val="28"/>
          <w:szCs w:val="28"/>
          <w:lang w:val="vi-VN"/>
        </w:rPr>
      </w:pPr>
    </w:p>
    <w:p w14:paraId="7191DEC3" w14:textId="77777777" w:rsidR="00C91F7E" w:rsidRDefault="00C91F7E" w:rsidP="00C91F7E">
      <w:pPr>
        <w:spacing w:after="0" w:line="312" w:lineRule="auto"/>
        <w:jc w:val="both"/>
        <w:rPr>
          <w:rFonts w:cs="Times New Roman"/>
          <w:i/>
          <w:iCs/>
          <w:color w:val="000000"/>
          <w:sz w:val="28"/>
          <w:szCs w:val="28"/>
          <w:lang w:val="vi-VN"/>
        </w:rPr>
      </w:pPr>
      <w:r>
        <w:rPr>
          <w:rFonts w:cs="Times New Roman"/>
          <w:i/>
          <w:iCs/>
          <w:color w:val="000000"/>
          <w:sz w:val="28"/>
          <w:szCs w:val="28"/>
          <w:lang w:val="vi-VN"/>
        </w:rPr>
        <w:t xml:space="preserve">2. Nội dung chi tiết:   </w:t>
      </w:r>
    </w:p>
    <w:p w14:paraId="041BE57D" w14:textId="77777777" w:rsidR="00C91F7E" w:rsidRDefault="00C91F7E" w:rsidP="00C91F7E">
      <w:pPr>
        <w:spacing w:after="0" w:line="312" w:lineRule="auto"/>
        <w:ind w:firstLine="720"/>
        <w:jc w:val="both"/>
        <w:rPr>
          <w:rFonts w:cs="Times New Roman"/>
          <w:color w:val="000000"/>
          <w:sz w:val="28"/>
          <w:szCs w:val="28"/>
          <w:lang w:val="vi-VN" w:eastAsia="ko-KR"/>
        </w:rPr>
      </w:pPr>
      <w:r>
        <w:rPr>
          <w:rFonts w:cs="Times New Roman"/>
          <w:b/>
          <w:color w:val="000000"/>
          <w:sz w:val="28"/>
          <w:szCs w:val="28"/>
          <w:lang w:val="vi-VN" w:eastAsia="ko-KR"/>
        </w:rPr>
        <w:t>Bài mở đầu</w:t>
      </w:r>
      <w:r>
        <w:rPr>
          <w:rFonts w:cs="Times New Roman"/>
          <w:color w:val="000000"/>
          <w:sz w:val="28"/>
          <w:szCs w:val="28"/>
          <w:lang w:val="vi-VN" w:eastAsia="ko-KR"/>
        </w:rPr>
        <w:t xml:space="preserve">: Khái quát về vẽ điện      </w:t>
      </w:r>
      <w:r>
        <w:rPr>
          <w:rFonts w:cs="Times New Roman"/>
          <w:i/>
          <w:color w:val="000000"/>
          <w:sz w:val="28"/>
          <w:szCs w:val="28"/>
          <w:lang w:val="vi-VN" w:eastAsia="ko-KR"/>
        </w:rPr>
        <w:t xml:space="preserve">                           Thời gian : 2 giờ</w:t>
      </w:r>
    </w:p>
    <w:p w14:paraId="3D3FAF9F" w14:textId="77777777" w:rsidR="00C91F7E" w:rsidRDefault="00C91F7E" w:rsidP="00C91F7E">
      <w:pPr>
        <w:spacing w:after="0" w:line="312" w:lineRule="auto"/>
        <w:jc w:val="both"/>
        <w:outlineLvl w:val="0"/>
        <w:rPr>
          <w:rFonts w:cs="Times New Roman"/>
          <w:i/>
          <w:iCs/>
          <w:color w:val="000000"/>
          <w:sz w:val="28"/>
          <w:szCs w:val="28"/>
          <w:lang w:val="vi-VN"/>
        </w:rPr>
      </w:pPr>
      <w:r>
        <w:rPr>
          <w:rFonts w:cs="Times New Roman"/>
          <w:i/>
          <w:iCs/>
          <w:color w:val="000000"/>
          <w:sz w:val="28"/>
          <w:szCs w:val="28"/>
          <w:lang w:val="de-DE"/>
        </w:rPr>
        <w:t>1. Mục tiêu:</w:t>
      </w:r>
    </w:p>
    <w:p w14:paraId="4F413DFA" w14:textId="77777777" w:rsidR="00C91F7E" w:rsidRDefault="00C91F7E" w:rsidP="00C91F7E">
      <w:pPr>
        <w:numPr>
          <w:ilvl w:val="0"/>
          <w:numId w:val="24"/>
        </w:numPr>
        <w:tabs>
          <w:tab w:val="left" w:pos="704"/>
        </w:tabs>
        <w:spacing w:after="0" w:line="312" w:lineRule="auto"/>
        <w:ind w:left="825"/>
        <w:jc w:val="both"/>
        <w:rPr>
          <w:rFonts w:cs="Times New Roman"/>
          <w:iCs/>
          <w:color w:val="000000"/>
          <w:sz w:val="28"/>
          <w:szCs w:val="28"/>
          <w:lang w:val="de-DE"/>
        </w:rPr>
      </w:pPr>
      <w:r>
        <w:rPr>
          <w:rFonts w:cs="Times New Roman"/>
          <w:iCs/>
          <w:color w:val="000000"/>
          <w:sz w:val="28"/>
          <w:szCs w:val="28"/>
          <w:lang w:val="de-DE"/>
        </w:rPr>
        <w:t xml:space="preserve">Trình bày được khái </w:t>
      </w:r>
      <w:r>
        <w:rPr>
          <w:rFonts w:cs="Times New Roman"/>
          <w:color w:val="000000"/>
          <w:sz w:val="28"/>
          <w:szCs w:val="28"/>
          <w:lang w:val="vi-VN" w:eastAsia="ko-KR"/>
        </w:rPr>
        <w:t>niệm</w:t>
      </w:r>
      <w:r>
        <w:rPr>
          <w:rFonts w:cs="Times New Roman"/>
          <w:iCs/>
          <w:color w:val="000000"/>
          <w:sz w:val="28"/>
          <w:szCs w:val="28"/>
          <w:lang w:val="de-DE"/>
        </w:rPr>
        <w:t xml:space="preserve"> về vẽ điện</w:t>
      </w:r>
    </w:p>
    <w:p w14:paraId="14F38A26" w14:textId="77777777" w:rsidR="00C91F7E" w:rsidRDefault="00C91F7E" w:rsidP="00C91F7E">
      <w:pPr>
        <w:numPr>
          <w:ilvl w:val="0"/>
          <w:numId w:val="24"/>
        </w:numPr>
        <w:tabs>
          <w:tab w:val="left" w:pos="704"/>
        </w:tabs>
        <w:spacing w:after="0" w:line="312" w:lineRule="auto"/>
        <w:ind w:left="825"/>
        <w:jc w:val="both"/>
        <w:rPr>
          <w:rFonts w:cs="Times New Roman"/>
          <w:iCs/>
          <w:color w:val="000000"/>
          <w:sz w:val="28"/>
          <w:szCs w:val="28"/>
          <w:lang w:val="de-DE"/>
        </w:rPr>
      </w:pPr>
      <w:r>
        <w:rPr>
          <w:rFonts w:cs="Times New Roman"/>
          <w:iCs/>
          <w:color w:val="000000"/>
          <w:sz w:val="28"/>
          <w:szCs w:val="28"/>
          <w:lang w:val="de-DE"/>
        </w:rPr>
        <w:t xml:space="preserve">Vận dụng đúng </w:t>
      </w:r>
      <w:r>
        <w:rPr>
          <w:rFonts w:cs="Times New Roman"/>
          <w:color w:val="000000"/>
          <w:sz w:val="28"/>
          <w:szCs w:val="28"/>
          <w:lang w:val="de-DE"/>
        </w:rPr>
        <w:t>q</w:t>
      </w:r>
      <w:r>
        <w:rPr>
          <w:rFonts w:cs="Times New Roman"/>
          <w:color w:val="000000"/>
          <w:sz w:val="28"/>
          <w:szCs w:val="28"/>
          <w:lang w:val="vi-VN"/>
        </w:rPr>
        <w:t>ui ước trình bày bản vẽ điện</w:t>
      </w:r>
    </w:p>
    <w:p w14:paraId="5E077D9D" w14:textId="77777777" w:rsidR="00C91F7E" w:rsidRDefault="00C91F7E" w:rsidP="00C91F7E">
      <w:pPr>
        <w:numPr>
          <w:ilvl w:val="0"/>
          <w:numId w:val="24"/>
        </w:numPr>
        <w:tabs>
          <w:tab w:val="left" w:pos="704"/>
        </w:tabs>
        <w:spacing w:after="0" w:line="312" w:lineRule="auto"/>
        <w:ind w:left="825"/>
        <w:jc w:val="both"/>
        <w:rPr>
          <w:rFonts w:cs="Times New Roman"/>
          <w:color w:val="000000"/>
          <w:sz w:val="28"/>
          <w:szCs w:val="28"/>
          <w:lang w:val="pl-PL"/>
        </w:rPr>
      </w:pPr>
      <w:r>
        <w:rPr>
          <w:rFonts w:cs="Times New Roman"/>
          <w:iCs/>
          <w:color w:val="000000"/>
          <w:sz w:val="28"/>
          <w:szCs w:val="28"/>
          <w:lang w:val="de-DE"/>
        </w:rPr>
        <w:t xml:space="preserve">Rèn luyện được </w:t>
      </w:r>
      <w:r>
        <w:rPr>
          <w:rFonts w:cs="Times New Roman"/>
          <w:color w:val="000000"/>
          <w:sz w:val="28"/>
          <w:szCs w:val="28"/>
          <w:lang w:val="pl-PL"/>
        </w:rPr>
        <w:t>tính chủ động và nghiêm túc trong công việc.</w:t>
      </w:r>
    </w:p>
    <w:p w14:paraId="606AD782" w14:textId="77777777" w:rsidR="00C91F7E" w:rsidRDefault="00C91F7E" w:rsidP="00C91F7E">
      <w:pPr>
        <w:spacing w:after="0" w:line="312" w:lineRule="auto"/>
        <w:jc w:val="both"/>
        <w:outlineLvl w:val="0"/>
        <w:rPr>
          <w:rFonts w:cs="Times New Roman"/>
          <w:color w:val="000000"/>
          <w:sz w:val="28"/>
          <w:szCs w:val="28"/>
          <w:lang w:val="vi-VN"/>
        </w:rPr>
      </w:pPr>
      <w:r>
        <w:rPr>
          <w:rFonts w:cs="Times New Roman"/>
          <w:i/>
          <w:iCs/>
          <w:color w:val="000000"/>
          <w:sz w:val="28"/>
          <w:szCs w:val="28"/>
          <w:lang w:val="pl-PL"/>
        </w:rPr>
        <w:t xml:space="preserve">2. </w:t>
      </w:r>
      <w:r>
        <w:rPr>
          <w:rFonts w:cs="Times New Roman"/>
          <w:i/>
          <w:iCs/>
          <w:color w:val="000000"/>
          <w:sz w:val="28"/>
          <w:szCs w:val="28"/>
          <w:lang w:val="vi-VN"/>
        </w:rPr>
        <w:t>Nội dung</w:t>
      </w:r>
      <w:r>
        <w:rPr>
          <w:rFonts w:cs="Times New Roman"/>
          <w:i/>
          <w:iCs/>
          <w:color w:val="000000"/>
          <w:sz w:val="28"/>
          <w:szCs w:val="28"/>
          <w:lang w:val="pl-PL"/>
        </w:rPr>
        <w:t xml:space="preserve"> chương</w:t>
      </w:r>
      <w:r>
        <w:rPr>
          <w:rFonts w:cs="Times New Roman"/>
          <w:i/>
          <w:iCs/>
          <w:color w:val="000000"/>
          <w:sz w:val="28"/>
          <w:szCs w:val="28"/>
          <w:lang w:val="vi-VN"/>
        </w:rPr>
        <w:t>:</w:t>
      </w:r>
    </w:p>
    <w:p w14:paraId="7DDA9082"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pl-PL" w:eastAsia="ko-KR"/>
        </w:rPr>
        <w:t>2.</w:t>
      </w:r>
      <w:r>
        <w:rPr>
          <w:rFonts w:cs="Times New Roman"/>
          <w:color w:val="000000"/>
          <w:sz w:val="28"/>
          <w:szCs w:val="28"/>
          <w:lang w:val="vi-VN" w:eastAsia="ko-KR"/>
        </w:rPr>
        <w:t>1. Khái niệm chung về vẽ điện</w:t>
      </w:r>
    </w:p>
    <w:p w14:paraId="44E6B5D9" w14:textId="77777777" w:rsidR="00C91F7E" w:rsidRDefault="00C91F7E" w:rsidP="00C91F7E">
      <w:pPr>
        <w:spacing w:after="0" w:line="312" w:lineRule="auto"/>
        <w:jc w:val="both"/>
        <w:rPr>
          <w:rFonts w:cs="Times New Roman"/>
          <w:color w:val="000000"/>
          <w:sz w:val="28"/>
          <w:szCs w:val="28"/>
          <w:lang w:val="vi-VN" w:eastAsia="ko-KR"/>
        </w:rPr>
      </w:pPr>
      <w:r>
        <w:rPr>
          <w:rFonts w:cs="Times New Roman"/>
          <w:color w:val="000000"/>
          <w:sz w:val="28"/>
          <w:szCs w:val="28"/>
          <w:lang w:val="vi-VN" w:eastAsia="ko-KR"/>
        </w:rPr>
        <w:t>2.2. Qui ước trình bày bản vẽ điện</w:t>
      </w:r>
    </w:p>
    <w:p w14:paraId="61DB31F4" w14:textId="77777777" w:rsidR="00C91F7E" w:rsidRDefault="00C91F7E" w:rsidP="00C91F7E">
      <w:pPr>
        <w:spacing w:after="0" w:line="312" w:lineRule="auto"/>
        <w:jc w:val="both"/>
        <w:rPr>
          <w:rFonts w:cs="Times New Roman"/>
          <w:bCs/>
          <w:color w:val="000000"/>
          <w:sz w:val="28"/>
          <w:szCs w:val="28"/>
          <w:lang w:val="vi-VN"/>
        </w:rPr>
      </w:pPr>
      <w:r>
        <w:rPr>
          <w:rFonts w:cs="Times New Roman"/>
          <w:b/>
          <w:color w:val="000000"/>
          <w:sz w:val="28"/>
          <w:szCs w:val="28"/>
          <w:lang w:val="vi-VN" w:eastAsia="ko-KR"/>
        </w:rPr>
        <w:t>Chương 1</w:t>
      </w:r>
      <w:r>
        <w:rPr>
          <w:rFonts w:cs="Times New Roman"/>
          <w:color w:val="000000"/>
          <w:sz w:val="28"/>
          <w:szCs w:val="28"/>
          <w:lang w:val="vi-VN" w:eastAsia="ko-KR"/>
        </w:rPr>
        <w:t>:</w:t>
      </w:r>
      <w:r>
        <w:rPr>
          <w:rFonts w:cs="Times New Roman"/>
          <w:bCs/>
          <w:color w:val="000000"/>
          <w:sz w:val="28"/>
          <w:szCs w:val="28"/>
          <w:lang w:val="vi-VN" w:eastAsia="ko-KR"/>
        </w:rPr>
        <w:t xml:space="preserve"> </w:t>
      </w:r>
      <w:r>
        <w:rPr>
          <w:rFonts w:cs="Times New Roman"/>
          <w:bCs/>
          <w:color w:val="000000"/>
          <w:sz w:val="28"/>
          <w:szCs w:val="28"/>
          <w:lang w:val="vi-VN"/>
        </w:rPr>
        <w:t xml:space="preserve">Các tiêu chuẩn kỹ thuật                                          </w:t>
      </w:r>
      <w:r>
        <w:rPr>
          <w:rFonts w:cs="Times New Roman"/>
          <w:i/>
          <w:color w:val="000000"/>
          <w:sz w:val="28"/>
          <w:szCs w:val="28"/>
          <w:lang w:val="vi-VN" w:eastAsia="ko-KR"/>
        </w:rPr>
        <w:t>Thời gian : 3 giờ</w:t>
      </w:r>
    </w:p>
    <w:p w14:paraId="31183B9A" w14:textId="77777777" w:rsidR="00C91F7E" w:rsidRDefault="00C91F7E" w:rsidP="00C91F7E">
      <w:pPr>
        <w:spacing w:after="0" w:line="312" w:lineRule="auto"/>
        <w:jc w:val="both"/>
        <w:rPr>
          <w:rFonts w:cs="Times New Roman"/>
          <w:i/>
          <w:iCs/>
          <w:color w:val="000000"/>
          <w:sz w:val="28"/>
          <w:szCs w:val="28"/>
          <w:lang w:val="pl-PL" w:eastAsia="ko-KR"/>
        </w:rPr>
      </w:pPr>
      <w:r>
        <w:rPr>
          <w:rFonts w:cs="Times New Roman"/>
          <w:i/>
          <w:iCs/>
          <w:color w:val="000000"/>
          <w:sz w:val="28"/>
          <w:szCs w:val="28"/>
          <w:lang w:val="pl-PL" w:eastAsia="ko-KR"/>
        </w:rPr>
        <w:t>1. Mục tiêu:</w:t>
      </w:r>
    </w:p>
    <w:p w14:paraId="09B3543F" w14:textId="77777777" w:rsidR="00C91F7E" w:rsidRDefault="00C91F7E" w:rsidP="00C91F7E">
      <w:pPr>
        <w:spacing w:after="0" w:line="312" w:lineRule="auto"/>
        <w:ind w:left="360"/>
        <w:contextualSpacing/>
        <w:jc w:val="both"/>
        <w:rPr>
          <w:rFonts w:cs="Times New Roman"/>
          <w:bCs/>
          <w:i/>
          <w:color w:val="000000"/>
          <w:sz w:val="28"/>
          <w:szCs w:val="28"/>
          <w:lang w:val="pl-PL"/>
        </w:rPr>
      </w:pPr>
      <w:r>
        <w:rPr>
          <w:rFonts w:cs="Times New Roman"/>
          <w:color w:val="000000"/>
          <w:sz w:val="28"/>
          <w:szCs w:val="28"/>
          <w:lang w:val="pl-PL" w:eastAsia="en-SG"/>
        </w:rPr>
        <w:lastRenderedPageBreak/>
        <w:t xml:space="preserve"> - Trình bày và phân biệt được các tiêu chuẩn kỹ thuật của </w:t>
      </w:r>
      <w:r>
        <w:rPr>
          <w:rFonts w:cs="Times New Roman"/>
          <w:color w:val="000000"/>
          <w:sz w:val="28"/>
          <w:szCs w:val="28"/>
          <w:lang w:val="pl-PL"/>
        </w:rPr>
        <w:t xml:space="preserve">bản vẽ điện và </w:t>
      </w:r>
      <w:r>
        <w:rPr>
          <w:rFonts w:cs="Times New Roman"/>
          <w:color w:val="000000"/>
          <w:sz w:val="28"/>
          <w:szCs w:val="28"/>
          <w:lang w:val="pl-PL" w:eastAsia="en-SG"/>
        </w:rPr>
        <w:t>các nhóm vật liệu điện thông dụng: dẫn điện, cách điện, bán dẫn theo tiêu chuẩn Việt Nam và tiêu chuẩn IEC;</w:t>
      </w:r>
    </w:p>
    <w:p w14:paraId="3FB3AB6F" w14:textId="77777777" w:rsidR="00C91F7E" w:rsidRDefault="00C91F7E" w:rsidP="00C91F7E">
      <w:pPr>
        <w:spacing w:after="0" w:line="312" w:lineRule="auto"/>
        <w:ind w:left="465" w:firstLine="102"/>
        <w:jc w:val="both"/>
        <w:rPr>
          <w:rFonts w:cs="Times New Roman"/>
          <w:color w:val="000000"/>
          <w:sz w:val="28"/>
          <w:szCs w:val="28"/>
          <w:lang w:val="pl-PL"/>
        </w:rPr>
      </w:pPr>
      <w:r>
        <w:rPr>
          <w:rFonts w:cs="Times New Roman"/>
          <w:color w:val="000000"/>
          <w:sz w:val="28"/>
          <w:szCs w:val="28"/>
          <w:lang w:val="pl-PL"/>
        </w:rPr>
        <w:t xml:space="preserve">- </w:t>
      </w:r>
      <w:r>
        <w:rPr>
          <w:rFonts w:cs="Times New Roman"/>
          <w:iCs/>
          <w:color w:val="000000"/>
          <w:sz w:val="28"/>
          <w:szCs w:val="28"/>
          <w:lang w:val="pl-PL"/>
        </w:rPr>
        <w:t xml:space="preserve">Rèn luyện được </w:t>
      </w:r>
      <w:r>
        <w:rPr>
          <w:rFonts w:cs="Times New Roman"/>
          <w:color w:val="000000"/>
          <w:sz w:val="28"/>
          <w:szCs w:val="28"/>
          <w:lang w:val="pl-PL"/>
        </w:rPr>
        <w:t>tính cẩn thận, chính xác và nghiêm túc trong công việc.</w:t>
      </w:r>
    </w:p>
    <w:p w14:paraId="6AC4A427" w14:textId="77777777" w:rsidR="00C91F7E" w:rsidRDefault="00C91F7E" w:rsidP="00C91F7E">
      <w:pPr>
        <w:spacing w:after="0" w:line="312" w:lineRule="auto"/>
        <w:jc w:val="both"/>
        <w:rPr>
          <w:rFonts w:cs="Times New Roman"/>
          <w:color w:val="000000"/>
          <w:sz w:val="28"/>
          <w:szCs w:val="28"/>
          <w:lang w:val="vi-VN"/>
        </w:rPr>
      </w:pPr>
      <w:r>
        <w:rPr>
          <w:rFonts w:cs="Times New Roman"/>
          <w:i/>
          <w:iCs/>
          <w:color w:val="000000"/>
          <w:sz w:val="28"/>
          <w:szCs w:val="28"/>
          <w:lang w:val="pl-PL"/>
        </w:rPr>
        <w:t xml:space="preserve">2. </w:t>
      </w:r>
      <w:r>
        <w:rPr>
          <w:rFonts w:cs="Times New Roman"/>
          <w:i/>
          <w:iCs/>
          <w:color w:val="000000"/>
          <w:sz w:val="28"/>
          <w:szCs w:val="28"/>
          <w:lang w:val="vi-VN"/>
        </w:rPr>
        <w:t>Nội dung</w:t>
      </w:r>
      <w:r>
        <w:rPr>
          <w:rFonts w:cs="Times New Roman"/>
          <w:i/>
          <w:iCs/>
          <w:color w:val="000000"/>
          <w:sz w:val="28"/>
          <w:szCs w:val="28"/>
          <w:lang w:val="pl-PL"/>
        </w:rPr>
        <w:t xml:space="preserve"> chương</w:t>
      </w:r>
      <w:r>
        <w:rPr>
          <w:rFonts w:cs="Times New Roman"/>
          <w:i/>
          <w:iCs/>
          <w:color w:val="000000"/>
          <w:sz w:val="28"/>
          <w:szCs w:val="28"/>
          <w:lang w:val="vi-VN"/>
        </w:rPr>
        <w:t>:</w:t>
      </w:r>
    </w:p>
    <w:p w14:paraId="14DA5C6A" w14:textId="77777777" w:rsidR="00C91F7E" w:rsidRDefault="00C91F7E" w:rsidP="00C91F7E">
      <w:pPr>
        <w:spacing w:after="0" w:line="312" w:lineRule="auto"/>
        <w:jc w:val="both"/>
        <w:rPr>
          <w:rFonts w:cs="Times New Roman"/>
          <w:bCs/>
          <w:color w:val="000000"/>
          <w:sz w:val="28"/>
          <w:szCs w:val="28"/>
          <w:lang w:val="vi-VN"/>
        </w:rPr>
      </w:pPr>
      <w:r>
        <w:rPr>
          <w:rFonts w:cs="Times New Roman"/>
          <w:bCs/>
          <w:color w:val="000000"/>
          <w:sz w:val="28"/>
          <w:szCs w:val="28"/>
          <w:lang w:val="vi-VN"/>
        </w:rPr>
        <w:t xml:space="preserve">2.1. Các tiêu chuẩn </w:t>
      </w:r>
      <w:r>
        <w:rPr>
          <w:rFonts w:cs="Times New Roman"/>
          <w:color w:val="000000"/>
          <w:sz w:val="28"/>
          <w:szCs w:val="28"/>
          <w:lang w:val="vi-VN" w:eastAsia="en-SG"/>
        </w:rPr>
        <w:t xml:space="preserve">của nhóm vật liệu điện thông dụng. </w:t>
      </w:r>
    </w:p>
    <w:p w14:paraId="181805BC" w14:textId="77777777" w:rsidR="00C91F7E" w:rsidRDefault="00C91F7E" w:rsidP="00C91F7E">
      <w:pPr>
        <w:spacing w:after="0" w:line="312" w:lineRule="auto"/>
        <w:jc w:val="both"/>
        <w:rPr>
          <w:rFonts w:cs="Times New Roman"/>
          <w:bCs/>
          <w:color w:val="000000"/>
          <w:sz w:val="28"/>
          <w:szCs w:val="28"/>
          <w:lang w:val="vi-VN"/>
        </w:rPr>
      </w:pPr>
      <w:r>
        <w:rPr>
          <w:rFonts w:cs="Times New Roman"/>
          <w:bCs/>
          <w:color w:val="000000"/>
          <w:sz w:val="28"/>
          <w:szCs w:val="28"/>
          <w:lang w:val="vi-VN"/>
        </w:rPr>
        <w:t>2.2. Các tiêu chuẩn bản vẽ điện</w:t>
      </w:r>
    </w:p>
    <w:p w14:paraId="6CA0ABC0" w14:textId="77777777" w:rsidR="00C91F7E" w:rsidRDefault="00C91F7E" w:rsidP="00C91F7E">
      <w:pPr>
        <w:spacing w:after="0" w:line="312" w:lineRule="auto"/>
        <w:jc w:val="both"/>
        <w:rPr>
          <w:rFonts w:cs="Times New Roman"/>
          <w:color w:val="000000"/>
          <w:sz w:val="28"/>
          <w:szCs w:val="28"/>
          <w:lang w:eastAsia="ko-KR"/>
        </w:rPr>
      </w:pPr>
      <w:r>
        <w:rPr>
          <w:rFonts w:cs="Times New Roman"/>
          <w:color w:val="000000"/>
          <w:sz w:val="28"/>
          <w:szCs w:val="28"/>
          <w:lang w:val="vi-VN" w:eastAsia="ko-KR"/>
        </w:rPr>
        <w:t xml:space="preserve">2.2.1. Tiêu chuẩn Việt Nam </w:t>
      </w:r>
      <w:r>
        <w:rPr>
          <w:rFonts w:cs="Times New Roman"/>
          <w:color w:val="000000"/>
          <w:sz w:val="28"/>
          <w:szCs w:val="28"/>
          <w:lang w:eastAsia="ko-KR"/>
        </w:rPr>
        <w:t>(TCVN)</w:t>
      </w:r>
    </w:p>
    <w:p w14:paraId="6AE9D644" w14:textId="77777777" w:rsidR="00C91F7E" w:rsidRDefault="00C91F7E" w:rsidP="00C91F7E">
      <w:pPr>
        <w:spacing w:after="0" w:line="312" w:lineRule="auto"/>
        <w:outlineLvl w:val="0"/>
        <w:rPr>
          <w:rFonts w:cs="Times New Roman"/>
          <w:b/>
          <w:color w:val="000000"/>
          <w:sz w:val="28"/>
          <w:szCs w:val="28"/>
        </w:rPr>
      </w:pPr>
      <w:r>
        <w:rPr>
          <w:rFonts w:cs="Times New Roman"/>
          <w:color w:val="000000"/>
          <w:sz w:val="28"/>
          <w:szCs w:val="28"/>
          <w:lang w:val="vi-VN" w:eastAsia="ko-KR"/>
        </w:rPr>
        <w:t>2.2.</w:t>
      </w:r>
      <w:r>
        <w:rPr>
          <w:rFonts w:cs="Times New Roman"/>
          <w:color w:val="000000"/>
          <w:sz w:val="28"/>
          <w:szCs w:val="28"/>
          <w:lang w:eastAsia="ko-KR"/>
        </w:rPr>
        <w:t>2</w:t>
      </w:r>
      <w:r>
        <w:rPr>
          <w:rFonts w:cs="Times New Roman"/>
          <w:color w:val="000000"/>
          <w:sz w:val="28"/>
          <w:szCs w:val="28"/>
          <w:lang w:val="vi-VN" w:eastAsia="ko-KR"/>
        </w:rPr>
        <w:t xml:space="preserve"> Tiêu chuẩn Quốc tế </w:t>
      </w:r>
      <w:r>
        <w:rPr>
          <w:rFonts w:cs="Times New Roman"/>
          <w:color w:val="000000"/>
          <w:sz w:val="28"/>
          <w:szCs w:val="28"/>
          <w:lang w:eastAsia="ko-KR"/>
        </w:rPr>
        <w:t>(IEC)</w:t>
      </w:r>
    </w:p>
    <w:p w14:paraId="27CDCFBD" w14:textId="77777777" w:rsidR="00C91F7E" w:rsidRDefault="00C91F7E" w:rsidP="00C91F7E">
      <w:pPr>
        <w:spacing w:after="0" w:line="312" w:lineRule="auto"/>
        <w:outlineLvl w:val="0"/>
        <w:rPr>
          <w:rFonts w:cs="Times New Roman"/>
          <w:b/>
          <w:bCs/>
          <w:color w:val="000000"/>
          <w:sz w:val="28"/>
          <w:szCs w:val="28"/>
          <w:lang w:val="pl-PL"/>
        </w:rPr>
      </w:pPr>
      <w:r>
        <w:rPr>
          <w:rFonts w:cs="Times New Roman"/>
          <w:b/>
          <w:color w:val="000000"/>
          <w:sz w:val="28"/>
          <w:szCs w:val="28"/>
          <w:lang w:val="pl-PL"/>
        </w:rPr>
        <w:t>Chương 2</w:t>
      </w:r>
      <w:r>
        <w:rPr>
          <w:rFonts w:cs="Times New Roman"/>
          <w:color w:val="000000"/>
          <w:sz w:val="28"/>
          <w:szCs w:val="28"/>
          <w:lang w:val="pl-PL"/>
        </w:rPr>
        <w:t xml:space="preserve"> :</w:t>
      </w:r>
      <w:r>
        <w:rPr>
          <w:rFonts w:cs="Times New Roman"/>
          <w:b/>
          <w:bCs/>
          <w:color w:val="000000"/>
          <w:sz w:val="28"/>
          <w:szCs w:val="28"/>
          <w:lang w:val="pl-PL"/>
        </w:rPr>
        <w:t xml:space="preserve"> </w:t>
      </w:r>
      <w:r>
        <w:rPr>
          <w:rFonts w:cs="Times New Roman"/>
          <w:bCs/>
          <w:color w:val="000000"/>
          <w:sz w:val="28"/>
          <w:szCs w:val="28"/>
          <w:lang w:val="pl-PL"/>
        </w:rPr>
        <w:t xml:space="preserve">Các ký hiệu qui ước dùng trong bản vẽ điện    </w:t>
      </w:r>
      <w:r>
        <w:rPr>
          <w:rFonts w:cs="Times New Roman"/>
          <w:b/>
          <w:bCs/>
          <w:color w:val="000000"/>
          <w:sz w:val="28"/>
          <w:szCs w:val="28"/>
          <w:lang w:val="pl-PL"/>
        </w:rPr>
        <w:t xml:space="preserve">    </w:t>
      </w:r>
      <w:r>
        <w:rPr>
          <w:rFonts w:cs="Times New Roman"/>
          <w:i/>
          <w:color w:val="000000"/>
          <w:sz w:val="28"/>
          <w:szCs w:val="28"/>
          <w:lang w:val="vi-VN"/>
        </w:rPr>
        <w:t>Thời gian</w:t>
      </w:r>
      <w:r>
        <w:rPr>
          <w:rFonts w:cs="Times New Roman"/>
          <w:i/>
          <w:color w:val="000000"/>
          <w:sz w:val="28"/>
          <w:szCs w:val="28"/>
          <w:lang w:val="pl-PL"/>
        </w:rPr>
        <w:t>:8</w:t>
      </w:r>
      <w:r>
        <w:rPr>
          <w:rFonts w:cs="Times New Roman"/>
          <w:i/>
          <w:color w:val="000000"/>
          <w:sz w:val="28"/>
          <w:szCs w:val="28"/>
          <w:lang w:val="vi-VN"/>
        </w:rPr>
        <w:t xml:space="preserve"> giờ</w:t>
      </w:r>
    </w:p>
    <w:p w14:paraId="1DA741D4" w14:textId="77777777" w:rsidR="00C91F7E" w:rsidRDefault="00C91F7E" w:rsidP="00C91F7E">
      <w:pPr>
        <w:spacing w:after="0" w:line="312" w:lineRule="auto"/>
        <w:jc w:val="both"/>
        <w:rPr>
          <w:rFonts w:cs="Times New Roman"/>
          <w:i/>
          <w:iCs/>
          <w:color w:val="000000"/>
          <w:sz w:val="28"/>
          <w:szCs w:val="28"/>
          <w:lang w:val="pl-PL" w:eastAsia="ko-KR"/>
        </w:rPr>
      </w:pPr>
      <w:r>
        <w:rPr>
          <w:rFonts w:cs="Times New Roman"/>
          <w:i/>
          <w:iCs/>
          <w:color w:val="000000"/>
          <w:sz w:val="28"/>
          <w:szCs w:val="28"/>
          <w:lang w:val="pl-PL" w:eastAsia="ko-KR"/>
        </w:rPr>
        <w:t>1. Mục tiêu:</w:t>
      </w:r>
    </w:p>
    <w:p w14:paraId="34953663" w14:textId="77777777" w:rsidR="00C91F7E" w:rsidRDefault="00C91F7E" w:rsidP="00C91F7E">
      <w:pPr>
        <w:spacing w:after="0" w:line="312" w:lineRule="auto"/>
        <w:ind w:firstLine="418"/>
        <w:jc w:val="both"/>
        <w:rPr>
          <w:rFonts w:cs="Times New Roman"/>
          <w:color w:val="000000"/>
          <w:sz w:val="28"/>
          <w:szCs w:val="28"/>
          <w:lang w:val="pl-PL"/>
        </w:rPr>
      </w:pPr>
      <w:r>
        <w:rPr>
          <w:rFonts w:cs="Times New Roman"/>
          <w:color w:val="000000"/>
          <w:sz w:val="28"/>
          <w:szCs w:val="28"/>
          <w:lang w:val="pl-PL"/>
        </w:rPr>
        <w:t>- Vẽ được các ký hiệu như: ký hiệu mặt bằng, ký hiệu điện</w:t>
      </w:r>
      <w:r>
        <w:rPr>
          <w:rFonts w:cs="Times New Roman"/>
          <w:color w:val="000000"/>
          <w:sz w:val="28"/>
          <w:szCs w:val="28"/>
          <w:lang w:val="vi-VN"/>
        </w:rPr>
        <w:t xml:space="preserve"> </w:t>
      </w:r>
      <w:r>
        <w:rPr>
          <w:rFonts w:cs="Times New Roman"/>
          <w:color w:val="000000"/>
          <w:sz w:val="28"/>
          <w:szCs w:val="28"/>
          <w:lang w:val="pl-PL"/>
        </w:rPr>
        <w:t>.</w:t>
      </w:r>
    </w:p>
    <w:p w14:paraId="5B543BAB" w14:textId="77777777" w:rsidR="00C91F7E" w:rsidRDefault="00C91F7E" w:rsidP="00C91F7E">
      <w:pPr>
        <w:spacing w:after="0" w:line="312" w:lineRule="auto"/>
        <w:ind w:firstLine="418"/>
        <w:jc w:val="both"/>
        <w:rPr>
          <w:rFonts w:cs="Times New Roman"/>
          <w:color w:val="000000"/>
          <w:sz w:val="28"/>
          <w:szCs w:val="28"/>
          <w:lang w:val="pl-PL"/>
        </w:rPr>
      </w:pPr>
      <w:r>
        <w:rPr>
          <w:rFonts w:cs="Times New Roman"/>
          <w:color w:val="000000"/>
          <w:sz w:val="28"/>
          <w:szCs w:val="28"/>
          <w:lang w:val="pl-PL"/>
        </w:rPr>
        <w:t>- Phân biệt được các dạng ký hiệu khi được thể hiện trên những dạng sơ đồ khác nhau như: sơ đồ nguyên lý, sơ đồ đơn tuyến</w:t>
      </w:r>
    </w:p>
    <w:p w14:paraId="498208CE" w14:textId="77777777" w:rsidR="00C91F7E" w:rsidRDefault="00C91F7E" w:rsidP="00C91F7E">
      <w:pPr>
        <w:spacing w:after="0" w:line="312" w:lineRule="auto"/>
        <w:ind w:firstLine="418"/>
        <w:jc w:val="both"/>
        <w:rPr>
          <w:rFonts w:cs="Times New Roman"/>
          <w:color w:val="000000"/>
          <w:sz w:val="28"/>
          <w:szCs w:val="28"/>
          <w:lang w:val="pl-PL"/>
        </w:rPr>
      </w:pPr>
      <w:r>
        <w:rPr>
          <w:rFonts w:cs="Times New Roman"/>
          <w:color w:val="000000"/>
          <w:sz w:val="28"/>
          <w:szCs w:val="28"/>
          <w:lang w:val="pl-PL"/>
        </w:rPr>
        <w:t xml:space="preserve">- </w:t>
      </w:r>
      <w:r>
        <w:rPr>
          <w:rFonts w:cs="Times New Roman"/>
          <w:iCs/>
          <w:color w:val="000000"/>
          <w:sz w:val="28"/>
          <w:szCs w:val="28"/>
          <w:lang w:val="pl-PL"/>
        </w:rPr>
        <w:t xml:space="preserve">Rèn luyện được </w:t>
      </w:r>
      <w:r>
        <w:rPr>
          <w:rFonts w:cs="Times New Roman"/>
          <w:color w:val="000000"/>
          <w:sz w:val="28"/>
          <w:szCs w:val="28"/>
          <w:lang w:val="pl-PL"/>
        </w:rPr>
        <w:t>tính cẩn thận, chính xác và nghiêm túc trong công việc.</w:t>
      </w:r>
    </w:p>
    <w:p w14:paraId="1C98A014" w14:textId="77777777" w:rsidR="00C91F7E" w:rsidRDefault="00C91F7E" w:rsidP="00C91F7E">
      <w:pPr>
        <w:spacing w:after="0" w:line="312" w:lineRule="auto"/>
        <w:jc w:val="both"/>
        <w:outlineLvl w:val="0"/>
        <w:rPr>
          <w:rFonts w:cs="Times New Roman"/>
          <w:color w:val="000000"/>
          <w:sz w:val="28"/>
          <w:szCs w:val="28"/>
          <w:lang w:val="vi-VN"/>
        </w:rPr>
      </w:pPr>
      <w:r>
        <w:rPr>
          <w:rFonts w:cs="Times New Roman"/>
          <w:i/>
          <w:iCs/>
          <w:color w:val="000000"/>
          <w:sz w:val="28"/>
          <w:szCs w:val="28"/>
        </w:rPr>
        <w:t xml:space="preserve">2. </w:t>
      </w:r>
      <w:r>
        <w:rPr>
          <w:rFonts w:cs="Times New Roman"/>
          <w:i/>
          <w:iCs/>
          <w:color w:val="000000"/>
          <w:sz w:val="28"/>
          <w:szCs w:val="28"/>
          <w:lang w:val="vi-VN"/>
        </w:rPr>
        <w:t>Nội dung</w:t>
      </w:r>
      <w:r>
        <w:rPr>
          <w:rFonts w:cs="Times New Roman"/>
          <w:i/>
          <w:iCs/>
          <w:color w:val="000000"/>
          <w:sz w:val="28"/>
          <w:szCs w:val="28"/>
        </w:rPr>
        <w:t xml:space="preserve"> chương</w:t>
      </w:r>
      <w:r>
        <w:rPr>
          <w:rFonts w:cs="Times New Roman"/>
          <w:i/>
          <w:iCs/>
          <w:color w:val="000000"/>
          <w:sz w:val="28"/>
          <w:szCs w:val="28"/>
          <w:lang w:val="vi-VN"/>
        </w:rPr>
        <w:t>:</w:t>
      </w:r>
    </w:p>
    <w:tbl>
      <w:tblPr>
        <w:tblW w:w="0" w:type="auto"/>
        <w:tblLook w:val="0000" w:firstRow="0" w:lastRow="0" w:firstColumn="0" w:lastColumn="0" w:noHBand="0" w:noVBand="0"/>
      </w:tblPr>
      <w:tblGrid>
        <w:gridCol w:w="9071"/>
      </w:tblGrid>
      <w:tr w:rsidR="00C91F7E" w14:paraId="482A1E95" w14:textId="77777777" w:rsidTr="003864B6">
        <w:tc>
          <w:tcPr>
            <w:tcW w:w="9117" w:type="dxa"/>
          </w:tcPr>
          <w:p w14:paraId="2641DF8E" w14:textId="77777777" w:rsidR="00C91F7E" w:rsidRDefault="00C91F7E" w:rsidP="00C91F7E">
            <w:pPr>
              <w:spacing w:after="0" w:line="312" w:lineRule="auto"/>
              <w:jc w:val="both"/>
              <w:rPr>
                <w:rFonts w:cs="Times New Roman"/>
                <w:color w:val="000000"/>
                <w:sz w:val="28"/>
                <w:szCs w:val="28"/>
                <w:lang w:val="pl-PL" w:eastAsia="ko-KR"/>
              </w:rPr>
            </w:pPr>
            <w:r>
              <w:rPr>
                <w:rFonts w:cs="Times New Roman"/>
                <w:color w:val="000000"/>
                <w:sz w:val="28"/>
                <w:szCs w:val="28"/>
                <w:lang w:val="pl-PL" w:eastAsia="ko-KR"/>
              </w:rPr>
              <w:t>2.1. Vẽ các ký hiệu phòng ốc và mặt bằng xây dựng</w:t>
            </w:r>
          </w:p>
        </w:tc>
      </w:tr>
      <w:tr w:rsidR="00C91F7E" w14:paraId="50AE5BFC" w14:textId="77777777" w:rsidTr="003864B6">
        <w:tc>
          <w:tcPr>
            <w:tcW w:w="9117" w:type="dxa"/>
          </w:tcPr>
          <w:p w14:paraId="12E4055C" w14:textId="77777777" w:rsidR="00C91F7E" w:rsidRDefault="00C91F7E" w:rsidP="00C91F7E">
            <w:pPr>
              <w:spacing w:after="0" w:line="312" w:lineRule="auto"/>
              <w:jc w:val="both"/>
              <w:rPr>
                <w:rFonts w:cs="Times New Roman"/>
                <w:color w:val="000000"/>
                <w:sz w:val="28"/>
                <w:szCs w:val="28"/>
                <w:lang w:val="pl-PL" w:eastAsia="ko-KR"/>
              </w:rPr>
            </w:pPr>
            <w:r>
              <w:rPr>
                <w:rFonts w:cs="Times New Roman"/>
                <w:color w:val="000000"/>
                <w:sz w:val="28"/>
                <w:szCs w:val="28"/>
                <w:lang w:val="pl-PL" w:eastAsia="ko-KR"/>
              </w:rPr>
              <w:t xml:space="preserve">2.2. Vẽ các ký hiệu điện trong sơ đồ điện chiếu sáng. </w:t>
            </w:r>
          </w:p>
        </w:tc>
      </w:tr>
      <w:tr w:rsidR="00C91F7E" w14:paraId="768247E7" w14:textId="77777777" w:rsidTr="003864B6">
        <w:tc>
          <w:tcPr>
            <w:tcW w:w="9117" w:type="dxa"/>
          </w:tcPr>
          <w:p w14:paraId="4C0BA9EA" w14:textId="77777777" w:rsidR="00C91F7E" w:rsidRDefault="00C91F7E" w:rsidP="00C91F7E">
            <w:pPr>
              <w:spacing w:after="0" w:line="312" w:lineRule="auto"/>
              <w:ind w:leftChars="-12" w:hangingChars="11" w:hanging="31"/>
              <w:jc w:val="both"/>
              <w:rPr>
                <w:rFonts w:cs="Times New Roman"/>
                <w:color w:val="000000"/>
                <w:sz w:val="28"/>
                <w:szCs w:val="28"/>
              </w:rPr>
            </w:pPr>
            <w:r>
              <w:rPr>
                <w:rFonts w:cs="Times New Roman"/>
                <w:color w:val="000000"/>
                <w:sz w:val="28"/>
                <w:szCs w:val="28"/>
              </w:rPr>
              <w:t>2.2.1. Nguồn điện.</w:t>
            </w:r>
          </w:p>
        </w:tc>
      </w:tr>
      <w:tr w:rsidR="00C91F7E" w14:paraId="3DD79AD8" w14:textId="77777777" w:rsidTr="003864B6">
        <w:tc>
          <w:tcPr>
            <w:tcW w:w="9117" w:type="dxa"/>
          </w:tcPr>
          <w:p w14:paraId="7F0D5735" w14:textId="77777777" w:rsidR="00C91F7E" w:rsidRDefault="00C91F7E" w:rsidP="00C91F7E">
            <w:pPr>
              <w:spacing w:after="0" w:line="312" w:lineRule="auto"/>
              <w:ind w:leftChars="-12" w:hangingChars="11" w:hanging="31"/>
              <w:jc w:val="both"/>
              <w:rPr>
                <w:rFonts w:cs="Times New Roman"/>
                <w:color w:val="000000"/>
                <w:sz w:val="28"/>
                <w:szCs w:val="28"/>
              </w:rPr>
            </w:pPr>
            <w:r>
              <w:rPr>
                <w:rFonts w:cs="Times New Roman"/>
                <w:color w:val="000000"/>
                <w:sz w:val="28"/>
                <w:szCs w:val="28"/>
              </w:rPr>
              <w:t>2.2.2. Các loại đèn điện và thiết bị dùng điện.</w:t>
            </w:r>
          </w:p>
        </w:tc>
      </w:tr>
      <w:tr w:rsidR="00C91F7E" w14:paraId="4FE1809D" w14:textId="77777777" w:rsidTr="003864B6">
        <w:tc>
          <w:tcPr>
            <w:tcW w:w="9117" w:type="dxa"/>
          </w:tcPr>
          <w:p w14:paraId="135C1D6C" w14:textId="77777777" w:rsidR="00C91F7E" w:rsidRDefault="00C91F7E" w:rsidP="00C91F7E">
            <w:pPr>
              <w:spacing w:after="0" w:line="312" w:lineRule="auto"/>
              <w:ind w:leftChars="-12" w:hangingChars="11" w:hanging="31"/>
              <w:jc w:val="both"/>
              <w:rPr>
                <w:rFonts w:cs="Times New Roman"/>
                <w:color w:val="000000"/>
                <w:sz w:val="28"/>
                <w:szCs w:val="28"/>
              </w:rPr>
            </w:pPr>
            <w:r>
              <w:rPr>
                <w:rFonts w:cs="Times New Roman"/>
                <w:color w:val="000000"/>
                <w:sz w:val="28"/>
                <w:szCs w:val="28"/>
              </w:rPr>
              <w:t>2.2.3. Các loại thiết bị đóng cắt, bảo vệ.</w:t>
            </w:r>
          </w:p>
        </w:tc>
      </w:tr>
      <w:tr w:rsidR="00C91F7E" w14:paraId="13DEE445" w14:textId="77777777" w:rsidTr="003864B6">
        <w:tc>
          <w:tcPr>
            <w:tcW w:w="9117" w:type="dxa"/>
          </w:tcPr>
          <w:p w14:paraId="190FF2B6" w14:textId="77777777" w:rsidR="00C91F7E" w:rsidRDefault="00C91F7E" w:rsidP="00C91F7E">
            <w:pPr>
              <w:spacing w:after="0" w:line="312" w:lineRule="auto"/>
              <w:ind w:leftChars="-12" w:hangingChars="11" w:hanging="31"/>
              <w:jc w:val="both"/>
              <w:rPr>
                <w:rFonts w:cs="Times New Roman"/>
                <w:color w:val="000000"/>
                <w:sz w:val="28"/>
                <w:szCs w:val="28"/>
              </w:rPr>
            </w:pPr>
            <w:r>
              <w:rPr>
                <w:rFonts w:cs="Times New Roman"/>
                <w:color w:val="000000"/>
                <w:sz w:val="28"/>
                <w:szCs w:val="28"/>
              </w:rPr>
              <w:t>2.2.4. Các loại thiết bị đo lường.</w:t>
            </w:r>
          </w:p>
        </w:tc>
      </w:tr>
      <w:tr w:rsidR="00C91F7E" w14:paraId="24BE303C" w14:textId="77777777" w:rsidTr="003864B6">
        <w:tc>
          <w:tcPr>
            <w:tcW w:w="9117" w:type="dxa"/>
          </w:tcPr>
          <w:p w14:paraId="68E7EEB9" w14:textId="77777777" w:rsidR="00C91F7E" w:rsidRDefault="00C91F7E" w:rsidP="00C91F7E">
            <w:pPr>
              <w:spacing w:after="0" w:line="312" w:lineRule="auto"/>
              <w:jc w:val="both"/>
              <w:rPr>
                <w:rFonts w:cs="Times New Roman"/>
                <w:color w:val="000000"/>
                <w:sz w:val="28"/>
                <w:szCs w:val="28"/>
                <w:lang w:eastAsia="ko-KR"/>
              </w:rPr>
            </w:pPr>
            <w:r>
              <w:rPr>
                <w:rFonts w:cs="Times New Roman"/>
                <w:color w:val="000000"/>
                <w:sz w:val="28"/>
                <w:szCs w:val="28"/>
                <w:lang w:eastAsia="ko-KR"/>
              </w:rPr>
              <w:t xml:space="preserve">2.3. Vẽ các ký hiệu điện trong sơ đồ điện công nghiệp. </w:t>
            </w:r>
          </w:p>
        </w:tc>
      </w:tr>
      <w:tr w:rsidR="00C91F7E" w14:paraId="4185D81D" w14:textId="77777777" w:rsidTr="003864B6">
        <w:tc>
          <w:tcPr>
            <w:tcW w:w="9117" w:type="dxa"/>
          </w:tcPr>
          <w:p w14:paraId="2F4D3F65" w14:textId="77777777" w:rsidR="00C91F7E" w:rsidRDefault="00C91F7E" w:rsidP="00C91F7E">
            <w:pPr>
              <w:spacing w:after="0" w:line="312" w:lineRule="auto"/>
              <w:ind w:firstLineChars="3" w:firstLine="8"/>
              <w:jc w:val="both"/>
              <w:rPr>
                <w:rFonts w:cs="Times New Roman"/>
                <w:color w:val="000000"/>
                <w:sz w:val="28"/>
                <w:szCs w:val="28"/>
              </w:rPr>
            </w:pPr>
            <w:r>
              <w:rPr>
                <w:rFonts w:cs="Times New Roman"/>
                <w:color w:val="000000"/>
                <w:sz w:val="28"/>
                <w:szCs w:val="28"/>
              </w:rPr>
              <w:t>2.3.1. Các loại máy điện.</w:t>
            </w:r>
          </w:p>
        </w:tc>
      </w:tr>
      <w:tr w:rsidR="00C91F7E" w14:paraId="6735837A" w14:textId="77777777" w:rsidTr="003864B6">
        <w:tc>
          <w:tcPr>
            <w:tcW w:w="9117" w:type="dxa"/>
          </w:tcPr>
          <w:p w14:paraId="46C0A2E2" w14:textId="77777777" w:rsidR="00C91F7E" w:rsidRDefault="00C91F7E" w:rsidP="00C91F7E">
            <w:pPr>
              <w:spacing w:after="0" w:line="312" w:lineRule="auto"/>
              <w:ind w:firstLineChars="3" w:firstLine="8"/>
              <w:jc w:val="both"/>
              <w:rPr>
                <w:rFonts w:cs="Times New Roman"/>
                <w:color w:val="000000"/>
                <w:sz w:val="28"/>
                <w:szCs w:val="28"/>
              </w:rPr>
            </w:pPr>
            <w:r>
              <w:rPr>
                <w:rFonts w:cs="Times New Roman"/>
                <w:color w:val="000000"/>
                <w:sz w:val="28"/>
                <w:szCs w:val="28"/>
              </w:rPr>
              <w:t>2.3.2. Các loại thiết bị đóng cắt, điều khiển.</w:t>
            </w:r>
          </w:p>
        </w:tc>
      </w:tr>
      <w:tr w:rsidR="00C91F7E" w14:paraId="605C3B32" w14:textId="77777777" w:rsidTr="003864B6">
        <w:tc>
          <w:tcPr>
            <w:tcW w:w="9117" w:type="dxa"/>
          </w:tcPr>
          <w:p w14:paraId="0B01D530" w14:textId="77777777" w:rsidR="00C91F7E" w:rsidRDefault="00C91F7E" w:rsidP="00C91F7E">
            <w:pPr>
              <w:spacing w:after="0" w:line="312" w:lineRule="auto"/>
              <w:jc w:val="both"/>
              <w:rPr>
                <w:rFonts w:cs="Times New Roman"/>
                <w:color w:val="000000"/>
                <w:sz w:val="28"/>
                <w:szCs w:val="28"/>
                <w:lang w:eastAsia="ko-KR"/>
              </w:rPr>
            </w:pPr>
            <w:r>
              <w:rPr>
                <w:rFonts w:cs="Times New Roman"/>
                <w:color w:val="000000"/>
                <w:sz w:val="28"/>
                <w:szCs w:val="28"/>
                <w:lang w:eastAsia="ko-KR"/>
              </w:rPr>
              <w:t xml:space="preserve">2.4. Vẽ các ký hiệu điện trong sơ đồ cung cấp điện. </w:t>
            </w:r>
          </w:p>
        </w:tc>
      </w:tr>
      <w:tr w:rsidR="00C91F7E" w14:paraId="40260D3C" w14:textId="77777777" w:rsidTr="003864B6">
        <w:tc>
          <w:tcPr>
            <w:tcW w:w="9117" w:type="dxa"/>
          </w:tcPr>
          <w:p w14:paraId="4D57E62C" w14:textId="77777777" w:rsidR="00C91F7E" w:rsidRDefault="00C91F7E" w:rsidP="00C91F7E">
            <w:pPr>
              <w:spacing w:after="0" w:line="312" w:lineRule="auto"/>
              <w:ind w:firstLineChars="3" w:firstLine="8"/>
              <w:jc w:val="both"/>
              <w:rPr>
                <w:rFonts w:cs="Times New Roman"/>
                <w:color w:val="000000"/>
                <w:sz w:val="28"/>
                <w:szCs w:val="28"/>
              </w:rPr>
            </w:pPr>
            <w:r>
              <w:rPr>
                <w:rFonts w:cs="Times New Roman"/>
                <w:color w:val="000000"/>
                <w:sz w:val="28"/>
                <w:szCs w:val="28"/>
              </w:rPr>
              <w:t>2.4.1. Các loại thiết bị đóng cắt, đo lường, bảo vệ.</w:t>
            </w:r>
          </w:p>
        </w:tc>
      </w:tr>
      <w:tr w:rsidR="00C91F7E" w14:paraId="5A323AF8" w14:textId="77777777" w:rsidTr="003864B6">
        <w:tc>
          <w:tcPr>
            <w:tcW w:w="9117" w:type="dxa"/>
          </w:tcPr>
          <w:p w14:paraId="0ED69C2E" w14:textId="77777777" w:rsidR="00C91F7E" w:rsidRDefault="00C91F7E" w:rsidP="00C91F7E">
            <w:pPr>
              <w:spacing w:after="0" w:line="312" w:lineRule="auto"/>
              <w:ind w:firstLineChars="3" w:firstLine="8"/>
              <w:jc w:val="both"/>
              <w:rPr>
                <w:rFonts w:cs="Times New Roman"/>
                <w:color w:val="000000"/>
                <w:sz w:val="28"/>
                <w:szCs w:val="28"/>
              </w:rPr>
            </w:pPr>
            <w:r>
              <w:rPr>
                <w:rFonts w:cs="Times New Roman"/>
                <w:color w:val="000000"/>
                <w:sz w:val="28"/>
                <w:szCs w:val="28"/>
              </w:rPr>
              <w:t>2.4.2. Đường dây và phụ kiện đường dây.</w:t>
            </w:r>
          </w:p>
        </w:tc>
      </w:tr>
    </w:tbl>
    <w:p w14:paraId="540D2704" w14:textId="77777777" w:rsidR="00C91F7E" w:rsidRDefault="00C91F7E" w:rsidP="00C91F7E">
      <w:pPr>
        <w:spacing w:after="0" w:line="312" w:lineRule="auto"/>
        <w:ind w:firstLine="720"/>
        <w:jc w:val="center"/>
        <w:rPr>
          <w:rFonts w:cs="Times New Roman"/>
          <w:b/>
          <w:bCs/>
          <w:color w:val="000000"/>
          <w:sz w:val="28"/>
          <w:szCs w:val="28"/>
        </w:rPr>
      </w:pPr>
      <w:r>
        <w:rPr>
          <w:rFonts w:cs="Times New Roman"/>
          <w:b/>
          <w:color w:val="000000"/>
          <w:sz w:val="28"/>
          <w:szCs w:val="28"/>
          <w:lang w:eastAsia="ko-KR"/>
        </w:rPr>
        <w:t>Chương 3</w:t>
      </w:r>
      <w:r>
        <w:rPr>
          <w:rFonts w:cs="Times New Roman"/>
          <w:color w:val="000000"/>
          <w:sz w:val="28"/>
          <w:szCs w:val="28"/>
          <w:lang w:eastAsia="ko-KR"/>
        </w:rPr>
        <w:t>:</w:t>
      </w:r>
      <w:r>
        <w:rPr>
          <w:rFonts w:cs="Times New Roman"/>
          <w:b/>
          <w:bCs/>
          <w:color w:val="000000"/>
          <w:sz w:val="28"/>
          <w:szCs w:val="28"/>
        </w:rPr>
        <w:t xml:space="preserve"> </w:t>
      </w:r>
      <w:r>
        <w:rPr>
          <w:rFonts w:cs="Times New Roman"/>
          <w:bCs/>
          <w:color w:val="000000"/>
          <w:sz w:val="28"/>
          <w:szCs w:val="28"/>
        </w:rPr>
        <w:t>Vẽ sơ đồ điện</w:t>
      </w:r>
      <w:r>
        <w:rPr>
          <w:rFonts w:cs="Times New Roman"/>
          <w:b/>
          <w:bCs/>
          <w:color w:val="000000"/>
          <w:sz w:val="28"/>
          <w:szCs w:val="28"/>
        </w:rPr>
        <w:t xml:space="preserve">                                           </w:t>
      </w:r>
      <w:r>
        <w:rPr>
          <w:rFonts w:cs="Times New Roman"/>
          <w:i/>
          <w:color w:val="000000"/>
          <w:sz w:val="28"/>
          <w:szCs w:val="28"/>
          <w:lang w:val="vi-VN"/>
        </w:rPr>
        <w:t xml:space="preserve">Thời </w:t>
      </w:r>
      <w:proofErr w:type="gramStart"/>
      <w:r>
        <w:rPr>
          <w:rFonts w:cs="Times New Roman"/>
          <w:i/>
          <w:color w:val="000000"/>
          <w:sz w:val="28"/>
          <w:szCs w:val="28"/>
          <w:lang w:val="vi-VN"/>
        </w:rPr>
        <w:t>gian :</w:t>
      </w:r>
      <w:proofErr w:type="gramEnd"/>
      <w:r>
        <w:rPr>
          <w:rFonts w:cs="Times New Roman"/>
          <w:i/>
          <w:color w:val="000000"/>
          <w:sz w:val="28"/>
          <w:szCs w:val="28"/>
          <w:lang w:val="vi-VN"/>
        </w:rPr>
        <w:t xml:space="preserve"> </w:t>
      </w:r>
      <w:r>
        <w:rPr>
          <w:rFonts w:cs="Times New Roman"/>
          <w:i/>
          <w:color w:val="000000"/>
          <w:sz w:val="28"/>
          <w:szCs w:val="28"/>
        </w:rPr>
        <w:t>32</w:t>
      </w:r>
      <w:r>
        <w:rPr>
          <w:rFonts w:cs="Times New Roman"/>
          <w:i/>
          <w:color w:val="000000"/>
          <w:sz w:val="28"/>
          <w:szCs w:val="28"/>
          <w:lang w:val="vi-VN"/>
        </w:rPr>
        <w:t xml:space="preserve"> giờ</w:t>
      </w:r>
    </w:p>
    <w:p w14:paraId="179EA603" w14:textId="77777777" w:rsidR="00C91F7E" w:rsidRDefault="00C91F7E" w:rsidP="00C91F7E">
      <w:pPr>
        <w:spacing w:after="0" w:line="312" w:lineRule="auto"/>
        <w:jc w:val="both"/>
        <w:outlineLvl w:val="0"/>
        <w:rPr>
          <w:rFonts w:cs="Times New Roman"/>
          <w:i/>
          <w:iCs/>
          <w:color w:val="000000"/>
          <w:sz w:val="28"/>
          <w:szCs w:val="28"/>
          <w:lang w:val="pl-PL" w:eastAsia="ko-KR"/>
        </w:rPr>
      </w:pPr>
      <w:r>
        <w:rPr>
          <w:rFonts w:cs="Times New Roman"/>
          <w:i/>
          <w:iCs/>
          <w:color w:val="000000"/>
          <w:sz w:val="28"/>
          <w:szCs w:val="28"/>
          <w:lang w:val="pl-PL" w:eastAsia="ko-KR"/>
        </w:rPr>
        <w:t>1. Mục tiêu:</w:t>
      </w:r>
    </w:p>
    <w:p w14:paraId="3C538799" w14:textId="77777777" w:rsidR="00C91F7E" w:rsidRDefault="00C91F7E" w:rsidP="00C91F7E">
      <w:pPr>
        <w:spacing w:after="0" w:line="312" w:lineRule="auto"/>
        <w:ind w:firstLine="567"/>
        <w:jc w:val="both"/>
        <w:rPr>
          <w:rFonts w:cs="Times New Roman"/>
          <w:color w:val="000000"/>
          <w:sz w:val="28"/>
          <w:szCs w:val="28"/>
          <w:lang w:val="vi-VN"/>
        </w:rPr>
      </w:pPr>
      <w:r>
        <w:rPr>
          <w:rFonts w:cs="Times New Roman"/>
          <w:color w:val="000000"/>
          <w:sz w:val="28"/>
          <w:szCs w:val="28"/>
          <w:lang w:val="pl-PL"/>
        </w:rPr>
        <w:t>- Vẽ được các bản vẽ điện cơ bản đúng tiêu chuẩn Việt Nam (TCVN)</w:t>
      </w:r>
    </w:p>
    <w:p w14:paraId="6B85CF7F" w14:textId="77777777" w:rsidR="00C91F7E" w:rsidRDefault="00C91F7E" w:rsidP="00C91F7E">
      <w:pPr>
        <w:spacing w:after="0" w:line="312" w:lineRule="auto"/>
        <w:ind w:firstLine="567"/>
        <w:jc w:val="both"/>
        <w:rPr>
          <w:rFonts w:cs="Times New Roman"/>
          <w:color w:val="000000"/>
          <w:sz w:val="28"/>
          <w:szCs w:val="28"/>
          <w:lang w:val="vi-VN"/>
        </w:rPr>
      </w:pPr>
      <w:r>
        <w:rPr>
          <w:rFonts w:cs="Times New Roman"/>
          <w:color w:val="000000"/>
          <w:sz w:val="28"/>
          <w:szCs w:val="28"/>
          <w:lang w:val="pl-PL"/>
        </w:rPr>
        <w:t>- Vẽ/phân tích được các bản vẽ điện chiếu sáng; bản vẽ lắp đặt điện; cung cấp điện;</w:t>
      </w:r>
      <w:r>
        <w:rPr>
          <w:rFonts w:cs="Times New Roman"/>
          <w:color w:val="000000"/>
          <w:sz w:val="28"/>
          <w:szCs w:val="28"/>
          <w:lang w:val="vi-VN"/>
        </w:rPr>
        <w:t xml:space="preserve"> </w:t>
      </w:r>
      <w:r>
        <w:rPr>
          <w:rFonts w:cs="Times New Roman"/>
          <w:color w:val="000000"/>
          <w:sz w:val="28"/>
          <w:szCs w:val="28"/>
          <w:lang w:val="pl-PL"/>
        </w:rPr>
        <w:t>theo tiêu chuẩn Việt Nam</w:t>
      </w:r>
      <w:r>
        <w:rPr>
          <w:rFonts w:cs="Times New Roman"/>
          <w:color w:val="000000"/>
          <w:sz w:val="28"/>
          <w:szCs w:val="28"/>
          <w:lang w:val="vi-VN"/>
        </w:rPr>
        <w:t>.</w:t>
      </w:r>
    </w:p>
    <w:p w14:paraId="07762FF4" w14:textId="77777777" w:rsidR="00C91F7E" w:rsidRDefault="00C91F7E" w:rsidP="00C91F7E">
      <w:pPr>
        <w:spacing w:after="0" w:line="312" w:lineRule="auto"/>
        <w:ind w:firstLine="567"/>
        <w:jc w:val="both"/>
        <w:rPr>
          <w:rFonts w:cs="Times New Roman"/>
          <w:color w:val="000000"/>
          <w:sz w:val="28"/>
          <w:szCs w:val="28"/>
          <w:lang w:val="pl-PL"/>
        </w:rPr>
      </w:pPr>
      <w:r>
        <w:rPr>
          <w:rFonts w:cs="Times New Roman"/>
          <w:color w:val="000000"/>
          <w:sz w:val="28"/>
          <w:szCs w:val="28"/>
          <w:lang w:val="pl-PL"/>
        </w:rPr>
        <w:t>- Chuyển đổi qua lại được giữa các dạng sơ đồ theo các ký hiệu qui ước.</w:t>
      </w:r>
    </w:p>
    <w:p w14:paraId="5C1A5E02" w14:textId="77777777" w:rsidR="00C91F7E" w:rsidRDefault="00C91F7E" w:rsidP="00C91F7E">
      <w:pPr>
        <w:spacing w:after="0" w:line="312" w:lineRule="auto"/>
        <w:ind w:firstLine="567"/>
        <w:jc w:val="both"/>
        <w:rPr>
          <w:rFonts w:cs="Times New Roman"/>
          <w:color w:val="000000"/>
          <w:sz w:val="28"/>
          <w:szCs w:val="28"/>
          <w:lang w:val="vi-VN"/>
        </w:rPr>
      </w:pPr>
      <w:r>
        <w:rPr>
          <w:rFonts w:cs="Times New Roman"/>
          <w:color w:val="000000"/>
          <w:sz w:val="28"/>
          <w:szCs w:val="28"/>
          <w:lang w:val="pl-PL"/>
        </w:rPr>
        <w:lastRenderedPageBreak/>
        <w:t>- Dự trù được khối lượng vật tư cần thiết phục vụ quá trình thi công theo tiêu chuẩn qui định</w:t>
      </w:r>
      <w:r>
        <w:rPr>
          <w:rFonts w:cs="Times New Roman"/>
          <w:color w:val="000000"/>
          <w:sz w:val="28"/>
          <w:szCs w:val="28"/>
          <w:lang w:val="vi-VN"/>
        </w:rPr>
        <w:t>.</w:t>
      </w:r>
    </w:p>
    <w:p w14:paraId="7A955FAB" w14:textId="77777777" w:rsidR="00C91F7E" w:rsidRDefault="00C91F7E" w:rsidP="00C91F7E">
      <w:pPr>
        <w:spacing w:after="0" w:line="312" w:lineRule="auto"/>
        <w:ind w:left="360" w:firstLineChars="50" w:firstLine="140"/>
        <w:contextualSpacing/>
        <w:jc w:val="both"/>
        <w:rPr>
          <w:rFonts w:cs="Times New Roman"/>
          <w:color w:val="000000"/>
          <w:sz w:val="28"/>
          <w:szCs w:val="28"/>
        </w:rPr>
      </w:pPr>
      <w:r>
        <w:rPr>
          <w:rFonts w:cs="Times New Roman"/>
          <w:color w:val="000000"/>
          <w:sz w:val="28"/>
          <w:szCs w:val="28"/>
        </w:rPr>
        <w:t>-  Sử dụng thành thạo một số phần mềm chuyên dùng để vẽ sơ đồ điện như: Autocad 2D, Cade_simu, Visio</w:t>
      </w:r>
    </w:p>
    <w:p w14:paraId="4F84275E" w14:textId="77777777" w:rsidR="00C91F7E" w:rsidRDefault="00C91F7E" w:rsidP="00C91F7E">
      <w:pPr>
        <w:spacing w:after="0" w:line="312" w:lineRule="auto"/>
        <w:ind w:firstLine="567"/>
        <w:jc w:val="both"/>
        <w:rPr>
          <w:rFonts w:cs="Times New Roman"/>
          <w:color w:val="000000"/>
          <w:sz w:val="28"/>
          <w:szCs w:val="28"/>
          <w:lang w:val="pl-PL"/>
        </w:rPr>
      </w:pPr>
      <w:r>
        <w:rPr>
          <w:rFonts w:cs="Times New Roman"/>
          <w:color w:val="000000"/>
          <w:sz w:val="28"/>
          <w:szCs w:val="28"/>
          <w:lang w:val="pl-PL"/>
        </w:rPr>
        <w:t xml:space="preserve">- </w:t>
      </w:r>
      <w:r>
        <w:rPr>
          <w:rFonts w:cs="Times New Roman"/>
          <w:iCs/>
          <w:color w:val="000000"/>
          <w:sz w:val="28"/>
          <w:szCs w:val="28"/>
          <w:lang w:val="pl-PL"/>
        </w:rPr>
        <w:t xml:space="preserve">Rèn luyện được </w:t>
      </w:r>
      <w:r>
        <w:rPr>
          <w:rFonts w:cs="Times New Roman"/>
          <w:color w:val="000000"/>
          <w:sz w:val="28"/>
          <w:szCs w:val="28"/>
          <w:lang w:val="pl-PL"/>
        </w:rPr>
        <w:t>tính cẩn thận, tỉ mỉ, chính xác, chủ động và sáng tạo trong công việc.</w:t>
      </w:r>
    </w:p>
    <w:p w14:paraId="1BE731EB" w14:textId="77777777" w:rsidR="00C91F7E" w:rsidRDefault="00C91F7E" w:rsidP="00C91F7E">
      <w:pPr>
        <w:spacing w:after="0" w:line="312" w:lineRule="auto"/>
        <w:jc w:val="both"/>
        <w:outlineLvl w:val="0"/>
        <w:rPr>
          <w:rFonts w:cs="Times New Roman"/>
          <w:color w:val="000000"/>
          <w:sz w:val="28"/>
          <w:szCs w:val="28"/>
          <w:lang w:val="vi-VN"/>
        </w:rPr>
      </w:pPr>
      <w:r>
        <w:rPr>
          <w:rFonts w:cs="Times New Roman"/>
          <w:i/>
          <w:iCs/>
          <w:color w:val="000000"/>
          <w:sz w:val="28"/>
          <w:szCs w:val="28"/>
        </w:rPr>
        <w:t xml:space="preserve">2. </w:t>
      </w:r>
      <w:r>
        <w:rPr>
          <w:rFonts w:cs="Times New Roman"/>
          <w:i/>
          <w:iCs/>
          <w:color w:val="000000"/>
          <w:sz w:val="28"/>
          <w:szCs w:val="28"/>
          <w:lang w:val="vi-VN"/>
        </w:rPr>
        <w:t>Nội dung</w:t>
      </w:r>
      <w:r>
        <w:rPr>
          <w:rFonts w:cs="Times New Roman"/>
          <w:i/>
          <w:iCs/>
          <w:color w:val="000000"/>
          <w:sz w:val="28"/>
          <w:szCs w:val="28"/>
        </w:rPr>
        <w:t xml:space="preserve"> chương</w:t>
      </w:r>
      <w:r>
        <w:rPr>
          <w:rFonts w:cs="Times New Roman"/>
          <w:i/>
          <w:iCs/>
          <w:color w:val="000000"/>
          <w:sz w:val="28"/>
          <w:szCs w:val="28"/>
          <w:lang w:val="vi-VN"/>
        </w:rPr>
        <w:t>:</w:t>
      </w:r>
    </w:p>
    <w:tbl>
      <w:tblPr>
        <w:tblW w:w="0" w:type="auto"/>
        <w:tblLook w:val="0000" w:firstRow="0" w:lastRow="0" w:firstColumn="0" w:lastColumn="0" w:noHBand="0" w:noVBand="0"/>
      </w:tblPr>
      <w:tblGrid>
        <w:gridCol w:w="9039"/>
      </w:tblGrid>
      <w:tr w:rsidR="00C91F7E" w14:paraId="41231910" w14:textId="77777777" w:rsidTr="003864B6">
        <w:tc>
          <w:tcPr>
            <w:tcW w:w="9039" w:type="dxa"/>
          </w:tcPr>
          <w:p w14:paraId="0F72C603" w14:textId="77777777" w:rsidR="00C91F7E" w:rsidRDefault="00C91F7E" w:rsidP="00C91F7E">
            <w:pPr>
              <w:spacing w:after="0" w:line="312" w:lineRule="auto"/>
              <w:ind w:left="124"/>
              <w:jc w:val="both"/>
              <w:rPr>
                <w:rFonts w:cs="Times New Roman"/>
                <w:color w:val="000000"/>
                <w:sz w:val="28"/>
                <w:szCs w:val="28"/>
              </w:rPr>
            </w:pPr>
            <w:r>
              <w:rPr>
                <w:rFonts w:cs="Times New Roman"/>
                <w:color w:val="000000"/>
                <w:sz w:val="28"/>
                <w:szCs w:val="28"/>
              </w:rPr>
              <w:t>2.1 Vẽ sơ đồ mặt bằng, sơ đồ vị trí.</w:t>
            </w:r>
          </w:p>
        </w:tc>
      </w:tr>
      <w:tr w:rsidR="00C91F7E" w14:paraId="663E9129" w14:textId="77777777" w:rsidTr="003864B6">
        <w:tc>
          <w:tcPr>
            <w:tcW w:w="9039" w:type="dxa"/>
          </w:tcPr>
          <w:p w14:paraId="7A854896" w14:textId="77777777" w:rsidR="00C91F7E" w:rsidRDefault="00C91F7E" w:rsidP="00C91F7E">
            <w:pPr>
              <w:spacing w:after="0" w:line="312" w:lineRule="auto"/>
              <w:ind w:left="124"/>
              <w:jc w:val="both"/>
              <w:rPr>
                <w:rFonts w:cs="Times New Roman"/>
                <w:color w:val="000000"/>
                <w:sz w:val="28"/>
                <w:szCs w:val="28"/>
              </w:rPr>
            </w:pPr>
            <w:r>
              <w:rPr>
                <w:rFonts w:cs="Times New Roman"/>
                <w:color w:val="000000"/>
                <w:sz w:val="28"/>
                <w:szCs w:val="28"/>
              </w:rPr>
              <w:t>2.2 Vẽ sơ đồ</w:t>
            </w:r>
            <w:r>
              <w:rPr>
                <w:rFonts w:cs="Times New Roman"/>
                <w:color w:val="000000"/>
                <w:sz w:val="28"/>
                <w:szCs w:val="28"/>
                <w:lang w:val="vi-VN"/>
              </w:rPr>
              <w:t xml:space="preserve"> nguyên lý và sơ đồ</w:t>
            </w:r>
            <w:r>
              <w:rPr>
                <w:rFonts w:cs="Times New Roman"/>
                <w:color w:val="000000"/>
                <w:sz w:val="28"/>
                <w:szCs w:val="28"/>
              </w:rPr>
              <w:t xml:space="preserve"> nối dây</w:t>
            </w:r>
            <w:r>
              <w:rPr>
                <w:rFonts w:cs="Times New Roman"/>
                <w:color w:val="000000"/>
                <w:sz w:val="28"/>
                <w:szCs w:val="28"/>
                <w:lang w:val="vi-VN"/>
              </w:rPr>
              <w:t xml:space="preserve"> </w:t>
            </w:r>
          </w:p>
        </w:tc>
      </w:tr>
      <w:tr w:rsidR="00C91F7E" w14:paraId="6B93CA16" w14:textId="77777777" w:rsidTr="003864B6">
        <w:tc>
          <w:tcPr>
            <w:tcW w:w="9039" w:type="dxa"/>
          </w:tcPr>
          <w:p w14:paraId="0953B6AD" w14:textId="77777777" w:rsidR="00C91F7E" w:rsidRDefault="00C91F7E" w:rsidP="00C91F7E">
            <w:pPr>
              <w:spacing w:after="0" w:line="312" w:lineRule="auto"/>
              <w:ind w:left="124"/>
              <w:jc w:val="both"/>
              <w:rPr>
                <w:rFonts w:cs="Times New Roman"/>
                <w:color w:val="000000"/>
                <w:sz w:val="28"/>
                <w:szCs w:val="28"/>
                <w:lang w:val="vi-VN"/>
              </w:rPr>
            </w:pPr>
            <w:r>
              <w:rPr>
                <w:rFonts w:cs="Times New Roman"/>
                <w:color w:val="000000"/>
                <w:sz w:val="28"/>
                <w:szCs w:val="28"/>
              </w:rPr>
              <w:t xml:space="preserve">2.3 </w:t>
            </w:r>
            <w:r>
              <w:rPr>
                <w:rFonts w:cs="Times New Roman"/>
                <w:color w:val="000000"/>
                <w:sz w:val="28"/>
                <w:szCs w:val="28"/>
                <w:lang w:val="vi-VN"/>
              </w:rPr>
              <w:t>Vẽ sơ đồ đơn tuyến</w:t>
            </w:r>
          </w:p>
        </w:tc>
      </w:tr>
      <w:tr w:rsidR="00C91F7E" w14:paraId="207433F4" w14:textId="77777777" w:rsidTr="003864B6">
        <w:tc>
          <w:tcPr>
            <w:tcW w:w="9039" w:type="dxa"/>
          </w:tcPr>
          <w:p w14:paraId="1FBC9386" w14:textId="77777777" w:rsidR="00C91F7E" w:rsidRDefault="00C91F7E" w:rsidP="00C91F7E">
            <w:pPr>
              <w:spacing w:after="0" w:line="312" w:lineRule="auto"/>
              <w:ind w:left="124"/>
              <w:jc w:val="both"/>
              <w:rPr>
                <w:rFonts w:cs="Times New Roman"/>
                <w:color w:val="000000"/>
                <w:sz w:val="28"/>
                <w:szCs w:val="28"/>
                <w:lang w:val="vi-VN"/>
              </w:rPr>
            </w:pPr>
            <w:r>
              <w:rPr>
                <w:rFonts w:cs="Times New Roman"/>
                <w:color w:val="000000"/>
                <w:sz w:val="28"/>
                <w:szCs w:val="28"/>
              </w:rPr>
              <w:t xml:space="preserve">2.4 </w:t>
            </w:r>
            <w:r>
              <w:rPr>
                <w:rFonts w:cs="Times New Roman"/>
                <w:color w:val="000000"/>
                <w:sz w:val="28"/>
                <w:szCs w:val="28"/>
                <w:lang w:val="vi-VN"/>
              </w:rPr>
              <w:t xml:space="preserve">Nguyên tắc chuyển đổi các dạng sơ đồ </w:t>
            </w:r>
          </w:p>
        </w:tc>
      </w:tr>
      <w:tr w:rsidR="00C91F7E" w14:paraId="20509449" w14:textId="77777777" w:rsidTr="003864B6">
        <w:tc>
          <w:tcPr>
            <w:tcW w:w="9039" w:type="dxa"/>
          </w:tcPr>
          <w:p w14:paraId="24F9DAEE" w14:textId="77777777" w:rsidR="00C91F7E" w:rsidRDefault="00C91F7E" w:rsidP="00C91F7E">
            <w:pPr>
              <w:spacing w:after="0" w:line="312" w:lineRule="auto"/>
              <w:ind w:left="124"/>
              <w:jc w:val="both"/>
              <w:rPr>
                <w:rFonts w:cs="Times New Roman"/>
                <w:color w:val="000000"/>
                <w:sz w:val="28"/>
                <w:szCs w:val="28"/>
                <w:lang w:val="vi-VN"/>
              </w:rPr>
            </w:pPr>
            <w:r>
              <w:rPr>
                <w:rFonts w:cs="Times New Roman"/>
                <w:color w:val="000000"/>
                <w:sz w:val="28"/>
                <w:szCs w:val="28"/>
              </w:rPr>
              <w:t xml:space="preserve">2.5 </w:t>
            </w:r>
            <w:r>
              <w:rPr>
                <w:rFonts w:cs="Times New Roman"/>
                <w:color w:val="000000"/>
                <w:sz w:val="28"/>
                <w:szCs w:val="28"/>
                <w:lang w:val="vi-VN"/>
              </w:rPr>
              <w:t xml:space="preserve">Bài </w:t>
            </w:r>
            <w:r>
              <w:rPr>
                <w:rFonts w:cs="Times New Roman"/>
                <w:color w:val="000000"/>
                <w:sz w:val="28"/>
                <w:szCs w:val="28"/>
              </w:rPr>
              <w:t>t</w:t>
            </w:r>
            <w:r>
              <w:rPr>
                <w:rFonts w:cs="Times New Roman"/>
                <w:color w:val="000000"/>
                <w:sz w:val="28"/>
                <w:szCs w:val="28"/>
                <w:lang w:val="vi-VN"/>
              </w:rPr>
              <w:t>ập</w:t>
            </w:r>
            <w:r>
              <w:rPr>
                <w:rFonts w:cs="Times New Roman"/>
                <w:color w:val="000000"/>
                <w:sz w:val="28"/>
                <w:szCs w:val="28"/>
              </w:rPr>
              <w:t xml:space="preserve"> vận dụng</w:t>
            </w:r>
          </w:p>
        </w:tc>
      </w:tr>
      <w:tr w:rsidR="00C91F7E" w14:paraId="3F5DBDF8" w14:textId="77777777" w:rsidTr="003864B6">
        <w:tc>
          <w:tcPr>
            <w:tcW w:w="9039" w:type="dxa"/>
          </w:tcPr>
          <w:p w14:paraId="4E55745C" w14:textId="77777777" w:rsidR="00C91F7E" w:rsidRDefault="00C91F7E" w:rsidP="00C91F7E">
            <w:pPr>
              <w:spacing w:after="0" w:line="312" w:lineRule="auto"/>
              <w:ind w:left="124"/>
              <w:jc w:val="both"/>
              <w:rPr>
                <w:rFonts w:cs="Times New Roman"/>
                <w:color w:val="000000"/>
                <w:sz w:val="28"/>
                <w:szCs w:val="28"/>
                <w:lang w:val="vi-VN"/>
              </w:rPr>
            </w:pPr>
            <w:r>
              <w:rPr>
                <w:rFonts w:cs="Times New Roman"/>
                <w:color w:val="000000"/>
                <w:sz w:val="28"/>
                <w:szCs w:val="28"/>
              </w:rPr>
              <w:t xml:space="preserve">2.6 </w:t>
            </w:r>
            <w:r>
              <w:rPr>
                <w:rFonts w:cs="Times New Roman"/>
                <w:color w:val="000000"/>
                <w:sz w:val="28"/>
                <w:szCs w:val="28"/>
                <w:lang w:val="vi-VN"/>
              </w:rPr>
              <w:t>D</w:t>
            </w:r>
            <w:r>
              <w:rPr>
                <w:rFonts w:cs="Times New Roman"/>
                <w:color w:val="000000"/>
                <w:sz w:val="28"/>
                <w:szCs w:val="28"/>
              </w:rPr>
              <w:t>ự trù vật tư.</w:t>
            </w:r>
          </w:p>
        </w:tc>
      </w:tr>
      <w:tr w:rsidR="00C91F7E" w14:paraId="62742D09" w14:textId="77777777" w:rsidTr="003864B6">
        <w:tc>
          <w:tcPr>
            <w:tcW w:w="9039" w:type="dxa"/>
          </w:tcPr>
          <w:p w14:paraId="0A4DB70D" w14:textId="77777777" w:rsidR="00C91F7E" w:rsidRDefault="00C91F7E" w:rsidP="00C91F7E">
            <w:pPr>
              <w:spacing w:after="0" w:line="312" w:lineRule="auto"/>
              <w:ind w:left="124"/>
              <w:jc w:val="both"/>
              <w:rPr>
                <w:rFonts w:cs="Times New Roman"/>
                <w:color w:val="000000"/>
                <w:sz w:val="28"/>
                <w:szCs w:val="28"/>
                <w:lang w:val="vi-VN"/>
              </w:rPr>
            </w:pPr>
            <w:r>
              <w:rPr>
                <w:rFonts w:cs="Times New Roman"/>
                <w:color w:val="000000"/>
                <w:sz w:val="28"/>
                <w:szCs w:val="28"/>
              </w:rPr>
              <w:t>2.7 Giới thiệu một số phần mềm chuyên dụng</w:t>
            </w:r>
          </w:p>
        </w:tc>
      </w:tr>
      <w:tr w:rsidR="00C91F7E" w14:paraId="33079FA5" w14:textId="77777777" w:rsidTr="003864B6">
        <w:tc>
          <w:tcPr>
            <w:tcW w:w="9039" w:type="dxa"/>
          </w:tcPr>
          <w:p w14:paraId="1DF09EC5" w14:textId="77777777" w:rsidR="00C91F7E" w:rsidRDefault="00C91F7E" w:rsidP="00C91F7E">
            <w:pPr>
              <w:spacing w:after="0" w:line="312" w:lineRule="auto"/>
              <w:ind w:firstLineChars="50" w:firstLine="140"/>
              <w:jc w:val="both"/>
              <w:rPr>
                <w:rFonts w:cs="Times New Roman"/>
                <w:color w:val="000000"/>
                <w:sz w:val="28"/>
                <w:szCs w:val="28"/>
                <w:lang w:val="vi-VN"/>
              </w:rPr>
            </w:pPr>
            <w:r>
              <w:rPr>
                <w:rFonts w:cs="Times New Roman"/>
                <w:color w:val="000000"/>
                <w:sz w:val="28"/>
                <w:szCs w:val="28"/>
              </w:rPr>
              <w:t>2.8 Vận dụng phần mềm vẽ sơ đồ điện</w:t>
            </w:r>
          </w:p>
        </w:tc>
      </w:tr>
    </w:tbl>
    <w:p w14:paraId="468439A2" w14:textId="77777777" w:rsidR="00C91F7E" w:rsidRDefault="00C91F7E" w:rsidP="00C91F7E">
      <w:pPr>
        <w:spacing w:after="0" w:line="312" w:lineRule="auto"/>
        <w:jc w:val="both"/>
        <w:rPr>
          <w:rFonts w:cs="Times New Roman"/>
          <w:b/>
          <w:bCs/>
          <w:color w:val="000000"/>
          <w:sz w:val="28"/>
          <w:szCs w:val="28"/>
        </w:rPr>
      </w:pPr>
      <w:r>
        <w:rPr>
          <w:rFonts w:cs="Times New Roman"/>
          <w:b/>
          <w:bCs/>
          <w:color w:val="000000"/>
          <w:sz w:val="28"/>
          <w:szCs w:val="28"/>
        </w:rPr>
        <w:t xml:space="preserve">IV. Điều kiện thực hiện môn học: </w:t>
      </w:r>
    </w:p>
    <w:p w14:paraId="59A3DAA2" w14:textId="77777777" w:rsidR="00C91F7E" w:rsidRDefault="00C91F7E" w:rsidP="00C91F7E">
      <w:pPr>
        <w:spacing w:after="0" w:line="312" w:lineRule="auto"/>
        <w:jc w:val="both"/>
        <w:outlineLvl w:val="0"/>
        <w:rPr>
          <w:rFonts w:cs="Times New Roman"/>
          <w:color w:val="000000"/>
          <w:sz w:val="28"/>
          <w:szCs w:val="28"/>
        </w:rPr>
      </w:pPr>
      <w:r>
        <w:rPr>
          <w:rFonts w:cs="Times New Roman"/>
          <w:color w:val="000000"/>
          <w:sz w:val="28"/>
          <w:szCs w:val="28"/>
        </w:rPr>
        <w:t>1. Phòng học chuyên môn hóa/ nhà xưởng:</w:t>
      </w:r>
    </w:p>
    <w:p w14:paraId="7E07706F"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Phòng học chuyên môn về lý thuyết</w:t>
      </w:r>
    </w:p>
    <w:p w14:paraId="7E714EA0" w14:textId="77777777" w:rsidR="00C91F7E" w:rsidRDefault="00C91F7E" w:rsidP="00C91F7E">
      <w:pPr>
        <w:spacing w:after="0" w:line="312" w:lineRule="auto"/>
        <w:jc w:val="both"/>
        <w:outlineLvl w:val="0"/>
        <w:rPr>
          <w:rFonts w:cs="Times New Roman"/>
          <w:color w:val="000000"/>
          <w:sz w:val="28"/>
          <w:szCs w:val="28"/>
        </w:rPr>
      </w:pPr>
      <w:r>
        <w:rPr>
          <w:rFonts w:cs="Times New Roman"/>
          <w:color w:val="000000"/>
          <w:sz w:val="28"/>
          <w:szCs w:val="28"/>
        </w:rPr>
        <w:t>2. Trang thiết bị máy móc:</w:t>
      </w:r>
    </w:p>
    <w:p w14:paraId="5BE25D83"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PC, phần mềm chuyên dùng.</w:t>
      </w:r>
    </w:p>
    <w:p w14:paraId="162A6181"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Projector, overhead.</w:t>
      </w:r>
    </w:p>
    <w:p w14:paraId="72EB4F74" w14:textId="77777777" w:rsidR="00C91F7E" w:rsidRDefault="00C91F7E" w:rsidP="00C91F7E">
      <w:pPr>
        <w:spacing w:after="0" w:line="312" w:lineRule="auto"/>
        <w:jc w:val="both"/>
        <w:outlineLvl w:val="0"/>
        <w:rPr>
          <w:rFonts w:cs="Times New Roman"/>
          <w:color w:val="000000"/>
          <w:sz w:val="28"/>
          <w:szCs w:val="28"/>
        </w:rPr>
      </w:pPr>
      <w:r>
        <w:rPr>
          <w:rFonts w:cs="Times New Roman"/>
          <w:color w:val="000000"/>
          <w:sz w:val="28"/>
          <w:szCs w:val="28"/>
        </w:rPr>
        <w:t>3. Học liệu, dụng cụ, nguyên vật liệu:</w:t>
      </w:r>
    </w:p>
    <w:p w14:paraId="4853FAD1"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Giấy vẽ các loại; một số bản vẽ mẫu.</w:t>
      </w:r>
    </w:p>
    <w:p w14:paraId="58CA107F"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Dụng cụ vẽ các loại.</w:t>
      </w:r>
    </w:p>
    <w:p w14:paraId="5AE7B98B"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Bản vẽ kỹ thuật.</w:t>
      </w:r>
    </w:p>
    <w:p w14:paraId="06C5E86F"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Mô hình hệ thống cung cấp điện cho một căn hộ hoặc một xưởng công nghiệp.</w:t>
      </w:r>
    </w:p>
    <w:p w14:paraId="7172A31E"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Mô hình các mạch điện, mạng điện cơ bản.</w:t>
      </w:r>
    </w:p>
    <w:p w14:paraId="55E8A9F6" w14:textId="77777777" w:rsidR="00C91F7E" w:rsidRDefault="00C91F7E" w:rsidP="00C91F7E">
      <w:pPr>
        <w:spacing w:after="0" w:line="312" w:lineRule="auto"/>
        <w:ind w:left="-6" w:firstLine="715"/>
        <w:jc w:val="both"/>
        <w:rPr>
          <w:rFonts w:cs="Times New Roman"/>
          <w:bCs/>
          <w:color w:val="000000"/>
          <w:sz w:val="28"/>
          <w:szCs w:val="28"/>
          <w:lang w:eastAsia="ko-KR"/>
        </w:rPr>
      </w:pPr>
      <w:r>
        <w:rPr>
          <w:rFonts w:cs="Times New Roman"/>
          <w:bCs/>
          <w:color w:val="000000"/>
          <w:sz w:val="28"/>
          <w:szCs w:val="28"/>
          <w:lang w:eastAsia="ko-KR"/>
        </w:rPr>
        <w:t>+ Một số khí cụ điện: cầu dao, cầu chì, các loại công tắc, các loại đèn điện...</w:t>
      </w:r>
    </w:p>
    <w:p w14:paraId="59CD2A24" w14:textId="77777777" w:rsidR="00C91F7E" w:rsidRDefault="00C91F7E" w:rsidP="00C91F7E">
      <w:pPr>
        <w:spacing w:after="0" w:line="312" w:lineRule="auto"/>
        <w:jc w:val="both"/>
        <w:outlineLvl w:val="0"/>
        <w:rPr>
          <w:rFonts w:cs="Times New Roman"/>
          <w:color w:val="000000"/>
          <w:sz w:val="28"/>
          <w:szCs w:val="28"/>
        </w:rPr>
      </w:pPr>
      <w:r>
        <w:rPr>
          <w:rFonts w:cs="Times New Roman"/>
          <w:color w:val="000000"/>
          <w:sz w:val="28"/>
          <w:szCs w:val="28"/>
        </w:rPr>
        <w:t>4. Các điều kiện khác: không</w:t>
      </w:r>
    </w:p>
    <w:p w14:paraId="2ED696DF" w14:textId="77777777" w:rsidR="00C91F7E" w:rsidRDefault="00C91F7E" w:rsidP="00C91F7E">
      <w:pPr>
        <w:spacing w:after="0" w:line="312" w:lineRule="auto"/>
        <w:jc w:val="both"/>
        <w:outlineLvl w:val="0"/>
        <w:rPr>
          <w:rFonts w:cs="Times New Roman"/>
          <w:b/>
          <w:bCs/>
          <w:color w:val="000000"/>
          <w:sz w:val="28"/>
          <w:szCs w:val="28"/>
        </w:rPr>
      </w:pPr>
      <w:r>
        <w:rPr>
          <w:rFonts w:cs="Times New Roman"/>
          <w:b/>
          <w:bCs/>
          <w:color w:val="000000"/>
          <w:sz w:val="28"/>
          <w:szCs w:val="28"/>
        </w:rPr>
        <w:t xml:space="preserve">V. Nội dung và phương pháp, đánh giá </w:t>
      </w:r>
    </w:p>
    <w:p w14:paraId="7966C326" w14:textId="77777777" w:rsidR="00C91F7E" w:rsidRDefault="00C91F7E" w:rsidP="00C91F7E">
      <w:pPr>
        <w:spacing w:after="0" w:line="312" w:lineRule="auto"/>
        <w:jc w:val="both"/>
        <w:rPr>
          <w:rFonts w:cs="Times New Roman"/>
          <w:color w:val="000000"/>
          <w:sz w:val="28"/>
          <w:szCs w:val="28"/>
        </w:rPr>
      </w:pPr>
      <w:r>
        <w:rPr>
          <w:rFonts w:cs="Times New Roman"/>
          <w:color w:val="000000"/>
          <w:sz w:val="28"/>
          <w:szCs w:val="28"/>
        </w:rPr>
        <w:t>1. Nội dung:</w:t>
      </w:r>
    </w:p>
    <w:p w14:paraId="76597659" w14:textId="77777777" w:rsidR="00C91F7E" w:rsidRDefault="00C91F7E" w:rsidP="00C91F7E">
      <w:pPr>
        <w:spacing w:after="0" w:line="312" w:lineRule="auto"/>
        <w:ind w:firstLine="284"/>
        <w:jc w:val="both"/>
        <w:rPr>
          <w:rFonts w:cs="Times New Roman"/>
          <w:color w:val="000000"/>
          <w:sz w:val="28"/>
          <w:szCs w:val="28"/>
        </w:rPr>
      </w:pPr>
      <w:r>
        <w:rPr>
          <w:rFonts w:cs="Times New Roman"/>
          <w:color w:val="000000"/>
          <w:sz w:val="28"/>
          <w:szCs w:val="28"/>
        </w:rPr>
        <w:t>- Kiến thức:</w:t>
      </w:r>
    </w:p>
    <w:p w14:paraId="611E23C0" w14:textId="77777777" w:rsidR="00C91F7E" w:rsidRDefault="00C91F7E" w:rsidP="00C91F7E">
      <w:pPr>
        <w:spacing w:after="0" w:line="312" w:lineRule="auto"/>
        <w:ind w:firstLine="540"/>
        <w:jc w:val="both"/>
        <w:rPr>
          <w:rFonts w:cs="Times New Roman"/>
          <w:bCs/>
          <w:color w:val="000000"/>
          <w:sz w:val="28"/>
          <w:szCs w:val="28"/>
          <w:lang w:eastAsia="ko-KR"/>
        </w:rPr>
      </w:pPr>
      <w:r>
        <w:rPr>
          <w:rFonts w:cs="Times New Roman"/>
          <w:bCs/>
          <w:color w:val="000000"/>
          <w:sz w:val="28"/>
          <w:szCs w:val="28"/>
          <w:lang w:eastAsia="ko-KR"/>
        </w:rPr>
        <w:t xml:space="preserve">+ </w:t>
      </w:r>
      <w:r>
        <w:rPr>
          <w:rFonts w:cs="Times New Roman"/>
          <w:bCs/>
          <w:color w:val="000000"/>
          <w:sz w:val="28"/>
          <w:szCs w:val="28"/>
          <w:lang w:val="vi-VN" w:eastAsia="ko-KR"/>
        </w:rPr>
        <w:t>Nhận biết được</w:t>
      </w:r>
      <w:r>
        <w:rPr>
          <w:rFonts w:cs="Times New Roman"/>
          <w:bCs/>
          <w:color w:val="000000"/>
          <w:sz w:val="28"/>
          <w:szCs w:val="28"/>
          <w:lang w:eastAsia="ko-KR"/>
        </w:rPr>
        <w:t xml:space="preserve"> các ký hiệu qui ước chính xác về đường nét, kích thước.</w:t>
      </w:r>
    </w:p>
    <w:p w14:paraId="5C4E5A7C" w14:textId="77777777" w:rsidR="00C91F7E" w:rsidRDefault="00C91F7E" w:rsidP="00C91F7E">
      <w:pPr>
        <w:spacing w:after="0" w:line="312" w:lineRule="auto"/>
        <w:ind w:firstLine="540"/>
        <w:jc w:val="both"/>
        <w:rPr>
          <w:rFonts w:cs="Times New Roman"/>
          <w:bCs/>
          <w:color w:val="000000"/>
          <w:sz w:val="28"/>
          <w:szCs w:val="28"/>
          <w:lang w:val="vi-VN" w:eastAsia="ko-KR"/>
        </w:rPr>
      </w:pPr>
      <w:r>
        <w:rPr>
          <w:rFonts w:cs="Times New Roman"/>
          <w:bCs/>
          <w:color w:val="000000"/>
          <w:sz w:val="28"/>
          <w:szCs w:val="28"/>
          <w:lang w:eastAsia="ko-KR"/>
        </w:rPr>
        <w:t>+</w:t>
      </w:r>
      <w:r>
        <w:rPr>
          <w:rFonts w:cs="Times New Roman"/>
          <w:bCs/>
          <w:color w:val="000000"/>
          <w:sz w:val="28"/>
          <w:szCs w:val="28"/>
          <w:lang w:val="vi-VN" w:eastAsia="ko-KR"/>
        </w:rPr>
        <w:t xml:space="preserve"> Nhận biết </w:t>
      </w:r>
      <w:r>
        <w:rPr>
          <w:rFonts w:cs="Times New Roman"/>
          <w:bCs/>
          <w:color w:val="000000"/>
          <w:sz w:val="28"/>
          <w:szCs w:val="28"/>
          <w:lang w:eastAsia="ko-KR"/>
        </w:rPr>
        <w:t>được sơ đồ nguyên lý hoặc sơ đồ nối dây</w:t>
      </w:r>
      <w:r>
        <w:rPr>
          <w:rFonts w:cs="Times New Roman"/>
          <w:bCs/>
          <w:color w:val="000000"/>
          <w:sz w:val="28"/>
          <w:szCs w:val="28"/>
          <w:lang w:val="vi-VN" w:eastAsia="ko-KR"/>
        </w:rPr>
        <w:t xml:space="preserve"> và </w:t>
      </w:r>
      <w:r>
        <w:rPr>
          <w:rFonts w:cs="Times New Roman"/>
          <w:bCs/>
          <w:color w:val="000000"/>
          <w:sz w:val="28"/>
          <w:szCs w:val="28"/>
          <w:lang w:eastAsia="ko-KR"/>
        </w:rPr>
        <w:t>sơ đồ đơn tuyến</w:t>
      </w:r>
      <w:r>
        <w:rPr>
          <w:rFonts w:cs="Times New Roman"/>
          <w:bCs/>
          <w:color w:val="000000"/>
          <w:sz w:val="28"/>
          <w:szCs w:val="28"/>
          <w:lang w:val="vi-VN" w:eastAsia="ko-KR"/>
        </w:rPr>
        <w:t>.</w:t>
      </w:r>
    </w:p>
    <w:p w14:paraId="44F229CD" w14:textId="77777777" w:rsidR="00C91F7E" w:rsidRDefault="00C91F7E" w:rsidP="00C91F7E">
      <w:pPr>
        <w:spacing w:after="0" w:line="312" w:lineRule="auto"/>
        <w:ind w:firstLine="284"/>
        <w:jc w:val="both"/>
        <w:rPr>
          <w:rFonts w:cs="Times New Roman"/>
          <w:color w:val="000000"/>
          <w:sz w:val="28"/>
          <w:szCs w:val="28"/>
          <w:lang w:val="vi-VN"/>
        </w:rPr>
      </w:pPr>
      <w:r>
        <w:rPr>
          <w:rFonts w:cs="Times New Roman"/>
          <w:color w:val="000000"/>
          <w:sz w:val="28"/>
          <w:szCs w:val="28"/>
          <w:lang w:val="vi-VN"/>
        </w:rPr>
        <w:lastRenderedPageBreak/>
        <w:t>- Kỹ năng:</w:t>
      </w:r>
    </w:p>
    <w:p w14:paraId="193A86C0" w14:textId="77777777" w:rsidR="00C91F7E" w:rsidRDefault="00C91F7E" w:rsidP="00C91F7E">
      <w:pPr>
        <w:spacing w:after="0" w:line="312" w:lineRule="auto"/>
        <w:ind w:firstLine="540"/>
        <w:jc w:val="both"/>
        <w:rPr>
          <w:rFonts w:cs="Times New Roman"/>
          <w:bCs/>
          <w:color w:val="000000"/>
          <w:sz w:val="28"/>
          <w:szCs w:val="28"/>
          <w:lang w:val="vi-VN" w:eastAsia="ko-KR"/>
        </w:rPr>
      </w:pPr>
      <w:r>
        <w:rPr>
          <w:rFonts w:cs="Times New Roman"/>
          <w:bCs/>
          <w:color w:val="000000"/>
          <w:sz w:val="28"/>
          <w:szCs w:val="28"/>
          <w:lang w:val="vi-VN" w:eastAsia="ko-KR"/>
        </w:rPr>
        <w:t>+ Đọc, phân tích các bản vẽ điện, đề xuất phương án thi công hợp lý.</w:t>
      </w:r>
    </w:p>
    <w:p w14:paraId="75502F17" w14:textId="77777777" w:rsidR="00C91F7E" w:rsidRDefault="00C91F7E" w:rsidP="00C91F7E">
      <w:pPr>
        <w:spacing w:after="0" w:line="312" w:lineRule="auto"/>
        <w:ind w:firstLine="540"/>
        <w:jc w:val="both"/>
        <w:rPr>
          <w:rFonts w:cs="Times New Roman"/>
          <w:bCs/>
          <w:color w:val="000000"/>
          <w:sz w:val="28"/>
          <w:szCs w:val="28"/>
          <w:lang w:val="vi-VN" w:eastAsia="ko-KR"/>
        </w:rPr>
      </w:pPr>
      <w:r>
        <w:rPr>
          <w:rFonts w:cs="Times New Roman"/>
          <w:bCs/>
          <w:color w:val="000000"/>
          <w:sz w:val="28"/>
          <w:szCs w:val="28"/>
          <w:lang w:val="vi-VN" w:eastAsia="ko-KR"/>
        </w:rPr>
        <w:t>+ Biết cách chuyển đổi được từ sơ đồ nguyên lý hoặc sơ đồ nối dây sang sơ đồ đơn tuyến và ngược lại.</w:t>
      </w:r>
    </w:p>
    <w:p w14:paraId="202B802A" w14:textId="77777777" w:rsidR="00C91F7E" w:rsidRDefault="00C91F7E" w:rsidP="00C91F7E">
      <w:pPr>
        <w:spacing w:after="0" w:line="312" w:lineRule="auto"/>
        <w:ind w:firstLine="284"/>
        <w:jc w:val="both"/>
        <w:rPr>
          <w:rFonts w:cs="Times New Roman"/>
          <w:bCs/>
          <w:color w:val="000000"/>
          <w:sz w:val="28"/>
          <w:szCs w:val="28"/>
          <w:lang w:val="vi-VN" w:eastAsia="ko-KR"/>
        </w:rPr>
      </w:pPr>
      <w:r>
        <w:rPr>
          <w:rFonts w:cs="Times New Roman"/>
          <w:color w:val="000000"/>
          <w:sz w:val="28"/>
          <w:szCs w:val="28"/>
          <w:lang w:val="vi-VN"/>
        </w:rPr>
        <w:t>- Năng lực tự chủ và trách nhiệm:</w:t>
      </w:r>
      <w:r>
        <w:rPr>
          <w:rFonts w:cs="Times New Roman"/>
          <w:bCs/>
          <w:color w:val="000000"/>
          <w:sz w:val="28"/>
          <w:szCs w:val="28"/>
          <w:lang w:val="vi-VN" w:eastAsia="ko-KR"/>
        </w:rPr>
        <w:t xml:space="preserve"> Nghiêm túc, tích cực, tự giác trong học tập.</w:t>
      </w:r>
    </w:p>
    <w:p w14:paraId="3FE09A02" w14:textId="77777777" w:rsidR="00C91F7E" w:rsidRDefault="00C91F7E" w:rsidP="00C91F7E">
      <w:pPr>
        <w:spacing w:after="0" w:line="312" w:lineRule="auto"/>
        <w:jc w:val="both"/>
        <w:rPr>
          <w:rFonts w:cs="Times New Roman"/>
          <w:bCs/>
          <w:color w:val="000000"/>
          <w:sz w:val="28"/>
          <w:szCs w:val="28"/>
          <w:lang w:val="vi-VN" w:eastAsia="ko-KR"/>
        </w:rPr>
      </w:pPr>
      <w:r>
        <w:rPr>
          <w:rFonts w:cs="Times New Roman"/>
          <w:color w:val="000000"/>
          <w:sz w:val="28"/>
          <w:szCs w:val="28"/>
          <w:lang w:val="vi-VN"/>
        </w:rPr>
        <w:t>2. Phương pháp:</w:t>
      </w:r>
      <w:r>
        <w:rPr>
          <w:rFonts w:cs="Times New Roman"/>
          <w:bCs/>
          <w:color w:val="000000"/>
          <w:sz w:val="28"/>
          <w:szCs w:val="28"/>
          <w:lang w:val="vi-VN" w:eastAsia="ko-KR"/>
        </w:rPr>
        <w:t xml:space="preserve"> </w:t>
      </w:r>
      <w:r>
        <w:rPr>
          <w:rFonts w:cs="Times New Roman"/>
          <w:color w:val="000000"/>
          <w:sz w:val="28"/>
          <w:szCs w:val="28"/>
          <w:lang w:val="vi-VN"/>
        </w:rPr>
        <w:t>Có thể áp dụng hình thức kiểm tra viết</w:t>
      </w:r>
      <w:r>
        <w:rPr>
          <w:rFonts w:cs="Times New Roman"/>
          <w:color w:val="000000"/>
          <w:sz w:val="28"/>
          <w:szCs w:val="28"/>
        </w:rPr>
        <w:t xml:space="preserve"> </w:t>
      </w:r>
      <w:r>
        <w:rPr>
          <w:rFonts w:cs="Times New Roman"/>
          <w:color w:val="000000"/>
          <w:sz w:val="28"/>
          <w:szCs w:val="28"/>
          <w:lang w:val="vi-VN"/>
        </w:rPr>
        <w:t>đọc bản vẽ</w:t>
      </w:r>
      <w:r>
        <w:rPr>
          <w:rFonts w:cs="Times New Roman"/>
          <w:color w:val="000000"/>
          <w:sz w:val="28"/>
          <w:szCs w:val="28"/>
        </w:rPr>
        <w:t xml:space="preserve">, </w:t>
      </w:r>
      <w:r>
        <w:rPr>
          <w:rFonts w:cs="Times New Roman"/>
          <w:color w:val="000000"/>
          <w:sz w:val="28"/>
          <w:szCs w:val="28"/>
          <w:lang w:val="vi-VN"/>
        </w:rPr>
        <w:t>nhận dạng</w:t>
      </w:r>
      <w:r>
        <w:rPr>
          <w:rFonts w:cs="Times New Roman"/>
          <w:color w:val="000000"/>
          <w:sz w:val="28"/>
          <w:szCs w:val="28"/>
        </w:rPr>
        <w:t xml:space="preserve"> bản vẽ, </w:t>
      </w:r>
      <w:r>
        <w:rPr>
          <w:rFonts w:cs="Times New Roman"/>
          <w:color w:val="000000"/>
          <w:sz w:val="28"/>
          <w:szCs w:val="28"/>
          <w:lang w:val="vi-VN"/>
        </w:rPr>
        <w:t xml:space="preserve"> vẽ bản vẽ</w:t>
      </w:r>
      <w:r>
        <w:rPr>
          <w:rFonts w:cs="Times New Roman"/>
          <w:color w:val="000000"/>
          <w:sz w:val="28"/>
          <w:szCs w:val="28"/>
        </w:rPr>
        <w:t xml:space="preserve"> trên giấy </w:t>
      </w:r>
      <w:r>
        <w:rPr>
          <w:rFonts w:cs="Times New Roman"/>
          <w:color w:val="000000"/>
          <w:sz w:val="28"/>
          <w:szCs w:val="28"/>
          <w:lang w:val="vi-VN"/>
        </w:rPr>
        <w:t xml:space="preserve">hoặc </w:t>
      </w:r>
      <w:r>
        <w:rPr>
          <w:rFonts w:cs="Times New Roman"/>
          <w:color w:val="000000"/>
          <w:sz w:val="28"/>
          <w:szCs w:val="28"/>
        </w:rPr>
        <w:t>vẽ trên máy.</w:t>
      </w:r>
    </w:p>
    <w:p w14:paraId="268114E5" w14:textId="77777777" w:rsidR="00C91F7E" w:rsidRDefault="00C91F7E" w:rsidP="00C91F7E">
      <w:pPr>
        <w:spacing w:after="0" w:line="312" w:lineRule="auto"/>
        <w:jc w:val="both"/>
        <w:outlineLvl w:val="0"/>
        <w:rPr>
          <w:rFonts w:cs="Times New Roman"/>
          <w:b/>
          <w:bCs/>
          <w:color w:val="000000"/>
          <w:sz w:val="28"/>
          <w:szCs w:val="28"/>
          <w:lang w:val="vi-VN"/>
        </w:rPr>
      </w:pPr>
      <w:r>
        <w:rPr>
          <w:rFonts w:cs="Times New Roman"/>
          <w:b/>
          <w:bCs/>
          <w:color w:val="000000"/>
          <w:sz w:val="28"/>
          <w:szCs w:val="28"/>
          <w:lang w:val="vi-VN"/>
        </w:rPr>
        <w:t xml:space="preserve">VI. Hướng dẫn thực hiện môn học :  </w:t>
      </w:r>
    </w:p>
    <w:p w14:paraId="410B6AAF" w14:textId="77777777" w:rsidR="00C91F7E" w:rsidRDefault="00C91F7E" w:rsidP="00E64D0A">
      <w:pPr>
        <w:numPr>
          <w:ilvl w:val="0"/>
          <w:numId w:val="134"/>
        </w:numPr>
        <w:spacing w:after="0" w:line="312" w:lineRule="auto"/>
        <w:jc w:val="both"/>
        <w:rPr>
          <w:rFonts w:cs="Times New Roman"/>
          <w:i/>
          <w:iCs/>
          <w:color w:val="000000"/>
          <w:sz w:val="28"/>
          <w:szCs w:val="28"/>
          <w:lang w:val="vi-VN"/>
        </w:rPr>
      </w:pPr>
      <w:r>
        <w:rPr>
          <w:rFonts w:cs="Times New Roman"/>
          <w:i/>
          <w:iCs/>
          <w:color w:val="000000"/>
          <w:sz w:val="28"/>
          <w:szCs w:val="28"/>
          <w:lang w:val="vi-VN"/>
        </w:rPr>
        <w:t xml:space="preserve">Phạm vi áp dụng môn học:       </w:t>
      </w:r>
    </w:p>
    <w:p w14:paraId="6E089F14" w14:textId="77777777" w:rsidR="00C91F7E" w:rsidRDefault="00C91F7E" w:rsidP="00C91F7E">
      <w:pPr>
        <w:spacing w:after="0" w:line="312" w:lineRule="auto"/>
        <w:ind w:firstLine="709"/>
        <w:jc w:val="both"/>
        <w:rPr>
          <w:rFonts w:cs="Times New Roman"/>
          <w:color w:val="000000"/>
          <w:sz w:val="28"/>
          <w:szCs w:val="28"/>
          <w:lang w:val="vi-VN"/>
        </w:rPr>
      </w:pPr>
      <w:r>
        <w:rPr>
          <w:rFonts w:cs="Times New Roman"/>
          <w:color w:val="000000"/>
          <w:sz w:val="28"/>
          <w:szCs w:val="28"/>
          <w:lang w:val="vi-VN"/>
        </w:rPr>
        <w:t xml:space="preserve">Chương trình thuộc môn học cơ sở, được sử dụng để giảng dạy cho trình độ </w:t>
      </w:r>
      <w:r>
        <w:rPr>
          <w:rFonts w:cs="Times New Roman"/>
          <w:color w:val="000000"/>
          <w:sz w:val="28"/>
          <w:szCs w:val="28"/>
          <w:lang w:val="en-SG"/>
        </w:rPr>
        <w:t xml:space="preserve">Trung cấp </w:t>
      </w:r>
      <w:r>
        <w:rPr>
          <w:rFonts w:cs="Times New Roman"/>
          <w:color w:val="000000"/>
          <w:sz w:val="28"/>
          <w:szCs w:val="28"/>
          <w:lang w:val="vi-VN"/>
        </w:rPr>
        <w:t>nghề.</w:t>
      </w:r>
    </w:p>
    <w:p w14:paraId="5BCBA47F" w14:textId="77777777" w:rsidR="00C91F7E" w:rsidRDefault="00C91F7E" w:rsidP="00E64D0A">
      <w:pPr>
        <w:numPr>
          <w:ilvl w:val="0"/>
          <w:numId w:val="134"/>
        </w:numPr>
        <w:spacing w:after="0" w:line="312" w:lineRule="auto"/>
        <w:jc w:val="both"/>
        <w:rPr>
          <w:rFonts w:cs="Times New Roman"/>
          <w:i/>
          <w:iCs/>
          <w:color w:val="000000"/>
          <w:sz w:val="28"/>
          <w:szCs w:val="28"/>
          <w:lang w:val="vi-VN"/>
        </w:rPr>
      </w:pPr>
      <w:r>
        <w:rPr>
          <w:rFonts w:cs="Times New Roman"/>
          <w:i/>
          <w:iCs/>
          <w:color w:val="000000"/>
          <w:sz w:val="28"/>
          <w:szCs w:val="28"/>
          <w:lang w:val="vi-VN"/>
        </w:rPr>
        <w:t xml:space="preserve">Hướng dẫn về phương pháp giảng dạy, học tập môn học :    </w:t>
      </w:r>
    </w:p>
    <w:p w14:paraId="2E727B12" w14:textId="77777777" w:rsidR="00C91F7E" w:rsidRDefault="00C91F7E" w:rsidP="00C91F7E">
      <w:pPr>
        <w:spacing w:after="0" w:line="312" w:lineRule="auto"/>
        <w:ind w:left="720"/>
        <w:jc w:val="both"/>
        <w:rPr>
          <w:rFonts w:cs="Times New Roman"/>
          <w:i/>
          <w:iCs/>
          <w:color w:val="000000"/>
          <w:sz w:val="28"/>
          <w:szCs w:val="28"/>
          <w:lang w:val="vi-VN"/>
        </w:rPr>
      </w:pPr>
      <w:r>
        <w:rPr>
          <w:rFonts w:cs="Times New Roman"/>
          <w:iCs/>
          <w:color w:val="000000"/>
          <w:sz w:val="28"/>
          <w:szCs w:val="28"/>
          <w:lang w:val="vi-VN"/>
        </w:rPr>
        <w:t>Đối với giáo viên, giảng viên</w:t>
      </w:r>
      <w:r>
        <w:rPr>
          <w:rFonts w:cs="Times New Roman"/>
          <w:i/>
          <w:iCs/>
          <w:color w:val="000000"/>
          <w:sz w:val="28"/>
          <w:szCs w:val="28"/>
          <w:lang w:val="vi-VN"/>
        </w:rPr>
        <w:t xml:space="preserve">  </w:t>
      </w:r>
    </w:p>
    <w:p w14:paraId="78E840B2"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Trước khi giảng dạy, giáo viên cần căn cứ vào nội dung của từng bài học để chuẩn bị đầy đủ các điều kiện cần thiết nhằm đảm bảo chất lượng giảng dạy.</w:t>
      </w:r>
    </w:p>
    <w:p w14:paraId="0106E0BB"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Nên áp dụng phương pháp đàm thoại để người học ghi nhớ kỹ hơn.</w:t>
      </w:r>
    </w:p>
    <w:p w14:paraId="7FE82758"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xml:space="preserve">- Nên bố trí thời gian giải bài tập hợp lý, hướng dẫn và sửa sai tại chỗ cho người học </w:t>
      </w:r>
    </w:p>
    <w:p w14:paraId="083A4AC4"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Đối với người học</w:t>
      </w:r>
    </w:p>
    <w:p w14:paraId="3F530085"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Cần lưu ý kỹ về cách vẽ các ký hiệu; qui ước về đường nét, kích thước</w:t>
      </w:r>
    </w:p>
    <w:p w14:paraId="6E47B472" w14:textId="77777777" w:rsidR="00C91F7E" w:rsidRDefault="00C91F7E" w:rsidP="00E64D0A">
      <w:pPr>
        <w:numPr>
          <w:ilvl w:val="0"/>
          <w:numId w:val="134"/>
        </w:numPr>
        <w:spacing w:after="0" w:line="312" w:lineRule="auto"/>
        <w:jc w:val="both"/>
        <w:rPr>
          <w:rFonts w:cs="Times New Roman"/>
          <w:i/>
          <w:iCs/>
          <w:color w:val="000000"/>
          <w:sz w:val="28"/>
          <w:szCs w:val="28"/>
          <w:lang w:val="vi-VN"/>
        </w:rPr>
      </w:pPr>
      <w:r>
        <w:rPr>
          <w:rFonts w:cs="Times New Roman"/>
          <w:i/>
          <w:iCs/>
          <w:color w:val="000000"/>
          <w:sz w:val="28"/>
          <w:szCs w:val="28"/>
          <w:lang w:val="vi-VN"/>
        </w:rPr>
        <w:t xml:space="preserve"> Những trọng tâm cần chú ý:  </w:t>
      </w:r>
    </w:p>
    <w:p w14:paraId="4FE27A37"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Qui ước trình bày bản vẽ điện, khung tên và nội dung khung tên.</w:t>
      </w:r>
    </w:p>
    <w:p w14:paraId="3E77731C"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Các ký hiệu qui ước, đường nét qui ước đối với từng ký hiệu.</w:t>
      </w:r>
    </w:p>
    <w:p w14:paraId="0787DEEE"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Nguyên tắc để thiết lập và chuyển đổi qua lại giữa các dạng sơ đồ.</w:t>
      </w:r>
    </w:p>
    <w:p w14:paraId="027FF734"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vi-VN"/>
        </w:rPr>
        <w:t>- Nguyên tắc đọc, phân tích bản vẽ.</w:t>
      </w:r>
    </w:p>
    <w:p w14:paraId="023B35D9" w14:textId="77777777" w:rsidR="00C91F7E" w:rsidRDefault="00C91F7E" w:rsidP="00C91F7E">
      <w:pPr>
        <w:spacing w:after="0" w:line="312" w:lineRule="auto"/>
        <w:jc w:val="both"/>
        <w:rPr>
          <w:rFonts w:cs="Times New Roman"/>
          <w:i/>
          <w:iCs/>
          <w:color w:val="000000"/>
          <w:sz w:val="28"/>
          <w:szCs w:val="28"/>
          <w:lang w:val="vi-VN"/>
        </w:rPr>
      </w:pPr>
      <w:r>
        <w:rPr>
          <w:rFonts w:cs="Times New Roman"/>
          <w:i/>
          <w:iCs/>
          <w:color w:val="000000"/>
          <w:sz w:val="28"/>
          <w:szCs w:val="28"/>
          <w:lang w:val="vi-VN"/>
        </w:rPr>
        <w:t xml:space="preserve">4. Tài liệu cần tham khảo:  </w:t>
      </w:r>
    </w:p>
    <w:p w14:paraId="348D82E7"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pl-PL"/>
        </w:rPr>
        <w:t>[1]</w:t>
      </w:r>
      <w:r>
        <w:rPr>
          <w:rFonts w:cs="Times New Roman"/>
          <w:color w:val="000000"/>
          <w:sz w:val="28"/>
          <w:szCs w:val="28"/>
          <w:lang w:val="vi-VN"/>
        </w:rPr>
        <w:t xml:space="preserve">- Lê Công Thành, </w:t>
      </w:r>
      <w:r>
        <w:rPr>
          <w:rFonts w:cs="Times New Roman"/>
          <w:i/>
          <w:color w:val="000000"/>
          <w:sz w:val="28"/>
          <w:szCs w:val="28"/>
          <w:lang w:val="vi-VN"/>
        </w:rPr>
        <w:t>Giáo trình Vẽ điện,</w:t>
      </w:r>
      <w:r>
        <w:rPr>
          <w:rFonts w:cs="Times New Roman"/>
          <w:color w:val="000000"/>
          <w:sz w:val="28"/>
          <w:szCs w:val="28"/>
          <w:lang w:val="vi-VN"/>
        </w:rPr>
        <w:t xml:space="preserve"> Trường Đại học Sư phạm Kỹ thuật TP. HCM 2000.</w:t>
      </w:r>
    </w:p>
    <w:p w14:paraId="33E3A3D1"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pl-PL"/>
        </w:rPr>
        <w:t>[2]</w:t>
      </w:r>
      <w:r>
        <w:rPr>
          <w:rFonts w:cs="Times New Roman"/>
          <w:color w:val="000000"/>
          <w:sz w:val="28"/>
          <w:szCs w:val="28"/>
          <w:lang w:val="vi-VN"/>
        </w:rPr>
        <w:t xml:space="preserve">- </w:t>
      </w:r>
      <w:r>
        <w:rPr>
          <w:rFonts w:cs="Times New Roman"/>
          <w:i/>
          <w:color w:val="000000"/>
          <w:sz w:val="28"/>
          <w:szCs w:val="28"/>
          <w:lang w:val="vi-VN"/>
        </w:rPr>
        <w:t>Tiêu  chuẩn nhà nước: Ký hiệu điện; Ký hiệu xây dựng,</w:t>
      </w:r>
      <w:r>
        <w:rPr>
          <w:rFonts w:cs="Times New Roman"/>
          <w:color w:val="000000"/>
          <w:sz w:val="28"/>
          <w:szCs w:val="28"/>
          <w:lang w:val="vi-VN"/>
        </w:rPr>
        <w:t xml:space="preserve"> NXB KHKT, 2002</w:t>
      </w:r>
    </w:p>
    <w:p w14:paraId="3F105B33"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pl-PL"/>
        </w:rPr>
        <w:t>[3]</w:t>
      </w:r>
      <w:r>
        <w:rPr>
          <w:rFonts w:cs="Times New Roman"/>
          <w:color w:val="000000"/>
          <w:sz w:val="28"/>
          <w:szCs w:val="28"/>
          <w:lang w:val="vi-VN"/>
        </w:rPr>
        <w:t xml:space="preserve">-  Nguyễn Thế Nhất , </w:t>
      </w:r>
      <w:r>
        <w:rPr>
          <w:rFonts w:cs="Times New Roman"/>
          <w:i/>
          <w:color w:val="000000"/>
          <w:sz w:val="28"/>
          <w:szCs w:val="28"/>
          <w:lang w:val="vi-VN"/>
        </w:rPr>
        <w:t>Vẽ Điện</w:t>
      </w:r>
      <w:r>
        <w:rPr>
          <w:rFonts w:cs="Times New Roman"/>
          <w:color w:val="000000"/>
          <w:sz w:val="28"/>
          <w:szCs w:val="28"/>
          <w:lang w:val="vi-VN"/>
        </w:rPr>
        <w:t>, NXB GD 2004</w:t>
      </w:r>
    </w:p>
    <w:p w14:paraId="718777EF" w14:textId="77777777" w:rsidR="00C91F7E" w:rsidRDefault="00C91F7E" w:rsidP="00C91F7E">
      <w:pPr>
        <w:spacing w:after="0" w:line="312" w:lineRule="auto"/>
        <w:ind w:left="-11" w:firstLine="578"/>
        <w:jc w:val="both"/>
        <w:rPr>
          <w:rFonts w:cs="Times New Roman"/>
          <w:color w:val="000000"/>
          <w:sz w:val="28"/>
          <w:szCs w:val="28"/>
          <w:lang w:val="vi-VN"/>
        </w:rPr>
      </w:pPr>
      <w:r>
        <w:rPr>
          <w:rFonts w:cs="Times New Roman"/>
          <w:color w:val="000000"/>
          <w:sz w:val="28"/>
          <w:szCs w:val="28"/>
          <w:lang w:val="pl-PL"/>
        </w:rPr>
        <w:t>[4]</w:t>
      </w:r>
      <w:r>
        <w:rPr>
          <w:rFonts w:cs="Times New Roman"/>
          <w:color w:val="000000"/>
          <w:sz w:val="28"/>
          <w:szCs w:val="28"/>
          <w:lang w:val="vi-VN"/>
        </w:rPr>
        <w:t xml:space="preserve">- Chu Văn Vượng, </w:t>
      </w:r>
      <w:r>
        <w:rPr>
          <w:rFonts w:cs="Times New Roman"/>
          <w:i/>
          <w:color w:val="000000"/>
          <w:sz w:val="28"/>
          <w:szCs w:val="28"/>
          <w:lang w:val="vi-VN"/>
        </w:rPr>
        <w:t>Các tiêu chuẩn bản vẽ điện</w:t>
      </w:r>
      <w:r>
        <w:rPr>
          <w:rFonts w:cs="Times New Roman"/>
          <w:color w:val="000000"/>
          <w:sz w:val="28"/>
          <w:szCs w:val="28"/>
          <w:lang w:val="vi-VN"/>
        </w:rPr>
        <w:t>, NXB ĐH sư phạm, 2004</w:t>
      </w:r>
    </w:p>
    <w:p w14:paraId="751105CE" w14:textId="77777777" w:rsidR="005C79C7" w:rsidRDefault="00C91F7E" w:rsidP="005C79C7">
      <w:pPr>
        <w:spacing w:after="0" w:line="312" w:lineRule="auto"/>
        <w:ind w:left="-11" w:firstLine="578"/>
        <w:jc w:val="both"/>
        <w:rPr>
          <w:rFonts w:cs="Times New Roman"/>
          <w:color w:val="000000"/>
          <w:sz w:val="28"/>
          <w:szCs w:val="28"/>
          <w:lang w:val="vi-VN"/>
        </w:rPr>
      </w:pPr>
      <w:r>
        <w:rPr>
          <w:rFonts w:cs="Times New Roman"/>
          <w:color w:val="000000"/>
          <w:sz w:val="28"/>
          <w:szCs w:val="28"/>
          <w:lang w:val="pl-PL"/>
        </w:rPr>
        <w:t>[5]</w:t>
      </w:r>
      <w:r>
        <w:rPr>
          <w:rFonts w:cs="Times New Roman"/>
          <w:color w:val="000000"/>
          <w:sz w:val="28"/>
          <w:szCs w:val="28"/>
          <w:lang w:val="vi-VN"/>
        </w:rPr>
        <w:t xml:space="preserve">- Trần Văn Công, </w:t>
      </w:r>
      <w:r>
        <w:rPr>
          <w:rFonts w:cs="Times New Roman"/>
          <w:i/>
          <w:color w:val="000000"/>
          <w:sz w:val="28"/>
          <w:szCs w:val="28"/>
          <w:lang w:val="vi-VN"/>
        </w:rPr>
        <w:t>Kí hiệu thiết bị điện</w:t>
      </w:r>
      <w:r w:rsidR="005C79C7">
        <w:rPr>
          <w:rFonts w:cs="Times New Roman"/>
          <w:color w:val="000000"/>
          <w:sz w:val="28"/>
          <w:szCs w:val="28"/>
          <w:lang w:val="vi-VN"/>
        </w:rPr>
        <w:t>, NXB GD 2005</w:t>
      </w:r>
    </w:p>
    <w:p w14:paraId="2918A4F3" w14:textId="77777777" w:rsidR="005C79C7" w:rsidRDefault="005C79C7">
      <w:pPr>
        <w:rPr>
          <w:rFonts w:cs="Times New Roman"/>
          <w:color w:val="000000"/>
          <w:sz w:val="28"/>
          <w:szCs w:val="28"/>
          <w:lang w:val="vi-VN"/>
        </w:rPr>
      </w:pPr>
      <w:r>
        <w:rPr>
          <w:rFonts w:cs="Times New Roman"/>
          <w:color w:val="000000"/>
          <w:sz w:val="28"/>
          <w:szCs w:val="28"/>
          <w:lang w:val="vi-VN"/>
        </w:rPr>
        <w:br w:type="page"/>
      </w:r>
    </w:p>
    <w:p w14:paraId="317CD485" w14:textId="77777777" w:rsidR="00C91F7E" w:rsidRPr="005C79C7" w:rsidRDefault="00C91F7E" w:rsidP="005C79C7">
      <w:pPr>
        <w:spacing w:after="0" w:line="312" w:lineRule="auto"/>
        <w:ind w:left="-11" w:firstLine="578"/>
        <w:jc w:val="both"/>
        <w:rPr>
          <w:rFonts w:cs="Times New Roman"/>
          <w:color w:val="000000"/>
          <w:sz w:val="28"/>
          <w:szCs w:val="28"/>
          <w:lang w:val="vi-VN"/>
        </w:rPr>
      </w:pPr>
    </w:p>
    <w:p w14:paraId="1CF1CEC8" w14:textId="77777777" w:rsidR="00EA6FDD" w:rsidRPr="00632250" w:rsidRDefault="00701308" w:rsidP="00C91F7E">
      <w:pPr>
        <w:spacing w:after="0" w:line="312" w:lineRule="auto"/>
        <w:ind w:left="-11" w:firstLine="578"/>
        <w:jc w:val="center"/>
        <w:rPr>
          <w:rFonts w:eastAsia="Times New Roman" w:cs="Times New Roman"/>
          <w:b/>
          <w:sz w:val="28"/>
          <w:szCs w:val="28"/>
          <w:lang w:val="da-DK"/>
        </w:rPr>
      </w:pPr>
      <w:r w:rsidRPr="00632250">
        <w:rPr>
          <w:rFonts w:eastAsia="Times New Roman" w:cs="Times New Roman"/>
          <w:b/>
          <w:sz w:val="28"/>
          <w:szCs w:val="28"/>
          <w:lang w:val="da-DK"/>
        </w:rPr>
        <w:t>CHƯƠNG TRÌNH MÔN HỌC</w:t>
      </w:r>
    </w:p>
    <w:p w14:paraId="039687AE" w14:textId="77777777" w:rsidR="00E53DB2" w:rsidRDefault="00E53DB2" w:rsidP="00C91F7E">
      <w:pPr>
        <w:spacing w:after="0" w:line="312" w:lineRule="auto"/>
        <w:ind w:firstLine="540"/>
        <w:rPr>
          <w:rFonts w:eastAsia="Times New Roman" w:cs="Times New Roman"/>
          <w:b/>
          <w:sz w:val="28"/>
          <w:szCs w:val="28"/>
          <w:lang w:val="da-DK"/>
        </w:rPr>
      </w:pPr>
    </w:p>
    <w:p w14:paraId="40DFDA74" w14:textId="77777777" w:rsidR="00A30328" w:rsidRPr="008F6317" w:rsidRDefault="00A30328" w:rsidP="00A30328">
      <w:pPr>
        <w:spacing w:after="0" w:line="312" w:lineRule="auto"/>
        <w:ind w:firstLine="540"/>
        <w:rPr>
          <w:rFonts w:cs="Times New Roman"/>
          <w:b/>
          <w:sz w:val="28"/>
          <w:szCs w:val="28"/>
          <w:lang w:val="vi-VN"/>
        </w:rPr>
      </w:pPr>
      <w:r w:rsidRPr="008F6317">
        <w:rPr>
          <w:rFonts w:cs="Times New Roman"/>
          <w:b/>
          <w:sz w:val="28"/>
          <w:szCs w:val="28"/>
          <w:lang w:val="vi-VN"/>
        </w:rPr>
        <w:t>Tên môn học: AUTOCAD</w:t>
      </w:r>
    </w:p>
    <w:p w14:paraId="66CC6F7A" w14:textId="77777777" w:rsidR="00A30328" w:rsidRPr="008F6317" w:rsidRDefault="00A30328" w:rsidP="00A30328">
      <w:pPr>
        <w:spacing w:after="0" w:line="312" w:lineRule="auto"/>
        <w:ind w:firstLine="540"/>
        <w:rPr>
          <w:rFonts w:cs="Times New Roman"/>
          <w:sz w:val="28"/>
          <w:szCs w:val="28"/>
        </w:rPr>
      </w:pPr>
      <w:r w:rsidRPr="008F6317">
        <w:rPr>
          <w:rFonts w:cs="Times New Roman"/>
          <w:b/>
          <w:sz w:val="28"/>
          <w:szCs w:val="28"/>
          <w:lang w:val="vi-VN"/>
        </w:rPr>
        <w:t>Mã số môn học:</w:t>
      </w:r>
      <w:r>
        <w:rPr>
          <w:rFonts w:cs="Times New Roman"/>
          <w:sz w:val="28"/>
          <w:szCs w:val="28"/>
          <w:lang w:val="vi-VN"/>
        </w:rPr>
        <w:t xml:space="preserve">  MH 09</w:t>
      </w:r>
    </w:p>
    <w:p w14:paraId="4BDD8545" w14:textId="77777777" w:rsidR="00A30328" w:rsidRPr="008F6317" w:rsidRDefault="00A30328" w:rsidP="00A30328">
      <w:pPr>
        <w:spacing w:after="0" w:line="312" w:lineRule="auto"/>
        <w:ind w:firstLine="540"/>
        <w:rPr>
          <w:rFonts w:cs="Times New Roman"/>
          <w:sz w:val="28"/>
          <w:szCs w:val="28"/>
          <w:lang w:val="vi-VN"/>
        </w:rPr>
      </w:pPr>
      <w:r w:rsidRPr="008F6317">
        <w:rPr>
          <w:rFonts w:cs="Times New Roman"/>
          <w:b/>
          <w:sz w:val="28"/>
          <w:szCs w:val="28"/>
          <w:lang w:val="vi-VN"/>
        </w:rPr>
        <w:t>Thời gian thực hiện môn học:</w:t>
      </w:r>
      <w:r w:rsidRPr="008F6317">
        <w:rPr>
          <w:rFonts w:cs="Times New Roman"/>
          <w:sz w:val="28"/>
          <w:szCs w:val="28"/>
          <w:lang w:val="vi-VN"/>
        </w:rPr>
        <w:t xml:space="preserve"> 60 giờ; (Lý thuyết: </w:t>
      </w:r>
      <w:r w:rsidRPr="008F6317">
        <w:rPr>
          <w:rFonts w:cs="Times New Roman"/>
          <w:sz w:val="28"/>
          <w:szCs w:val="28"/>
        </w:rPr>
        <w:t>30</w:t>
      </w:r>
      <w:r w:rsidRPr="008F6317">
        <w:rPr>
          <w:rFonts w:cs="Times New Roman"/>
          <w:sz w:val="28"/>
          <w:szCs w:val="28"/>
          <w:lang w:val="vi-VN"/>
        </w:rPr>
        <w:t xml:space="preserve"> giờ; Thực hành, thí nghiệm, thảo luận,bài tập:</w:t>
      </w:r>
      <w:r w:rsidRPr="008F6317">
        <w:rPr>
          <w:rFonts w:cs="Times New Roman"/>
          <w:sz w:val="28"/>
          <w:szCs w:val="28"/>
        </w:rPr>
        <w:t xml:space="preserve"> 26 </w:t>
      </w:r>
      <w:r w:rsidRPr="008F6317">
        <w:rPr>
          <w:rFonts w:cs="Times New Roman"/>
          <w:sz w:val="28"/>
          <w:szCs w:val="28"/>
          <w:lang w:val="vi-VN"/>
        </w:rPr>
        <w:t>giờ; Kiểm tra: 04</w:t>
      </w:r>
      <w:r w:rsidRPr="008F6317">
        <w:rPr>
          <w:rFonts w:cs="Times New Roman"/>
          <w:sz w:val="28"/>
          <w:szCs w:val="28"/>
        </w:rPr>
        <w:t xml:space="preserve"> </w:t>
      </w:r>
      <w:r w:rsidRPr="008F6317">
        <w:rPr>
          <w:rFonts w:cs="Times New Roman"/>
          <w:sz w:val="28"/>
          <w:szCs w:val="28"/>
          <w:lang w:val="vi-VN"/>
        </w:rPr>
        <w:t>giờ)</w:t>
      </w:r>
    </w:p>
    <w:p w14:paraId="0C4E7BC4" w14:textId="77777777" w:rsidR="00A30328" w:rsidRPr="008F6317" w:rsidRDefault="00A30328" w:rsidP="00A30328">
      <w:pPr>
        <w:spacing w:after="0" w:line="312" w:lineRule="auto"/>
        <w:rPr>
          <w:rFonts w:cs="Times New Roman"/>
          <w:sz w:val="28"/>
          <w:szCs w:val="28"/>
          <w:lang w:val="vi-VN"/>
        </w:rPr>
      </w:pPr>
      <w:r w:rsidRPr="008F6317">
        <w:rPr>
          <w:rFonts w:cs="Times New Roman"/>
          <w:b/>
          <w:sz w:val="28"/>
          <w:szCs w:val="28"/>
          <w:lang w:val="vi-VN"/>
        </w:rPr>
        <w:t>I. Vị trí, tính chất của môn học</w:t>
      </w:r>
      <w:r w:rsidRPr="008F6317">
        <w:rPr>
          <w:rFonts w:cs="Times New Roman"/>
          <w:sz w:val="28"/>
          <w:szCs w:val="28"/>
          <w:lang w:val="vi-VN"/>
        </w:rPr>
        <w:t>:</w:t>
      </w:r>
    </w:p>
    <w:p w14:paraId="39EEBD8F" w14:textId="77777777" w:rsidR="00A30328" w:rsidRPr="008F6317" w:rsidRDefault="00A30328" w:rsidP="00A30328">
      <w:pPr>
        <w:spacing w:after="0" w:line="312" w:lineRule="auto"/>
        <w:ind w:firstLine="284"/>
        <w:jc w:val="both"/>
        <w:rPr>
          <w:rFonts w:cs="Times New Roman"/>
          <w:sz w:val="28"/>
          <w:szCs w:val="28"/>
        </w:rPr>
      </w:pPr>
      <w:r w:rsidRPr="008F6317">
        <w:rPr>
          <w:rFonts w:cs="Times New Roman"/>
          <w:sz w:val="28"/>
          <w:szCs w:val="28"/>
        </w:rPr>
        <w:t xml:space="preserve">- Ví trí: </w:t>
      </w:r>
    </w:p>
    <w:p w14:paraId="16EAE900" w14:textId="77777777" w:rsidR="00A30328" w:rsidRPr="008F6317" w:rsidRDefault="00A30328" w:rsidP="00A30328">
      <w:pPr>
        <w:numPr>
          <w:ilvl w:val="0"/>
          <w:numId w:val="25"/>
        </w:numPr>
        <w:spacing w:after="0" w:line="312" w:lineRule="auto"/>
        <w:ind w:left="1003" w:hanging="357"/>
        <w:jc w:val="both"/>
        <w:rPr>
          <w:rFonts w:cs="Times New Roman"/>
          <w:sz w:val="28"/>
          <w:szCs w:val="28"/>
        </w:rPr>
      </w:pPr>
      <w:r w:rsidRPr="008F6317">
        <w:rPr>
          <w:rFonts w:cs="Times New Roman"/>
          <w:sz w:val="28"/>
          <w:szCs w:val="28"/>
        </w:rPr>
        <w:t>Môn học AutoCAD được bố trí sau khi sinh viên đã học xong các môn học Vẽ kỹ thuật, Tin học.</w:t>
      </w:r>
    </w:p>
    <w:p w14:paraId="4CF95481" w14:textId="77777777" w:rsidR="00A30328" w:rsidRPr="008F6317" w:rsidRDefault="00A30328" w:rsidP="00A30328">
      <w:pPr>
        <w:numPr>
          <w:ilvl w:val="0"/>
          <w:numId w:val="25"/>
        </w:numPr>
        <w:spacing w:after="0" w:line="312" w:lineRule="auto"/>
        <w:ind w:left="1003" w:hanging="357"/>
        <w:jc w:val="both"/>
        <w:rPr>
          <w:rFonts w:cs="Times New Roman"/>
          <w:sz w:val="28"/>
          <w:szCs w:val="28"/>
        </w:rPr>
      </w:pPr>
      <w:r w:rsidRPr="008F6317">
        <w:rPr>
          <w:rFonts w:cs="Times New Roman"/>
          <w:sz w:val="28"/>
          <w:szCs w:val="28"/>
        </w:rPr>
        <w:t>Môn học bắt buộc ở học kỳ 2 năm thứ nhất của khóa học.</w:t>
      </w:r>
    </w:p>
    <w:p w14:paraId="142BB8D9" w14:textId="77777777" w:rsidR="00A30328" w:rsidRPr="008F6317" w:rsidRDefault="00A30328" w:rsidP="00A30328">
      <w:pPr>
        <w:spacing w:after="0" w:line="312" w:lineRule="auto"/>
        <w:ind w:left="1003" w:hanging="719"/>
        <w:rPr>
          <w:rFonts w:cs="Times New Roman"/>
          <w:sz w:val="28"/>
          <w:szCs w:val="28"/>
        </w:rPr>
      </w:pPr>
      <w:r w:rsidRPr="008F6317">
        <w:rPr>
          <w:rFonts w:cs="Times New Roman"/>
          <w:sz w:val="28"/>
          <w:szCs w:val="28"/>
        </w:rPr>
        <w:t xml:space="preserve">- Tính chất: </w:t>
      </w:r>
    </w:p>
    <w:p w14:paraId="6C5F2A75" w14:textId="77777777" w:rsidR="00A30328" w:rsidRPr="008F6317" w:rsidRDefault="00A30328" w:rsidP="00A30328">
      <w:pPr>
        <w:numPr>
          <w:ilvl w:val="0"/>
          <w:numId w:val="26"/>
        </w:numPr>
        <w:spacing w:after="0" w:line="312" w:lineRule="auto"/>
        <w:ind w:left="1003" w:hanging="357"/>
        <w:jc w:val="both"/>
        <w:rPr>
          <w:rFonts w:cs="Times New Roman"/>
          <w:sz w:val="28"/>
          <w:szCs w:val="28"/>
        </w:rPr>
      </w:pPr>
      <w:r w:rsidRPr="008F6317">
        <w:rPr>
          <w:rFonts w:cs="Times New Roman"/>
          <w:sz w:val="28"/>
          <w:szCs w:val="28"/>
        </w:rPr>
        <w:t>Là môn học kỹ thuật cơ sở thuộc các môn học, mô đun đào tạo nghề bắt buộc.</w:t>
      </w:r>
    </w:p>
    <w:p w14:paraId="19ECAB3D" w14:textId="77777777" w:rsidR="00A30328" w:rsidRPr="008F6317" w:rsidRDefault="00A30328" w:rsidP="00A30328">
      <w:pPr>
        <w:numPr>
          <w:ilvl w:val="0"/>
          <w:numId w:val="26"/>
        </w:numPr>
        <w:spacing w:after="0" w:line="312" w:lineRule="auto"/>
        <w:ind w:left="1003" w:hanging="357"/>
        <w:jc w:val="both"/>
        <w:rPr>
          <w:rFonts w:cs="Times New Roman"/>
          <w:sz w:val="28"/>
          <w:szCs w:val="28"/>
        </w:rPr>
      </w:pPr>
      <w:r w:rsidRPr="008F6317">
        <w:rPr>
          <w:rFonts w:cs="Times New Roman"/>
          <w:sz w:val="28"/>
          <w:szCs w:val="28"/>
        </w:rPr>
        <w:t>Là môn học giúp cho học sinh có khả năng vẽ các bản vẽ kỹ thuật bằng phần mềm AutoCAD.</w:t>
      </w:r>
    </w:p>
    <w:p w14:paraId="277209D2" w14:textId="77777777" w:rsidR="00A30328" w:rsidRPr="008F6317" w:rsidRDefault="00A30328" w:rsidP="00A30328">
      <w:pPr>
        <w:spacing w:after="0" w:line="312" w:lineRule="auto"/>
        <w:rPr>
          <w:rFonts w:cs="Times New Roman"/>
          <w:b/>
          <w:sz w:val="28"/>
          <w:szCs w:val="28"/>
        </w:rPr>
      </w:pPr>
      <w:r w:rsidRPr="008F6317">
        <w:rPr>
          <w:rFonts w:cs="Times New Roman"/>
          <w:b/>
          <w:sz w:val="28"/>
          <w:szCs w:val="28"/>
        </w:rPr>
        <w:t>II. Mục tiêu môn học:</w:t>
      </w:r>
    </w:p>
    <w:p w14:paraId="5CEF7BC7" w14:textId="77777777" w:rsidR="00A30328" w:rsidRPr="008F6317" w:rsidRDefault="00A30328" w:rsidP="00A30328">
      <w:pPr>
        <w:spacing w:after="0" w:line="312" w:lineRule="auto"/>
        <w:ind w:firstLine="284"/>
        <w:jc w:val="both"/>
        <w:rPr>
          <w:rFonts w:cs="Times New Roman"/>
          <w:sz w:val="28"/>
          <w:szCs w:val="28"/>
        </w:rPr>
      </w:pPr>
      <w:r w:rsidRPr="008F6317">
        <w:rPr>
          <w:rFonts w:cs="Times New Roman"/>
          <w:sz w:val="28"/>
          <w:szCs w:val="28"/>
        </w:rPr>
        <w:t xml:space="preserve">- Về kiến thức: </w:t>
      </w:r>
    </w:p>
    <w:p w14:paraId="6A6C6DDD" w14:textId="77777777" w:rsidR="00A30328" w:rsidRPr="008F6317" w:rsidRDefault="00A30328" w:rsidP="00A30328">
      <w:pPr>
        <w:numPr>
          <w:ilvl w:val="0"/>
          <w:numId w:val="27"/>
        </w:numPr>
        <w:spacing w:after="0" w:line="312" w:lineRule="auto"/>
        <w:ind w:left="1003" w:hanging="357"/>
        <w:jc w:val="both"/>
        <w:rPr>
          <w:rFonts w:cs="Times New Roman"/>
          <w:sz w:val="28"/>
          <w:szCs w:val="28"/>
        </w:rPr>
      </w:pPr>
      <w:r w:rsidRPr="008F6317">
        <w:rPr>
          <w:rFonts w:cs="Times New Roman"/>
          <w:sz w:val="28"/>
          <w:szCs w:val="28"/>
        </w:rPr>
        <w:t>Giải thích được những ưu điểm khi dùng AutoCAD thực hiện bản vẽ trong chuyên ngành cơ khí.</w:t>
      </w:r>
    </w:p>
    <w:p w14:paraId="5CBF98B1" w14:textId="77777777" w:rsidR="00A30328" w:rsidRPr="008F6317" w:rsidRDefault="00A30328" w:rsidP="00A30328">
      <w:pPr>
        <w:numPr>
          <w:ilvl w:val="0"/>
          <w:numId w:val="27"/>
        </w:numPr>
        <w:spacing w:after="0" w:line="312" w:lineRule="auto"/>
        <w:ind w:left="1003" w:hanging="357"/>
        <w:jc w:val="both"/>
        <w:rPr>
          <w:rFonts w:cs="Times New Roman"/>
          <w:sz w:val="28"/>
          <w:szCs w:val="28"/>
        </w:rPr>
      </w:pPr>
      <w:r w:rsidRPr="008F6317">
        <w:rPr>
          <w:rFonts w:cs="Times New Roman"/>
          <w:sz w:val="28"/>
          <w:szCs w:val="28"/>
        </w:rPr>
        <w:t>Giải thích đ</w:t>
      </w:r>
      <w:r w:rsidRPr="008F6317">
        <w:rPr>
          <w:rFonts w:cs="Times New Roman"/>
          <w:sz w:val="28"/>
          <w:szCs w:val="28"/>
        </w:rPr>
        <w:softHyphen/>
        <w:t>ược hệ thống dung sai lắp ghép theo TCVN 2244-2245.</w:t>
      </w:r>
    </w:p>
    <w:p w14:paraId="3D519D3C" w14:textId="77777777" w:rsidR="00A30328" w:rsidRPr="008F6317" w:rsidRDefault="00A30328" w:rsidP="00A30328">
      <w:pPr>
        <w:numPr>
          <w:ilvl w:val="0"/>
          <w:numId w:val="27"/>
        </w:numPr>
        <w:spacing w:after="0" w:line="312" w:lineRule="auto"/>
        <w:ind w:left="1003" w:hanging="357"/>
        <w:jc w:val="both"/>
        <w:rPr>
          <w:rFonts w:cs="Times New Roman"/>
          <w:sz w:val="28"/>
          <w:szCs w:val="28"/>
        </w:rPr>
      </w:pPr>
      <w:r w:rsidRPr="008F6317">
        <w:rPr>
          <w:rFonts w:cs="Times New Roman"/>
          <w:sz w:val="28"/>
          <w:szCs w:val="28"/>
        </w:rPr>
        <w:t xml:space="preserve">Trình bày được các phương pháp vẽ các đối tượng cơ bản (đoạn thẳng, đường tròn, elip, đa giác …), các phương pháp phối hợp các đối tượng lại tạo thành bản vẽ chi tiết máy, các công cụ hổ trợ cho phép hiệu chỉnh bản vẽ với độ chính xác cao. </w:t>
      </w:r>
      <w:r w:rsidRPr="008F6317">
        <w:rPr>
          <w:rFonts w:cs="Times New Roman"/>
          <w:sz w:val="28"/>
          <w:szCs w:val="28"/>
        </w:rPr>
        <w:tab/>
      </w:r>
    </w:p>
    <w:p w14:paraId="7F09E5F4"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 Về kỹ năng: </w:t>
      </w:r>
    </w:p>
    <w:p w14:paraId="39C7B5B5" w14:textId="77777777" w:rsidR="00A30328" w:rsidRPr="008F6317" w:rsidRDefault="00A30328" w:rsidP="00A30328">
      <w:pPr>
        <w:numPr>
          <w:ilvl w:val="0"/>
          <w:numId w:val="28"/>
        </w:numPr>
        <w:spacing w:after="0" w:line="312" w:lineRule="auto"/>
        <w:ind w:left="1003" w:hanging="357"/>
        <w:jc w:val="both"/>
        <w:rPr>
          <w:rFonts w:cs="Times New Roman"/>
          <w:sz w:val="28"/>
          <w:szCs w:val="28"/>
        </w:rPr>
      </w:pPr>
      <w:r w:rsidRPr="008F6317">
        <w:rPr>
          <w:rFonts w:cs="Times New Roman"/>
          <w:sz w:val="28"/>
          <w:szCs w:val="28"/>
        </w:rPr>
        <w:t>Vận dụng những kiến thức của môn học để tính toán, thiết kế và thực hiện được bản vẽ kỹ thuật.</w:t>
      </w:r>
      <w:r w:rsidRPr="008F6317">
        <w:rPr>
          <w:rFonts w:cs="Times New Roman"/>
          <w:sz w:val="28"/>
          <w:szCs w:val="28"/>
        </w:rPr>
        <w:tab/>
      </w:r>
    </w:p>
    <w:p w14:paraId="3D92A22B" w14:textId="77777777" w:rsidR="00A30328" w:rsidRPr="008F6317" w:rsidRDefault="00A30328" w:rsidP="00A30328">
      <w:pPr>
        <w:spacing w:after="0" w:line="312" w:lineRule="auto"/>
        <w:ind w:firstLine="284"/>
        <w:jc w:val="both"/>
        <w:rPr>
          <w:rFonts w:cs="Times New Roman"/>
          <w:sz w:val="28"/>
          <w:szCs w:val="28"/>
        </w:rPr>
      </w:pPr>
      <w:r w:rsidRPr="008F6317">
        <w:rPr>
          <w:rFonts w:cs="Times New Roman"/>
          <w:sz w:val="28"/>
          <w:szCs w:val="28"/>
        </w:rPr>
        <w:t>- Về năng lực tự chủ và trách nhiệm:</w:t>
      </w:r>
    </w:p>
    <w:p w14:paraId="3D64150D" w14:textId="77777777" w:rsidR="00A30328" w:rsidRPr="008F6317" w:rsidRDefault="00A30328" w:rsidP="00A30328">
      <w:pPr>
        <w:numPr>
          <w:ilvl w:val="0"/>
          <w:numId w:val="29"/>
        </w:numPr>
        <w:spacing w:after="0" w:line="312" w:lineRule="auto"/>
        <w:ind w:left="1003" w:hanging="357"/>
        <w:rPr>
          <w:rFonts w:cs="Times New Roman"/>
          <w:sz w:val="28"/>
          <w:szCs w:val="28"/>
        </w:rPr>
      </w:pPr>
      <w:r w:rsidRPr="008F6317">
        <w:rPr>
          <w:rFonts w:cs="Times New Roman"/>
          <w:sz w:val="28"/>
          <w:szCs w:val="28"/>
        </w:rPr>
        <w:t>Rèn luyện tính kỷ luật, kiên trì, cẩn thận, nghiêm túc, chủ động và tích cực sáng tạo trong học tập.</w:t>
      </w:r>
    </w:p>
    <w:p w14:paraId="43886DDD" w14:textId="77777777" w:rsidR="00A30328" w:rsidRPr="008F6317" w:rsidRDefault="00A30328" w:rsidP="00A30328">
      <w:pPr>
        <w:spacing w:after="0" w:line="312" w:lineRule="auto"/>
        <w:rPr>
          <w:rFonts w:cs="Times New Roman"/>
          <w:b/>
          <w:sz w:val="28"/>
          <w:szCs w:val="28"/>
        </w:rPr>
      </w:pPr>
      <w:r w:rsidRPr="008F6317">
        <w:rPr>
          <w:rFonts w:cs="Times New Roman"/>
          <w:b/>
          <w:sz w:val="28"/>
          <w:szCs w:val="28"/>
        </w:rPr>
        <w:t>III. Nội dung môn học:</w:t>
      </w:r>
    </w:p>
    <w:p w14:paraId="63EB7E77" w14:textId="77777777" w:rsidR="00A30328" w:rsidRPr="008F6317" w:rsidRDefault="00A30328" w:rsidP="00A30328">
      <w:pPr>
        <w:pStyle w:val="ListParagraph"/>
        <w:numPr>
          <w:ilvl w:val="0"/>
          <w:numId w:val="135"/>
        </w:numPr>
        <w:spacing w:after="0" w:line="312" w:lineRule="auto"/>
        <w:jc w:val="both"/>
        <w:rPr>
          <w:b/>
          <w:sz w:val="28"/>
          <w:szCs w:val="28"/>
        </w:rPr>
      </w:pPr>
      <w:r w:rsidRPr="008F6317">
        <w:rPr>
          <w:b/>
          <w:sz w:val="28"/>
          <w:szCs w:val="28"/>
        </w:rPr>
        <w:t>Nội dung tổng quát và phân phối thời gian:</w:t>
      </w:r>
    </w:p>
    <w:p w14:paraId="5C5F8A7F" w14:textId="77777777" w:rsidR="00A30328" w:rsidRPr="008F6317" w:rsidRDefault="00A30328" w:rsidP="00A30328">
      <w:pPr>
        <w:tabs>
          <w:tab w:val="left" w:pos="600"/>
        </w:tabs>
        <w:spacing w:after="0" w:line="312" w:lineRule="auto"/>
        <w:rPr>
          <w:rFonts w:cs="Times New Roman"/>
          <w:b/>
          <w:bCs/>
          <w:sz w:val="28"/>
          <w:szCs w:val="28"/>
          <w:lang w:val="pl-PL"/>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4129"/>
        <w:gridCol w:w="821"/>
        <w:gridCol w:w="900"/>
        <w:gridCol w:w="1530"/>
        <w:gridCol w:w="990"/>
      </w:tblGrid>
      <w:tr w:rsidR="00A30328" w:rsidRPr="008F6317" w14:paraId="354DBBED" w14:textId="77777777" w:rsidTr="00A7178B">
        <w:trPr>
          <w:trHeight w:val="420"/>
          <w:tblHeader/>
        </w:trPr>
        <w:tc>
          <w:tcPr>
            <w:tcW w:w="720" w:type="dxa"/>
            <w:vMerge w:val="restart"/>
            <w:tcBorders>
              <w:top w:val="single" w:sz="4" w:space="0" w:color="auto"/>
              <w:left w:val="single" w:sz="4" w:space="0" w:color="auto"/>
              <w:bottom w:val="single" w:sz="4" w:space="0" w:color="auto"/>
              <w:right w:val="single" w:sz="4" w:space="0" w:color="auto"/>
            </w:tcBorders>
            <w:vAlign w:val="center"/>
          </w:tcPr>
          <w:p w14:paraId="58512039"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SỐ TT</w:t>
            </w:r>
          </w:p>
        </w:tc>
        <w:tc>
          <w:tcPr>
            <w:tcW w:w="4129" w:type="dxa"/>
            <w:vMerge w:val="restart"/>
            <w:tcBorders>
              <w:top w:val="single" w:sz="4" w:space="0" w:color="auto"/>
              <w:left w:val="single" w:sz="4" w:space="0" w:color="auto"/>
              <w:bottom w:val="single" w:sz="4" w:space="0" w:color="auto"/>
              <w:right w:val="single" w:sz="4" w:space="0" w:color="auto"/>
            </w:tcBorders>
            <w:vAlign w:val="center"/>
          </w:tcPr>
          <w:p w14:paraId="3B4E0EBD"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Tên chương, mục</w:t>
            </w:r>
          </w:p>
        </w:tc>
        <w:tc>
          <w:tcPr>
            <w:tcW w:w="4241" w:type="dxa"/>
            <w:gridSpan w:val="4"/>
            <w:tcBorders>
              <w:top w:val="single" w:sz="4" w:space="0" w:color="auto"/>
              <w:left w:val="single" w:sz="4" w:space="0" w:color="auto"/>
              <w:bottom w:val="single" w:sz="4" w:space="0" w:color="auto"/>
              <w:right w:val="single" w:sz="4" w:space="0" w:color="auto"/>
            </w:tcBorders>
            <w:vAlign w:val="center"/>
          </w:tcPr>
          <w:p w14:paraId="3C982EF2"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Thời gian (giờ)</w:t>
            </w:r>
          </w:p>
        </w:tc>
      </w:tr>
      <w:tr w:rsidR="00A30328" w:rsidRPr="008F6317" w14:paraId="4182CC25" w14:textId="77777777" w:rsidTr="00A7178B">
        <w:trPr>
          <w:trHeight w:val="420"/>
          <w:tblHeader/>
        </w:trPr>
        <w:tc>
          <w:tcPr>
            <w:tcW w:w="720" w:type="dxa"/>
            <w:vMerge/>
            <w:tcBorders>
              <w:top w:val="single" w:sz="4" w:space="0" w:color="auto"/>
              <w:left w:val="single" w:sz="4" w:space="0" w:color="auto"/>
              <w:bottom w:val="single" w:sz="4" w:space="0" w:color="auto"/>
              <w:right w:val="single" w:sz="4" w:space="0" w:color="auto"/>
            </w:tcBorders>
            <w:vAlign w:val="center"/>
          </w:tcPr>
          <w:p w14:paraId="022F4DEA" w14:textId="77777777" w:rsidR="00A30328" w:rsidRPr="008F6317" w:rsidRDefault="00A30328" w:rsidP="00A7178B">
            <w:pPr>
              <w:spacing w:after="0" w:line="312" w:lineRule="auto"/>
              <w:rPr>
                <w:rFonts w:cs="Times New Roman"/>
                <w:b/>
                <w:sz w:val="28"/>
                <w:szCs w:val="28"/>
              </w:rPr>
            </w:pPr>
          </w:p>
        </w:tc>
        <w:tc>
          <w:tcPr>
            <w:tcW w:w="4129" w:type="dxa"/>
            <w:vMerge/>
            <w:tcBorders>
              <w:top w:val="single" w:sz="4" w:space="0" w:color="auto"/>
              <w:left w:val="single" w:sz="4" w:space="0" w:color="auto"/>
              <w:bottom w:val="single" w:sz="4" w:space="0" w:color="auto"/>
              <w:right w:val="single" w:sz="4" w:space="0" w:color="auto"/>
            </w:tcBorders>
            <w:vAlign w:val="center"/>
          </w:tcPr>
          <w:p w14:paraId="6BCCC32D" w14:textId="77777777" w:rsidR="00A30328" w:rsidRPr="008F6317" w:rsidRDefault="00A30328" w:rsidP="00A7178B">
            <w:pPr>
              <w:spacing w:after="0" w:line="312" w:lineRule="auto"/>
              <w:rPr>
                <w:rFonts w:cs="Times New Roman"/>
                <w:b/>
                <w:sz w:val="28"/>
                <w:szCs w:val="28"/>
              </w:rPr>
            </w:pPr>
          </w:p>
        </w:tc>
        <w:tc>
          <w:tcPr>
            <w:tcW w:w="821" w:type="dxa"/>
            <w:tcBorders>
              <w:top w:val="single" w:sz="4" w:space="0" w:color="auto"/>
              <w:left w:val="single" w:sz="4" w:space="0" w:color="auto"/>
              <w:bottom w:val="single" w:sz="4" w:space="0" w:color="auto"/>
              <w:right w:val="single" w:sz="4" w:space="0" w:color="auto"/>
            </w:tcBorders>
            <w:vAlign w:val="center"/>
          </w:tcPr>
          <w:p w14:paraId="296885E5" w14:textId="77777777" w:rsidR="00A30328" w:rsidRPr="008F6317" w:rsidRDefault="00A30328" w:rsidP="00A7178B">
            <w:pPr>
              <w:spacing w:after="0" w:line="312" w:lineRule="auto"/>
              <w:ind w:left="-43" w:right="-44"/>
              <w:jc w:val="center"/>
              <w:rPr>
                <w:rFonts w:cs="Times New Roman"/>
                <w:b/>
                <w:sz w:val="28"/>
                <w:szCs w:val="28"/>
              </w:rPr>
            </w:pPr>
            <w:r w:rsidRPr="008F6317">
              <w:rPr>
                <w:rFonts w:cs="Times New Roman"/>
                <w:b/>
                <w:sz w:val="28"/>
                <w:szCs w:val="28"/>
              </w:rPr>
              <w:t>Tổng số</w:t>
            </w:r>
          </w:p>
        </w:tc>
        <w:tc>
          <w:tcPr>
            <w:tcW w:w="900" w:type="dxa"/>
            <w:tcBorders>
              <w:top w:val="single" w:sz="4" w:space="0" w:color="auto"/>
              <w:left w:val="single" w:sz="4" w:space="0" w:color="auto"/>
              <w:bottom w:val="single" w:sz="4" w:space="0" w:color="auto"/>
              <w:right w:val="single" w:sz="4" w:space="0" w:color="auto"/>
            </w:tcBorders>
            <w:vAlign w:val="center"/>
          </w:tcPr>
          <w:p w14:paraId="29E56601" w14:textId="77777777" w:rsidR="00A30328" w:rsidRPr="008F6317" w:rsidRDefault="00A30328" w:rsidP="00A7178B">
            <w:pPr>
              <w:spacing w:after="0" w:line="312" w:lineRule="auto"/>
              <w:ind w:left="-43" w:right="-44"/>
              <w:jc w:val="center"/>
              <w:rPr>
                <w:rFonts w:cs="Times New Roman"/>
                <w:b/>
                <w:sz w:val="28"/>
                <w:szCs w:val="28"/>
              </w:rPr>
            </w:pPr>
            <w:r w:rsidRPr="008F6317">
              <w:rPr>
                <w:rFonts w:cs="Times New Roman"/>
                <w:b/>
                <w:sz w:val="28"/>
                <w:szCs w:val="28"/>
              </w:rPr>
              <w:t>Lý thuyết</w:t>
            </w:r>
          </w:p>
        </w:tc>
        <w:tc>
          <w:tcPr>
            <w:tcW w:w="1530" w:type="dxa"/>
            <w:tcBorders>
              <w:top w:val="single" w:sz="4" w:space="0" w:color="auto"/>
              <w:left w:val="single" w:sz="4" w:space="0" w:color="auto"/>
              <w:bottom w:val="single" w:sz="4" w:space="0" w:color="auto"/>
              <w:right w:val="single" w:sz="4" w:space="0" w:color="auto"/>
            </w:tcBorders>
            <w:vAlign w:val="center"/>
          </w:tcPr>
          <w:p w14:paraId="6086F699" w14:textId="77777777" w:rsidR="00A30328" w:rsidRPr="008F6317" w:rsidRDefault="00A30328" w:rsidP="00A7178B">
            <w:pPr>
              <w:spacing w:after="0" w:line="312" w:lineRule="auto"/>
              <w:ind w:left="-43" w:right="-44"/>
              <w:jc w:val="center"/>
              <w:rPr>
                <w:rFonts w:cs="Times New Roman"/>
                <w:b/>
                <w:sz w:val="28"/>
                <w:szCs w:val="28"/>
              </w:rPr>
            </w:pPr>
            <w:r w:rsidRPr="008F6317">
              <w:rPr>
                <w:rFonts w:cs="Times New Roman"/>
                <w:b/>
                <w:sz w:val="28"/>
                <w:szCs w:val="28"/>
              </w:rPr>
              <w:t>Thực hành, thí nghiệm, thảo luận, bài tập</w:t>
            </w:r>
          </w:p>
        </w:tc>
        <w:tc>
          <w:tcPr>
            <w:tcW w:w="990" w:type="dxa"/>
            <w:tcBorders>
              <w:top w:val="single" w:sz="4" w:space="0" w:color="auto"/>
              <w:left w:val="single" w:sz="4" w:space="0" w:color="auto"/>
              <w:bottom w:val="single" w:sz="4" w:space="0" w:color="auto"/>
              <w:right w:val="single" w:sz="4" w:space="0" w:color="auto"/>
            </w:tcBorders>
            <w:vAlign w:val="center"/>
          </w:tcPr>
          <w:p w14:paraId="34AF3B4D" w14:textId="77777777" w:rsidR="00A30328" w:rsidRPr="008F6317" w:rsidRDefault="00A30328" w:rsidP="00A7178B">
            <w:pPr>
              <w:spacing w:after="0" w:line="312" w:lineRule="auto"/>
              <w:ind w:left="-43" w:right="-44"/>
              <w:jc w:val="center"/>
              <w:rPr>
                <w:rFonts w:cs="Times New Roman"/>
                <w:b/>
                <w:sz w:val="28"/>
                <w:szCs w:val="28"/>
              </w:rPr>
            </w:pPr>
            <w:r w:rsidRPr="008F6317">
              <w:rPr>
                <w:rFonts w:cs="Times New Roman"/>
                <w:b/>
                <w:sz w:val="28"/>
                <w:szCs w:val="28"/>
              </w:rPr>
              <w:t>Kiểm tra</w:t>
            </w:r>
          </w:p>
        </w:tc>
      </w:tr>
      <w:tr w:rsidR="00A30328" w:rsidRPr="008F6317" w14:paraId="5DA27C55" w14:textId="77777777" w:rsidTr="00A7178B">
        <w:trPr>
          <w:trHeight w:val="3284"/>
        </w:trPr>
        <w:tc>
          <w:tcPr>
            <w:tcW w:w="720" w:type="dxa"/>
            <w:tcBorders>
              <w:top w:val="single" w:sz="4" w:space="0" w:color="auto"/>
              <w:left w:val="single" w:sz="4" w:space="0" w:color="auto"/>
              <w:bottom w:val="single" w:sz="4" w:space="0" w:color="auto"/>
              <w:right w:val="single" w:sz="4" w:space="0" w:color="auto"/>
            </w:tcBorders>
          </w:tcPr>
          <w:p w14:paraId="51DE72BE"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tc>
        <w:tc>
          <w:tcPr>
            <w:tcW w:w="4129" w:type="dxa"/>
            <w:tcBorders>
              <w:top w:val="single" w:sz="4" w:space="0" w:color="auto"/>
              <w:left w:val="single" w:sz="4" w:space="0" w:color="auto"/>
              <w:bottom w:val="single" w:sz="4" w:space="0" w:color="auto"/>
              <w:right w:val="single" w:sz="4" w:space="0" w:color="auto"/>
            </w:tcBorders>
          </w:tcPr>
          <w:p w14:paraId="5DE4D1EA" w14:textId="77777777" w:rsidR="00A30328" w:rsidRPr="008F6317" w:rsidRDefault="00A30328" w:rsidP="00A7178B">
            <w:pPr>
              <w:spacing w:after="0" w:line="312" w:lineRule="auto"/>
              <w:rPr>
                <w:rFonts w:cs="Times New Roman"/>
                <w:sz w:val="28"/>
                <w:szCs w:val="28"/>
              </w:rPr>
            </w:pPr>
            <w:r w:rsidRPr="008F6317">
              <w:rPr>
                <w:rFonts w:cs="Times New Roman"/>
                <w:sz w:val="28"/>
                <w:szCs w:val="28"/>
              </w:rPr>
              <w:t>Bài mở đầu</w:t>
            </w:r>
          </w:p>
          <w:p w14:paraId="2E55F79E" w14:textId="77777777" w:rsidR="00A30328" w:rsidRPr="008F6317" w:rsidRDefault="00A30328" w:rsidP="00A7178B">
            <w:pPr>
              <w:widowControl w:val="0"/>
              <w:spacing w:after="0" w:line="312" w:lineRule="auto"/>
              <w:rPr>
                <w:rFonts w:eastAsia="Courier New" w:cs="Times New Roman"/>
                <w:b/>
                <w:i/>
                <w:iCs/>
                <w:sz w:val="28"/>
                <w:szCs w:val="28"/>
                <w:lang w:eastAsia="vi-VN"/>
              </w:rPr>
            </w:pPr>
            <w:r w:rsidRPr="008F6317">
              <w:rPr>
                <w:rFonts w:cs="Times New Roman"/>
                <w:sz w:val="28"/>
                <w:szCs w:val="28"/>
              </w:rPr>
              <w:t>Chương 1: Tiêu chuẩn trình bày bản vẽ kỹ thuật</w:t>
            </w:r>
          </w:p>
          <w:p w14:paraId="33093AAC" w14:textId="77777777" w:rsidR="00A30328" w:rsidRPr="008F6317" w:rsidRDefault="00A30328" w:rsidP="00A7178B">
            <w:pPr>
              <w:tabs>
                <w:tab w:val="left" w:pos="6804"/>
              </w:tabs>
              <w:spacing w:after="0" w:line="312" w:lineRule="auto"/>
              <w:jc w:val="both"/>
              <w:rPr>
                <w:rFonts w:cs="Times New Roman"/>
                <w:sz w:val="28"/>
                <w:szCs w:val="28"/>
              </w:rPr>
            </w:pPr>
            <w:r w:rsidRPr="008F6317">
              <w:rPr>
                <w:rFonts w:cs="Times New Roman"/>
                <w:sz w:val="28"/>
                <w:szCs w:val="28"/>
              </w:rPr>
              <w:t>1. Vật liệu - Dụng cụ vẽ và cách sử dụng</w:t>
            </w:r>
            <w:r w:rsidRPr="008F6317">
              <w:rPr>
                <w:rFonts w:cs="Times New Roman"/>
                <w:sz w:val="28"/>
                <w:szCs w:val="28"/>
              </w:rPr>
              <w:tab/>
            </w:r>
          </w:p>
          <w:p w14:paraId="041C9CE6"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 xml:space="preserve">2. Tiêu chuẩn nhà nước về bản vẽ </w:t>
            </w:r>
          </w:p>
          <w:p w14:paraId="58BBD0CF" w14:textId="77777777" w:rsidR="00A30328" w:rsidRPr="008F6317" w:rsidRDefault="00A30328" w:rsidP="00A7178B">
            <w:pPr>
              <w:tabs>
                <w:tab w:val="left" w:pos="6804"/>
              </w:tabs>
              <w:spacing w:after="0" w:line="312" w:lineRule="auto"/>
              <w:jc w:val="both"/>
              <w:rPr>
                <w:rFonts w:cs="Times New Roman"/>
                <w:sz w:val="28"/>
                <w:szCs w:val="28"/>
              </w:rPr>
            </w:pPr>
            <w:r w:rsidRPr="008F6317">
              <w:rPr>
                <w:rFonts w:cs="Times New Roman"/>
                <w:sz w:val="28"/>
                <w:szCs w:val="28"/>
              </w:rPr>
              <w:t xml:space="preserve">3. Trình tự lập bản vẽ </w:t>
            </w:r>
          </w:p>
          <w:p w14:paraId="38468A50" w14:textId="77777777" w:rsidR="00A30328" w:rsidRPr="008F6317" w:rsidRDefault="00A30328" w:rsidP="00A7178B">
            <w:pPr>
              <w:tabs>
                <w:tab w:val="left" w:pos="1305"/>
                <w:tab w:val="left" w:pos="6804"/>
              </w:tabs>
              <w:spacing w:after="0" w:line="312" w:lineRule="auto"/>
              <w:jc w:val="both"/>
              <w:rPr>
                <w:rFonts w:eastAsia="Courier New" w:cs="Times New Roman"/>
                <w:sz w:val="28"/>
                <w:szCs w:val="28"/>
                <w:lang w:val="pt-BR" w:eastAsia="vi-VN"/>
              </w:rPr>
            </w:pPr>
            <w:r w:rsidRPr="008F6317">
              <w:rPr>
                <w:rFonts w:cs="Times New Roman"/>
                <w:sz w:val="28"/>
                <w:szCs w:val="28"/>
              </w:rPr>
              <w:t>4. Bài tập:</w:t>
            </w:r>
            <w:r w:rsidRPr="008F6317">
              <w:rPr>
                <w:rFonts w:cs="Times New Roman"/>
                <w:sz w:val="28"/>
                <w:szCs w:val="28"/>
              </w:rPr>
              <w:tab/>
            </w:r>
          </w:p>
        </w:tc>
        <w:tc>
          <w:tcPr>
            <w:tcW w:w="821" w:type="dxa"/>
            <w:tcBorders>
              <w:top w:val="single" w:sz="4" w:space="0" w:color="auto"/>
              <w:left w:val="single" w:sz="4" w:space="0" w:color="auto"/>
              <w:bottom w:val="single" w:sz="4" w:space="0" w:color="auto"/>
              <w:right w:val="single" w:sz="4" w:space="0" w:color="auto"/>
            </w:tcBorders>
          </w:tcPr>
          <w:p w14:paraId="0534F53C"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10</w:t>
            </w:r>
          </w:p>
          <w:p w14:paraId="5BB0ADED" w14:textId="77777777" w:rsidR="00A30328" w:rsidRPr="008F6317" w:rsidRDefault="00A30328" w:rsidP="00A7178B">
            <w:pPr>
              <w:spacing w:after="0" w:line="312" w:lineRule="auto"/>
              <w:jc w:val="center"/>
              <w:rPr>
                <w:rFonts w:cs="Times New Roman"/>
                <w:sz w:val="28"/>
                <w:szCs w:val="28"/>
              </w:rPr>
            </w:pPr>
          </w:p>
          <w:p w14:paraId="240D409B" w14:textId="77777777" w:rsidR="00A30328" w:rsidRPr="008F6317" w:rsidRDefault="00A30328" w:rsidP="00A7178B">
            <w:pPr>
              <w:spacing w:after="0" w:line="312" w:lineRule="auto"/>
              <w:jc w:val="center"/>
              <w:rPr>
                <w:rFonts w:cs="Times New Roman"/>
                <w:sz w:val="28"/>
                <w:szCs w:val="28"/>
              </w:rPr>
            </w:pPr>
          </w:p>
          <w:p w14:paraId="2B74362E"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244F3B3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3</w:t>
            </w:r>
          </w:p>
          <w:p w14:paraId="0E9F387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4</w:t>
            </w:r>
          </w:p>
          <w:p w14:paraId="0D453F3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tc>
        <w:tc>
          <w:tcPr>
            <w:tcW w:w="900" w:type="dxa"/>
            <w:tcBorders>
              <w:top w:val="single" w:sz="4" w:space="0" w:color="auto"/>
              <w:left w:val="single" w:sz="4" w:space="0" w:color="auto"/>
              <w:bottom w:val="single" w:sz="4" w:space="0" w:color="auto"/>
              <w:right w:val="single" w:sz="4" w:space="0" w:color="auto"/>
            </w:tcBorders>
          </w:tcPr>
          <w:p w14:paraId="3497C820"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7</w:t>
            </w:r>
          </w:p>
          <w:p w14:paraId="3DE5399C" w14:textId="77777777" w:rsidR="00A30328" w:rsidRPr="008F6317" w:rsidRDefault="00A30328" w:rsidP="00A7178B">
            <w:pPr>
              <w:spacing w:after="0" w:line="312" w:lineRule="auto"/>
              <w:jc w:val="center"/>
              <w:rPr>
                <w:rFonts w:cs="Times New Roman"/>
                <w:sz w:val="28"/>
                <w:szCs w:val="28"/>
              </w:rPr>
            </w:pPr>
          </w:p>
          <w:p w14:paraId="1DDFE22D" w14:textId="77777777" w:rsidR="00A30328" w:rsidRPr="008F6317" w:rsidRDefault="00A30328" w:rsidP="00A7178B">
            <w:pPr>
              <w:spacing w:after="0" w:line="312" w:lineRule="auto"/>
              <w:jc w:val="center"/>
              <w:rPr>
                <w:rFonts w:cs="Times New Roman"/>
                <w:sz w:val="28"/>
                <w:szCs w:val="28"/>
              </w:rPr>
            </w:pPr>
          </w:p>
          <w:p w14:paraId="30F49D48"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3342B131"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3</w:t>
            </w:r>
          </w:p>
          <w:p w14:paraId="20947D1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3</w:t>
            </w:r>
          </w:p>
          <w:p w14:paraId="7B8ECDF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tc>
        <w:tc>
          <w:tcPr>
            <w:tcW w:w="1530" w:type="dxa"/>
            <w:tcBorders>
              <w:top w:val="single" w:sz="4" w:space="0" w:color="auto"/>
              <w:left w:val="single" w:sz="4" w:space="0" w:color="auto"/>
              <w:bottom w:val="single" w:sz="4" w:space="0" w:color="auto"/>
              <w:right w:val="single" w:sz="4" w:space="0" w:color="auto"/>
            </w:tcBorders>
          </w:tcPr>
          <w:p w14:paraId="30805FF0"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3</w:t>
            </w:r>
          </w:p>
          <w:p w14:paraId="47ED408C" w14:textId="77777777" w:rsidR="00A30328" w:rsidRPr="008F6317" w:rsidRDefault="00A30328" w:rsidP="00A7178B">
            <w:pPr>
              <w:spacing w:after="0" w:line="312" w:lineRule="auto"/>
              <w:jc w:val="center"/>
              <w:rPr>
                <w:rFonts w:cs="Times New Roman"/>
                <w:sz w:val="28"/>
                <w:szCs w:val="28"/>
              </w:rPr>
            </w:pPr>
          </w:p>
          <w:p w14:paraId="73D203D6" w14:textId="77777777" w:rsidR="00A30328" w:rsidRPr="008F6317" w:rsidRDefault="00A30328" w:rsidP="00A7178B">
            <w:pPr>
              <w:spacing w:after="0" w:line="312" w:lineRule="auto"/>
              <w:jc w:val="center"/>
              <w:rPr>
                <w:rFonts w:cs="Times New Roman"/>
                <w:sz w:val="28"/>
                <w:szCs w:val="28"/>
              </w:rPr>
            </w:pPr>
          </w:p>
          <w:p w14:paraId="5AEA25CC"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63B8E31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46ECDD58"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07F459B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tc>
        <w:tc>
          <w:tcPr>
            <w:tcW w:w="990" w:type="dxa"/>
            <w:tcBorders>
              <w:top w:val="single" w:sz="4" w:space="0" w:color="auto"/>
              <w:left w:val="single" w:sz="4" w:space="0" w:color="auto"/>
              <w:bottom w:val="single" w:sz="4" w:space="0" w:color="auto"/>
              <w:right w:val="single" w:sz="4" w:space="0" w:color="auto"/>
            </w:tcBorders>
          </w:tcPr>
          <w:p w14:paraId="442214F9"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0</w:t>
            </w:r>
          </w:p>
          <w:p w14:paraId="6A8B7257" w14:textId="77777777" w:rsidR="00A30328" w:rsidRPr="008F6317" w:rsidRDefault="00A30328" w:rsidP="00A7178B">
            <w:pPr>
              <w:spacing w:after="0" w:line="312" w:lineRule="auto"/>
              <w:jc w:val="center"/>
              <w:rPr>
                <w:rFonts w:cs="Times New Roman"/>
                <w:sz w:val="28"/>
                <w:szCs w:val="28"/>
              </w:rPr>
            </w:pPr>
          </w:p>
          <w:p w14:paraId="02AE644D" w14:textId="77777777" w:rsidR="00A30328" w:rsidRPr="008F6317" w:rsidRDefault="00A30328" w:rsidP="00A7178B">
            <w:pPr>
              <w:spacing w:after="0" w:line="312" w:lineRule="auto"/>
              <w:jc w:val="center"/>
              <w:rPr>
                <w:rFonts w:cs="Times New Roman"/>
                <w:sz w:val="28"/>
                <w:szCs w:val="28"/>
              </w:rPr>
            </w:pPr>
          </w:p>
          <w:p w14:paraId="774A98A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03CEAE0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2AF773C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7220567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tc>
      </w:tr>
      <w:tr w:rsidR="00A30328" w:rsidRPr="008F6317" w14:paraId="06842F01" w14:textId="77777777" w:rsidTr="00A7178B">
        <w:trPr>
          <w:trHeight w:val="3329"/>
        </w:trPr>
        <w:tc>
          <w:tcPr>
            <w:tcW w:w="720" w:type="dxa"/>
            <w:tcBorders>
              <w:top w:val="single" w:sz="4" w:space="0" w:color="auto"/>
              <w:left w:val="single" w:sz="4" w:space="0" w:color="auto"/>
              <w:bottom w:val="single" w:sz="4" w:space="0" w:color="auto"/>
              <w:right w:val="single" w:sz="4" w:space="0" w:color="auto"/>
            </w:tcBorders>
          </w:tcPr>
          <w:p w14:paraId="3D88A60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tc>
        <w:tc>
          <w:tcPr>
            <w:tcW w:w="4129" w:type="dxa"/>
            <w:tcBorders>
              <w:top w:val="single" w:sz="4" w:space="0" w:color="auto"/>
              <w:left w:val="single" w:sz="4" w:space="0" w:color="auto"/>
              <w:bottom w:val="single" w:sz="4" w:space="0" w:color="auto"/>
              <w:right w:val="single" w:sz="4" w:space="0" w:color="auto"/>
            </w:tcBorders>
          </w:tcPr>
          <w:p w14:paraId="3E55B8D3"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Chương 2: Giới thiệu.</w:t>
            </w:r>
          </w:p>
          <w:p w14:paraId="79A05A87"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1.Giới thiệu về CAD và phần mềm Autocad</w:t>
            </w:r>
          </w:p>
          <w:p w14:paraId="17BDF21E" w14:textId="77777777" w:rsidR="00A30328" w:rsidRPr="008F6317" w:rsidRDefault="00A30328" w:rsidP="00A7178B">
            <w:pPr>
              <w:tabs>
                <w:tab w:val="left" w:pos="6745"/>
              </w:tabs>
              <w:spacing w:after="0" w:line="312" w:lineRule="auto"/>
              <w:jc w:val="both"/>
              <w:rPr>
                <w:rFonts w:cs="Times New Roman"/>
                <w:sz w:val="28"/>
                <w:szCs w:val="28"/>
              </w:rPr>
            </w:pPr>
            <w:r w:rsidRPr="008F6317">
              <w:rPr>
                <w:rFonts w:cs="Times New Roman"/>
                <w:sz w:val="28"/>
                <w:szCs w:val="28"/>
              </w:rPr>
              <w:t>2. Cài đặt phần mềm AutoCAD</w:t>
            </w:r>
          </w:p>
          <w:p w14:paraId="6CFE3326"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3. Khởi động AutoCAD</w:t>
            </w:r>
          </w:p>
          <w:p w14:paraId="6EFD393B" w14:textId="77777777" w:rsidR="00A30328" w:rsidRPr="008F6317" w:rsidRDefault="00A30328" w:rsidP="00A7178B">
            <w:pPr>
              <w:tabs>
                <w:tab w:val="left" w:pos="6745"/>
              </w:tabs>
              <w:spacing w:after="0" w:line="312" w:lineRule="auto"/>
              <w:jc w:val="both"/>
              <w:rPr>
                <w:rFonts w:cs="Times New Roman"/>
                <w:sz w:val="28"/>
                <w:szCs w:val="28"/>
              </w:rPr>
            </w:pPr>
            <w:r w:rsidRPr="008F6317">
              <w:rPr>
                <w:rFonts w:cs="Times New Roman"/>
                <w:sz w:val="28"/>
                <w:szCs w:val="28"/>
              </w:rPr>
              <w:t xml:space="preserve">4. Các thao tác về file </w:t>
            </w:r>
          </w:p>
          <w:p w14:paraId="0389732A" w14:textId="77777777" w:rsidR="00A30328" w:rsidRPr="008F6317" w:rsidRDefault="00A30328" w:rsidP="00A7178B">
            <w:pPr>
              <w:tabs>
                <w:tab w:val="left" w:pos="1305"/>
                <w:tab w:val="left" w:pos="6804"/>
              </w:tabs>
              <w:spacing w:after="0" w:line="312" w:lineRule="auto"/>
              <w:rPr>
                <w:rFonts w:cs="Times New Roman"/>
                <w:sz w:val="28"/>
                <w:szCs w:val="28"/>
              </w:rPr>
            </w:pPr>
            <w:r w:rsidRPr="008F6317">
              <w:rPr>
                <w:rFonts w:cs="Times New Roman"/>
                <w:sz w:val="28"/>
                <w:szCs w:val="28"/>
              </w:rPr>
              <w:t>5. Các chức năng phím tắt</w:t>
            </w:r>
          </w:p>
        </w:tc>
        <w:tc>
          <w:tcPr>
            <w:tcW w:w="821" w:type="dxa"/>
            <w:tcBorders>
              <w:top w:val="single" w:sz="4" w:space="0" w:color="auto"/>
              <w:left w:val="single" w:sz="4" w:space="0" w:color="auto"/>
              <w:bottom w:val="single" w:sz="4" w:space="0" w:color="auto"/>
              <w:right w:val="single" w:sz="4" w:space="0" w:color="auto"/>
            </w:tcBorders>
          </w:tcPr>
          <w:p w14:paraId="4B13C6EF"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5</w:t>
            </w:r>
          </w:p>
          <w:p w14:paraId="50C38CE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790137BB" w14:textId="77777777" w:rsidR="00A30328" w:rsidRPr="008F6317" w:rsidRDefault="00A30328" w:rsidP="00A7178B">
            <w:pPr>
              <w:spacing w:after="0" w:line="312" w:lineRule="auto"/>
              <w:jc w:val="center"/>
              <w:rPr>
                <w:rFonts w:cs="Times New Roman"/>
                <w:sz w:val="28"/>
                <w:szCs w:val="28"/>
              </w:rPr>
            </w:pPr>
          </w:p>
          <w:p w14:paraId="3EC3FB8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7F94D71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0C0C428F"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p w14:paraId="4D621A3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tc>
        <w:tc>
          <w:tcPr>
            <w:tcW w:w="900" w:type="dxa"/>
            <w:tcBorders>
              <w:top w:val="single" w:sz="4" w:space="0" w:color="auto"/>
              <w:left w:val="single" w:sz="4" w:space="0" w:color="auto"/>
              <w:bottom w:val="single" w:sz="4" w:space="0" w:color="auto"/>
              <w:right w:val="single" w:sz="4" w:space="0" w:color="auto"/>
            </w:tcBorders>
          </w:tcPr>
          <w:p w14:paraId="4794F85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3.75</w:t>
            </w:r>
          </w:p>
          <w:p w14:paraId="3907F03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0096E97D" w14:textId="77777777" w:rsidR="00A30328" w:rsidRPr="008F6317" w:rsidRDefault="00A30328" w:rsidP="00A7178B">
            <w:pPr>
              <w:spacing w:after="0" w:line="312" w:lineRule="auto"/>
              <w:jc w:val="center"/>
              <w:rPr>
                <w:rFonts w:cs="Times New Roman"/>
                <w:sz w:val="28"/>
                <w:szCs w:val="28"/>
              </w:rPr>
            </w:pPr>
          </w:p>
          <w:p w14:paraId="388817C8"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58053669"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0.25</w:t>
            </w:r>
          </w:p>
          <w:p w14:paraId="5B054EE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75B00DC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tc>
        <w:tc>
          <w:tcPr>
            <w:tcW w:w="1530" w:type="dxa"/>
            <w:tcBorders>
              <w:top w:val="single" w:sz="4" w:space="0" w:color="auto"/>
              <w:left w:val="single" w:sz="4" w:space="0" w:color="auto"/>
              <w:bottom w:val="single" w:sz="4" w:space="0" w:color="auto"/>
              <w:right w:val="single" w:sz="4" w:space="0" w:color="auto"/>
            </w:tcBorders>
          </w:tcPr>
          <w:p w14:paraId="7E0DE87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1.25</w:t>
            </w:r>
          </w:p>
          <w:p w14:paraId="769C985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708C28F9" w14:textId="77777777" w:rsidR="00A30328" w:rsidRPr="008F6317" w:rsidRDefault="00A30328" w:rsidP="00A7178B">
            <w:pPr>
              <w:spacing w:after="0" w:line="312" w:lineRule="auto"/>
              <w:jc w:val="center"/>
              <w:rPr>
                <w:rFonts w:cs="Times New Roman"/>
                <w:sz w:val="28"/>
                <w:szCs w:val="28"/>
              </w:rPr>
            </w:pPr>
          </w:p>
          <w:p w14:paraId="4C0CD8A9"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23E09D2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0.25</w:t>
            </w:r>
          </w:p>
          <w:p w14:paraId="7AF94E6F"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4942E8CB"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tc>
        <w:tc>
          <w:tcPr>
            <w:tcW w:w="990" w:type="dxa"/>
            <w:tcBorders>
              <w:top w:val="single" w:sz="4" w:space="0" w:color="auto"/>
              <w:left w:val="single" w:sz="4" w:space="0" w:color="auto"/>
              <w:bottom w:val="single" w:sz="4" w:space="0" w:color="auto"/>
              <w:right w:val="single" w:sz="4" w:space="0" w:color="auto"/>
            </w:tcBorders>
          </w:tcPr>
          <w:p w14:paraId="26E97FF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66DE5CB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7B972D8B" w14:textId="77777777" w:rsidR="00A30328" w:rsidRPr="008F6317" w:rsidRDefault="00A30328" w:rsidP="00A7178B">
            <w:pPr>
              <w:spacing w:after="0" w:line="312" w:lineRule="auto"/>
              <w:jc w:val="center"/>
              <w:rPr>
                <w:rFonts w:cs="Times New Roman"/>
                <w:sz w:val="28"/>
                <w:szCs w:val="28"/>
              </w:rPr>
            </w:pPr>
          </w:p>
          <w:p w14:paraId="71BB2AA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345F232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40D45FB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2E68D37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tc>
      </w:tr>
      <w:tr w:rsidR="00A30328" w:rsidRPr="008F6317" w14:paraId="38917689" w14:textId="77777777" w:rsidTr="00A7178B">
        <w:trPr>
          <w:trHeight w:val="420"/>
        </w:trPr>
        <w:tc>
          <w:tcPr>
            <w:tcW w:w="720" w:type="dxa"/>
            <w:tcBorders>
              <w:top w:val="single" w:sz="4" w:space="0" w:color="auto"/>
              <w:left w:val="single" w:sz="4" w:space="0" w:color="auto"/>
              <w:bottom w:val="single" w:sz="4" w:space="0" w:color="auto"/>
              <w:right w:val="single" w:sz="4" w:space="0" w:color="auto"/>
            </w:tcBorders>
          </w:tcPr>
          <w:p w14:paraId="180BFF8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3</w:t>
            </w:r>
          </w:p>
        </w:tc>
        <w:tc>
          <w:tcPr>
            <w:tcW w:w="4129" w:type="dxa"/>
            <w:tcBorders>
              <w:top w:val="single" w:sz="4" w:space="0" w:color="auto"/>
              <w:left w:val="single" w:sz="4" w:space="0" w:color="auto"/>
              <w:bottom w:val="single" w:sz="4" w:space="0" w:color="auto"/>
              <w:right w:val="single" w:sz="4" w:space="0" w:color="auto"/>
            </w:tcBorders>
          </w:tcPr>
          <w:p w14:paraId="1F558594"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Chương 3: Thiết lập bản vẽ.</w:t>
            </w:r>
          </w:p>
          <w:p w14:paraId="2EF23B75"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1. Xác định bản vẽ</w:t>
            </w:r>
          </w:p>
          <w:p w14:paraId="1DDFD64A"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2. Các thao tác cơ bản</w:t>
            </w:r>
          </w:p>
        </w:tc>
        <w:tc>
          <w:tcPr>
            <w:tcW w:w="821" w:type="dxa"/>
            <w:tcBorders>
              <w:top w:val="single" w:sz="4" w:space="0" w:color="auto"/>
              <w:left w:val="single" w:sz="4" w:space="0" w:color="auto"/>
              <w:bottom w:val="single" w:sz="4" w:space="0" w:color="auto"/>
              <w:right w:val="single" w:sz="4" w:space="0" w:color="auto"/>
            </w:tcBorders>
          </w:tcPr>
          <w:p w14:paraId="2F2CA61B"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5</w:t>
            </w:r>
          </w:p>
          <w:p w14:paraId="5EED2FC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4C4DBFB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4</w:t>
            </w:r>
          </w:p>
        </w:tc>
        <w:tc>
          <w:tcPr>
            <w:tcW w:w="900" w:type="dxa"/>
            <w:tcBorders>
              <w:top w:val="single" w:sz="4" w:space="0" w:color="auto"/>
              <w:left w:val="single" w:sz="4" w:space="0" w:color="auto"/>
              <w:bottom w:val="single" w:sz="4" w:space="0" w:color="auto"/>
              <w:right w:val="single" w:sz="4" w:space="0" w:color="auto"/>
            </w:tcBorders>
          </w:tcPr>
          <w:p w14:paraId="5DC025E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2F7AA34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0ED78409"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tc>
        <w:tc>
          <w:tcPr>
            <w:tcW w:w="1530" w:type="dxa"/>
            <w:tcBorders>
              <w:top w:val="single" w:sz="4" w:space="0" w:color="auto"/>
              <w:left w:val="single" w:sz="4" w:space="0" w:color="auto"/>
              <w:bottom w:val="single" w:sz="4" w:space="0" w:color="auto"/>
              <w:right w:val="single" w:sz="4" w:space="0" w:color="auto"/>
            </w:tcBorders>
          </w:tcPr>
          <w:p w14:paraId="7CF1168C"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47FAEB6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0026841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tc>
        <w:tc>
          <w:tcPr>
            <w:tcW w:w="990" w:type="dxa"/>
            <w:tcBorders>
              <w:top w:val="single" w:sz="4" w:space="0" w:color="auto"/>
              <w:left w:val="single" w:sz="4" w:space="0" w:color="auto"/>
              <w:bottom w:val="single" w:sz="4" w:space="0" w:color="auto"/>
              <w:right w:val="single" w:sz="4" w:space="0" w:color="auto"/>
            </w:tcBorders>
          </w:tcPr>
          <w:p w14:paraId="60A6823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6EDDFDE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55625631"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tc>
      </w:tr>
      <w:tr w:rsidR="00A30328" w:rsidRPr="008F6317" w14:paraId="1E813037" w14:textId="77777777" w:rsidTr="00A7178B">
        <w:trPr>
          <w:trHeight w:val="420"/>
        </w:trPr>
        <w:tc>
          <w:tcPr>
            <w:tcW w:w="720" w:type="dxa"/>
            <w:tcBorders>
              <w:top w:val="single" w:sz="4" w:space="0" w:color="auto"/>
              <w:left w:val="single" w:sz="4" w:space="0" w:color="auto"/>
              <w:bottom w:val="single" w:sz="4" w:space="0" w:color="auto"/>
              <w:right w:val="single" w:sz="4" w:space="0" w:color="auto"/>
            </w:tcBorders>
          </w:tcPr>
          <w:p w14:paraId="3F7D2C5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4</w:t>
            </w:r>
          </w:p>
        </w:tc>
        <w:tc>
          <w:tcPr>
            <w:tcW w:w="4129" w:type="dxa"/>
            <w:tcBorders>
              <w:top w:val="single" w:sz="4" w:space="0" w:color="auto"/>
              <w:left w:val="single" w:sz="4" w:space="0" w:color="auto"/>
              <w:bottom w:val="single" w:sz="4" w:space="0" w:color="auto"/>
              <w:right w:val="single" w:sz="4" w:space="0" w:color="auto"/>
            </w:tcBorders>
          </w:tcPr>
          <w:p w14:paraId="401B5695"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Chương 4: Lệnh vẽ cơ bản.</w:t>
            </w:r>
          </w:p>
          <w:p w14:paraId="73D55C74"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1. Đoạn thẳng</w:t>
            </w:r>
          </w:p>
          <w:p w14:paraId="5B48D589"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2. Đường tròn</w:t>
            </w:r>
          </w:p>
          <w:p w14:paraId="1434CB4E"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3.Cung tròn</w:t>
            </w:r>
          </w:p>
          <w:p w14:paraId="48681D57"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4. Các thủ thuật hiệu chỉnh</w:t>
            </w:r>
          </w:p>
          <w:p w14:paraId="5D3A80AC"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5. Lệnh vẽ đa giác (Polygon)</w:t>
            </w:r>
          </w:p>
          <w:p w14:paraId="2867402B"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6. Lệnh vẽ hình chữ nhật (Rectangle)</w:t>
            </w:r>
          </w:p>
          <w:p w14:paraId="1C158ADD"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lastRenderedPageBreak/>
              <w:t>7. Lệnh vẽ hình elip (Ellipse)</w:t>
            </w:r>
          </w:p>
          <w:p w14:paraId="017D0094"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8. Các lệnh hiệu chỉnh đối tượng</w:t>
            </w:r>
          </w:p>
        </w:tc>
        <w:tc>
          <w:tcPr>
            <w:tcW w:w="821" w:type="dxa"/>
            <w:tcBorders>
              <w:top w:val="single" w:sz="4" w:space="0" w:color="auto"/>
              <w:left w:val="single" w:sz="4" w:space="0" w:color="auto"/>
              <w:bottom w:val="single" w:sz="4" w:space="0" w:color="auto"/>
              <w:right w:val="single" w:sz="4" w:space="0" w:color="auto"/>
            </w:tcBorders>
          </w:tcPr>
          <w:p w14:paraId="338BDB6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20</w:t>
            </w:r>
          </w:p>
          <w:p w14:paraId="176CA349"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p w14:paraId="3DC0F49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2E73DE2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2E1E03B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3.5</w:t>
            </w:r>
          </w:p>
          <w:p w14:paraId="508147E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p w14:paraId="0AAFC97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14D00F88"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0CF0843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3.5</w:t>
            </w:r>
          </w:p>
        </w:tc>
        <w:tc>
          <w:tcPr>
            <w:tcW w:w="900" w:type="dxa"/>
            <w:tcBorders>
              <w:top w:val="single" w:sz="4" w:space="0" w:color="auto"/>
              <w:left w:val="single" w:sz="4" w:space="0" w:color="auto"/>
              <w:bottom w:val="single" w:sz="4" w:space="0" w:color="auto"/>
              <w:right w:val="single" w:sz="4" w:space="0" w:color="auto"/>
            </w:tcBorders>
          </w:tcPr>
          <w:p w14:paraId="020CE11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4</w:t>
            </w:r>
          </w:p>
          <w:p w14:paraId="4324D2A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76B3191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4FD60A21"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614F633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3D9D020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4B648FD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6BEF83F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5EA5CE61"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1</w:t>
            </w:r>
          </w:p>
        </w:tc>
        <w:tc>
          <w:tcPr>
            <w:tcW w:w="1530" w:type="dxa"/>
            <w:tcBorders>
              <w:top w:val="single" w:sz="4" w:space="0" w:color="auto"/>
              <w:left w:val="single" w:sz="4" w:space="0" w:color="auto"/>
              <w:bottom w:val="single" w:sz="4" w:space="0" w:color="auto"/>
              <w:right w:val="single" w:sz="4" w:space="0" w:color="auto"/>
            </w:tcBorders>
          </w:tcPr>
          <w:p w14:paraId="19EB35A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15</w:t>
            </w:r>
          </w:p>
          <w:p w14:paraId="6F754BE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01ED1A9C"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p w14:paraId="00228FBE"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p w14:paraId="48F120E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p w14:paraId="6588F7B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p w14:paraId="5293E5F8"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p w14:paraId="0EEA47AB"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p w14:paraId="4CCC262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2</w:t>
            </w:r>
          </w:p>
        </w:tc>
        <w:tc>
          <w:tcPr>
            <w:tcW w:w="990" w:type="dxa"/>
            <w:tcBorders>
              <w:top w:val="single" w:sz="4" w:space="0" w:color="auto"/>
              <w:left w:val="single" w:sz="4" w:space="0" w:color="auto"/>
              <w:bottom w:val="single" w:sz="4" w:space="0" w:color="auto"/>
              <w:right w:val="single" w:sz="4" w:space="0" w:color="auto"/>
            </w:tcBorders>
          </w:tcPr>
          <w:p w14:paraId="4EE0F831"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1</w:t>
            </w:r>
          </w:p>
          <w:p w14:paraId="279E4EF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7F48011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085DD0E1"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12230A3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654B24C9"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0ECF203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3B12C43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59FEC96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0.5</w:t>
            </w:r>
          </w:p>
        </w:tc>
      </w:tr>
      <w:tr w:rsidR="00A30328" w:rsidRPr="008F6317" w14:paraId="1ED1B380" w14:textId="77777777" w:rsidTr="00A7178B">
        <w:trPr>
          <w:trHeight w:val="420"/>
        </w:trPr>
        <w:tc>
          <w:tcPr>
            <w:tcW w:w="720" w:type="dxa"/>
            <w:tcBorders>
              <w:top w:val="single" w:sz="4" w:space="0" w:color="auto"/>
              <w:left w:val="single" w:sz="4" w:space="0" w:color="auto"/>
              <w:bottom w:val="single" w:sz="4" w:space="0" w:color="auto"/>
              <w:right w:val="single" w:sz="4" w:space="0" w:color="auto"/>
            </w:tcBorders>
          </w:tcPr>
          <w:p w14:paraId="5D235F8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lastRenderedPageBreak/>
              <w:t>5</w:t>
            </w:r>
          </w:p>
        </w:tc>
        <w:tc>
          <w:tcPr>
            <w:tcW w:w="4129" w:type="dxa"/>
            <w:tcBorders>
              <w:top w:val="single" w:sz="4" w:space="0" w:color="auto"/>
              <w:left w:val="single" w:sz="4" w:space="0" w:color="auto"/>
              <w:bottom w:val="single" w:sz="4" w:space="0" w:color="auto"/>
              <w:right w:val="single" w:sz="4" w:space="0" w:color="auto"/>
            </w:tcBorders>
          </w:tcPr>
          <w:p w14:paraId="3113DA8A"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Chương 5: Làm việc với lớp đối tượng.</w:t>
            </w:r>
          </w:p>
          <w:p w14:paraId="61B3B194"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1.Khái niệm về Layer</w:t>
            </w:r>
          </w:p>
          <w:p w14:paraId="45B0659D"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2.Thay đổi tính chất Layer</w:t>
            </w:r>
            <w:r w:rsidRPr="008F6317">
              <w:rPr>
                <w:rFonts w:cs="Times New Roman"/>
                <w:sz w:val="28"/>
                <w:szCs w:val="28"/>
              </w:rPr>
              <w:tab/>
            </w:r>
          </w:p>
          <w:p w14:paraId="1B3712A0" w14:textId="77777777" w:rsidR="00A30328" w:rsidRPr="008F6317" w:rsidRDefault="00A30328" w:rsidP="00A7178B">
            <w:pPr>
              <w:spacing w:after="0" w:line="312" w:lineRule="auto"/>
              <w:jc w:val="both"/>
              <w:rPr>
                <w:rFonts w:cs="Times New Roman"/>
                <w:sz w:val="28"/>
                <w:szCs w:val="28"/>
              </w:rPr>
            </w:pPr>
            <w:r w:rsidRPr="008F6317">
              <w:rPr>
                <w:rFonts w:cs="Times New Roman"/>
                <w:sz w:val="28"/>
                <w:szCs w:val="28"/>
              </w:rPr>
              <w:t>3. Các lệnh làm việc theo lớp</w:t>
            </w:r>
          </w:p>
          <w:p w14:paraId="2AD24EC1" w14:textId="77777777" w:rsidR="00A30328" w:rsidRPr="008F6317" w:rsidRDefault="00A30328" w:rsidP="00A7178B">
            <w:pPr>
              <w:widowControl w:val="0"/>
              <w:spacing w:after="0" w:line="312" w:lineRule="auto"/>
              <w:jc w:val="both"/>
              <w:rPr>
                <w:rFonts w:cs="Times New Roman"/>
                <w:sz w:val="28"/>
                <w:szCs w:val="28"/>
              </w:rPr>
            </w:pPr>
          </w:p>
        </w:tc>
        <w:tc>
          <w:tcPr>
            <w:tcW w:w="821" w:type="dxa"/>
            <w:tcBorders>
              <w:top w:val="single" w:sz="4" w:space="0" w:color="auto"/>
              <w:left w:val="single" w:sz="4" w:space="0" w:color="auto"/>
              <w:bottom w:val="single" w:sz="4" w:space="0" w:color="auto"/>
              <w:right w:val="single" w:sz="4" w:space="0" w:color="auto"/>
            </w:tcBorders>
          </w:tcPr>
          <w:p w14:paraId="612418A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10</w:t>
            </w:r>
          </w:p>
          <w:p w14:paraId="40D2B701" w14:textId="77777777" w:rsidR="00A30328" w:rsidRPr="008F6317" w:rsidRDefault="00A30328" w:rsidP="00A7178B">
            <w:pPr>
              <w:spacing w:after="0" w:line="312" w:lineRule="auto"/>
              <w:jc w:val="center"/>
              <w:rPr>
                <w:rFonts w:cs="Times New Roman"/>
                <w:sz w:val="28"/>
                <w:szCs w:val="28"/>
              </w:rPr>
            </w:pPr>
          </w:p>
          <w:p w14:paraId="6EC3704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5AB69E71"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p w14:paraId="2AE948AB"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6.5</w:t>
            </w:r>
          </w:p>
        </w:tc>
        <w:tc>
          <w:tcPr>
            <w:tcW w:w="900" w:type="dxa"/>
            <w:tcBorders>
              <w:top w:val="single" w:sz="4" w:space="0" w:color="auto"/>
              <w:left w:val="single" w:sz="4" w:space="0" w:color="auto"/>
              <w:bottom w:val="single" w:sz="4" w:space="0" w:color="auto"/>
              <w:right w:val="single" w:sz="4" w:space="0" w:color="auto"/>
            </w:tcBorders>
          </w:tcPr>
          <w:p w14:paraId="5295860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4D42FC47" w14:textId="77777777" w:rsidR="00A30328" w:rsidRPr="008F6317" w:rsidRDefault="00A30328" w:rsidP="00A7178B">
            <w:pPr>
              <w:spacing w:after="0" w:line="312" w:lineRule="auto"/>
              <w:jc w:val="center"/>
              <w:rPr>
                <w:rFonts w:cs="Times New Roman"/>
                <w:sz w:val="28"/>
                <w:szCs w:val="28"/>
              </w:rPr>
            </w:pPr>
          </w:p>
          <w:p w14:paraId="1DD50BCF"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1132B9C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620DB5E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tc>
        <w:tc>
          <w:tcPr>
            <w:tcW w:w="1530" w:type="dxa"/>
            <w:tcBorders>
              <w:top w:val="single" w:sz="4" w:space="0" w:color="auto"/>
              <w:left w:val="single" w:sz="4" w:space="0" w:color="auto"/>
              <w:bottom w:val="single" w:sz="4" w:space="0" w:color="auto"/>
              <w:right w:val="single" w:sz="4" w:space="0" w:color="auto"/>
            </w:tcBorders>
          </w:tcPr>
          <w:p w14:paraId="430811A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8</w:t>
            </w:r>
          </w:p>
          <w:p w14:paraId="2799BFA9" w14:textId="77777777" w:rsidR="00A30328" w:rsidRPr="008F6317" w:rsidRDefault="00A30328" w:rsidP="00A7178B">
            <w:pPr>
              <w:spacing w:after="0" w:line="312" w:lineRule="auto"/>
              <w:jc w:val="center"/>
              <w:rPr>
                <w:rFonts w:cs="Times New Roman"/>
                <w:sz w:val="28"/>
                <w:szCs w:val="28"/>
              </w:rPr>
            </w:pPr>
          </w:p>
          <w:p w14:paraId="505A6C44"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37F85D8C"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4E298C7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5.5</w:t>
            </w:r>
          </w:p>
        </w:tc>
        <w:tc>
          <w:tcPr>
            <w:tcW w:w="990" w:type="dxa"/>
            <w:tcBorders>
              <w:top w:val="single" w:sz="4" w:space="0" w:color="auto"/>
              <w:left w:val="single" w:sz="4" w:space="0" w:color="auto"/>
              <w:bottom w:val="single" w:sz="4" w:space="0" w:color="auto"/>
              <w:right w:val="single" w:sz="4" w:space="0" w:color="auto"/>
            </w:tcBorders>
          </w:tcPr>
          <w:p w14:paraId="2AFE8B7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02386292" w14:textId="77777777" w:rsidR="00A30328" w:rsidRPr="008F6317" w:rsidRDefault="00A30328" w:rsidP="00A7178B">
            <w:pPr>
              <w:spacing w:after="0" w:line="312" w:lineRule="auto"/>
              <w:jc w:val="center"/>
              <w:rPr>
                <w:rFonts w:cs="Times New Roman"/>
                <w:sz w:val="28"/>
                <w:szCs w:val="28"/>
              </w:rPr>
            </w:pPr>
          </w:p>
          <w:p w14:paraId="482A197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121F93F9"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607C623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tc>
      </w:tr>
      <w:tr w:rsidR="00A30328" w:rsidRPr="008F6317" w14:paraId="13D69D9F" w14:textId="77777777" w:rsidTr="00A7178B">
        <w:trPr>
          <w:trHeight w:val="420"/>
        </w:trPr>
        <w:tc>
          <w:tcPr>
            <w:tcW w:w="720" w:type="dxa"/>
            <w:tcBorders>
              <w:top w:val="single" w:sz="4" w:space="0" w:color="auto"/>
              <w:left w:val="single" w:sz="4" w:space="0" w:color="auto"/>
              <w:bottom w:val="single" w:sz="4" w:space="0" w:color="auto"/>
              <w:right w:val="single" w:sz="4" w:space="0" w:color="auto"/>
            </w:tcBorders>
          </w:tcPr>
          <w:p w14:paraId="6DDFFA35"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6</w:t>
            </w:r>
          </w:p>
        </w:tc>
        <w:tc>
          <w:tcPr>
            <w:tcW w:w="4129" w:type="dxa"/>
            <w:tcBorders>
              <w:top w:val="single" w:sz="4" w:space="0" w:color="auto"/>
              <w:left w:val="single" w:sz="4" w:space="0" w:color="auto"/>
              <w:bottom w:val="single" w:sz="4" w:space="0" w:color="auto"/>
              <w:right w:val="single" w:sz="4" w:space="0" w:color="auto"/>
            </w:tcBorders>
          </w:tcPr>
          <w:p w14:paraId="448EB2BF" w14:textId="77777777" w:rsidR="00A30328" w:rsidRPr="008F6317" w:rsidRDefault="00A30328" w:rsidP="00A7178B">
            <w:pPr>
              <w:spacing w:after="0" w:line="312" w:lineRule="auto"/>
              <w:rPr>
                <w:rFonts w:cs="Times New Roman"/>
                <w:sz w:val="28"/>
                <w:szCs w:val="28"/>
              </w:rPr>
            </w:pPr>
            <w:r w:rsidRPr="008F6317">
              <w:rPr>
                <w:rFonts w:cs="Times New Roman"/>
                <w:sz w:val="28"/>
                <w:szCs w:val="28"/>
              </w:rPr>
              <w:t>Chương 6. Tạo và in bản vẽ.</w:t>
            </w:r>
          </w:p>
          <w:p w14:paraId="316C2E04" w14:textId="77777777" w:rsidR="00A30328" w:rsidRPr="008F6317" w:rsidRDefault="00A30328" w:rsidP="00A7178B">
            <w:pPr>
              <w:tabs>
                <w:tab w:val="left" w:pos="6745"/>
              </w:tabs>
              <w:spacing w:after="0" w:line="312" w:lineRule="auto"/>
              <w:rPr>
                <w:rFonts w:cs="Times New Roman"/>
                <w:sz w:val="28"/>
                <w:szCs w:val="28"/>
              </w:rPr>
            </w:pPr>
            <w:r w:rsidRPr="008F6317">
              <w:rPr>
                <w:rFonts w:cs="Times New Roman"/>
                <w:sz w:val="28"/>
                <w:szCs w:val="28"/>
              </w:rPr>
              <w:t>1. Tạo khổ giấy</w:t>
            </w:r>
          </w:p>
          <w:p w14:paraId="1E2E271F" w14:textId="77777777" w:rsidR="00A30328" w:rsidRPr="008F6317" w:rsidRDefault="00A30328" w:rsidP="00A7178B">
            <w:pPr>
              <w:tabs>
                <w:tab w:val="left" w:pos="4489"/>
                <w:tab w:val="left" w:pos="6745"/>
              </w:tabs>
              <w:spacing w:after="0" w:line="312" w:lineRule="auto"/>
              <w:rPr>
                <w:rFonts w:cs="Times New Roman"/>
                <w:sz w:val="28"/>
                <w:szCs w:val="28"/>
              </w:rPr>
            </w:pPr>
            <w:r w:rsidRPr="008F6317">
              <w:rPr>
                <w:rFonts w:cs="Times New Roman"/>
                <w:sz w:val="28"/>
                <w:szCs w:val="28"/>
              </w:rPr>
              <w:t xml:space="preserve">2. Tạo khung bản vẽ </w:t>
            </w:r>
          </w:p>
          <w:p w14:paraId="6B9F97AB" w14:textId="77777777" w:rsidR="00A30328" w:rsidRPr="008F6317" w:rsidRDefault="00A30328" w:rsidP="00A7178B">
            <w:pPr>
              <w:tabs>
                <w:tab w:val="left" w:pos="6745"/>
              </w:tabs>
              <w:spacing w:after="0" w:line="312" w:lineRule="auto"/>
              <w:rPr>
                <w:rFonts w:cs="Times New Roman"/>
                <w:sz w:val="28"/>
                <w:szCs w:val="28"/>
              </w:rPr>
            </w:pPr>
            <w:r w:rsidRPr="008F6317">
              <w:rPr>
                <w:rFonts w:cs="Times New Roman"/>
                <w:sz w:val="28"/>
                <w:szCs w:val="28"/>
              </w:rPr>
              <w:t>3. Ghi văn bản vào bản vẽ</w:t>
            </w:r>
          </w:p>
          <w:p w14:paraId="648A58EE" w14:textId="77777777" w:rsidR="00A30328" w:rsidRPr="008F6317" w:rsidRDefault="00A30328" w:rsidP="00A7178B">
            <w:pPr>
              <w:widowControl w:val="0"/>
              <w:spacing w:after="0" w:line="312" w:lineRule="auto"/>
              <w:rPr>
                <w:rFonts w:cs="Times New Roman"/>
                <w:sz w:val="28"/>
                <w:szCs w:val="28"/>
              </w:rPr>
            </w:pPr>
            <w:r w:rsidRPr="008F6317">
              <w:rPr>
                <w:rFonts w:cs="Times New Roman"/>
                <w:sz w:val="28"/>
                <w:szCs w:val="28"/>
              </w:rPr>
              <w:t>4. Thiết lập trang in</w:t>
            </w:r>
          </w:p>
        </w:tc>
        <w:tc>
          <w:tcPr>
            <w:tcW w:w="821" w:type="dxa"/>
            <w:tcBorders>
              <w:top w:val="single" w:sz="4" w:space="0" w:color="auto"/>
              <w:left w:val="single" w:sz="4" w:space="0" w:color="auto"/>
              <w:bottom w:val="single" w:sz="4" w:space="0" w:color="auto"/>
              <w:right w:val="single" w:sz="4" w:space="0" w:color="auto"/>
            </w:tcBorders>
          </w:tcPr>
          <w:p w14:paraId="2A828C3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10</w:t>
            </w:r>
          </w:p>
          <w:p w14:paraId="6D48CC3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p w14:paraId="1CCFAF2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p w14:paraId="667F3C2A"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p w14:paraId="3A33FEA9"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2.5</w:t>
            </w:r>
          </w:p>
        </w:tc>
        <w:tc>
          <w:tcPr>
            <w:tcW w:w="900" w:type="dxa"/>
            <w:tcBorders>
              <w:top w:val="single" w:sz="4" w:space="0" w:color="auto"/>
              <w:left w:val="single" w:sz="4" w:space="0" w:color="auto"/>
              <w:bottom w:val="single" w:sz="4" w:space="0" w:color="auto"/>
              <w:right w:val="single" w:sz="4" w:space="0" w:color="auto"/>
            </w:tcBorders>
          </w:tcPr>
          <w:p w14:paraId="77BD6658"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380C2CB7" w14:textId="77777777" w:rsidR="00A30328" w:rsidRPr="008F6317" w:rsidRDefault="00A30328" w:rsidP="00A7178B">
            <w:pPr>
              <w:spacing w:after="0" w:line="312" w:lineRule="auto"/>
              <w:rPr>
                <w:rFonts w:cs="Times New Roman"/>
                <w:sz w:val="28"/>
                <w:szCs w:val="28"/>
              </w:rPr>
            </w:pPr>
            <w:r w:rsidRPr="008F6317">
              <w:rPr>
                <w:rFonts w:cs="Times New Roman"/>
                <w:sz w:val="28"/>
                <w:szCs w:val="28"/>
              </w:rPr>
              <w:t xml:space="preserve">    0.5</w:t>
            </w:r>
          </w:p>
          <w:p w14:paraId="461C2DF0"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421B38A3"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2958A6FF"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tc>
        <w:tc>
          <w:tcPr>
            <w:tcW w:w="1530" w:type="dxa"/>
            <w:tcBorders>
              <w:top w:val="single" w:sz="4" w:space="0" w:color="auto"/>
              <w:left w:val="single" w:sz="4" w:space="0" w:color="auto"/>
              <w:bottom w:val="single" w:sz="4" w:space="0" w:color="auto"/>
              <w:right w:val="single" w:sz="4" w:space="0" w:color="auto"/>
            </w:tcBorders>
          </w:tcPr>
          <w:p w14:paraId="490B600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7</w:t>
            </w:r>
          </w:p>
          <w:p w14:paraId="54709D46"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7F4E7C5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2</w:t>
            </w:r>
          </w:p>
          <w:p w14:paraId="0105F83F"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p w14:paraId="5D11311F"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1.5</w:t>
            </w:r>
          </w:p>
        </w:tc>
        <w:tc>
          <w:tcPr>
            <w:tcW w:w="990" w:type="dxa"/>
            <w:tcBorders>
              <w:top w:val="single" w:sz="4" w:space="0" w:color="auto"/>
              <w:left w:val="single" w:sz="4" w:space="0" w:color="auto"/>
              <w:bottom w:val="single" w:sz="4" w:space="0" w:color="auto"/>
              <w:right w:val="single" w:sz="4" w:space="0" w:color="auto"/>
            </w:tcBorders>
          </w:tcPr>
          <w:p w14:paraId="779660DB"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1</w:t>
            </w:r>
          </w:p>
          <w:p w14:paraId="5F0E9AC2"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4E53DF37"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w:t>
            </w:r>
          </w:p>
          <w:p w14:paraId="02A7198D"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p w14:paraId="5F8BDE28" w14:textId="77777777" w:rsidR="00A30328" w:rsidRPr="008F6317" w:rsidRDefault="00A30328" w:rsidP="00A7178B">
            <w:pPr>
              <w:spacing w:after="0" w:line="312" w:lineRule="auto"/>
              <w:jc w:val="center"/>
              <w:rPr>
                <w:rFonts w:cs="Times New Roman"/>
                <w:sz w:val="28"/>
                <w:szCs w:val="28"/>
              </w:rPr>
            </w:pPr>
            <w:r w:rsidRPr="008F6317">
              <w:rPr>
                <w:rFonts w:cs="Times New Roman"/>
                <w:sz w:val="28"/>
                <w:szCs w:val="28"/>
              </w:rPr>
              <w:t>0.5</w:t>
            </w:r>
          </w:p>
        </w:tc>
      </w:tr>
      <w:tr w:rsidR="00A30328" w:rsidRPr="008F6317" w14:paraId="7072F88C" w14:textId="77777777" w:rsidTr="00A7178B">
        <w:trPr>
          <w:trHeight w:val="420"/>
        </w:trPr>
        <w:tc>
          <w:tcPr>
            <w:tcW w:w="720" w:type="dxa"/>
            <w:tcBorders>
              <w:top w:val="single" w:sz="4" w:space="0" w:color="auto"/>
              <w:left w:val="single" w:sz="4" w:space="0" w:color="auto"/>
              <w:bottom w:val="single" w:sz="4" w:space="0" w:color="auto"/>
              <w:right w:val="single" w:sz="4" w:space="0" w:color="auto"/>
            </w:tcBorders>
          </w:tcPr>
          <w:p w14:paraId="2B699542" w14:textId="77777777" w:rsidR="00A30328" w:rsidRPr="008F6317" w:rsidRDefault="00A30328" w:rsidP="00A7178B">
            <w:pPr>
              <w:spacing w:after="0" w:line="312" w:lineRule="auto"/>
              <w:jc w:val="center"/>
              <w:rPr>
                <w:rFonts w:cs="Times New Roman"/>
                <w:sz w:val="28"/>
                <w:szCs w:val="28"/>
              </w:rPr>
            </w:pPr>
          </w:p>
        </w:tc>
        <w:tc>
          <w:tcPr>
            <w:tcW w:w="4129" w:type="dxa"/>
            <w:tcBorders>
              <w:top w:val="single" w:sz="4" w:space="0" w:color="auto"/>
              <w:left w:val="single" w:sz="4" w:space="0" w:color="auto"/>
              <w:bottom w:val="single" w:sz="4" w:space="0" w:color="auto"/>
              <w:right w:val="single" w:sz="4" w:space="0" w:color="auto"/>
            </w:tcBorders>
          </w:tcPr>
          <w:p w14:paraId="0C8FDD2C"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Cộng</w:t>
            </w:r>
          </w:p>
        </w:tc>
        <w:tc>
          <w:tcPr>
            <w:tcW w:w="821" w:type="dxa"/>
            <w:tcBorders>
              <w:top w:val="single" w:sz="4" w:space="0" w:color="auto"/>
              <w:left w:val="single" w:sz="4" w:space="0" w:color="auto"/>
              <w:bottom w:val="single" w:sz="4" w:space="0" w:color="auto"/>
              <w:right w:val="single" w:sz="4" w:space="0" w:color="auto"/>
            </w:tcBorders>
          </w:tcPr>
          <w:p w14:paraId="06248C72"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60</w:t>
            </w:r>
          </w:p>
        </w:tc>
        <w:tc>
          <w:tcPr>
            <w:tcW w:w="900" w:type="dxa"/>
            <w:tcBorders>
              <w:top w:val="single" w:sz="4" w:space="0" w:color="auto"/>
              <w:left w:val="single" w:sz="4" w:space="0" w:color="auto"/>
              <w:bottom w:val="single" w:sz="4" w:space="0" w:color="auto"/>
              <w:right w:val="single" w:sz="4" w:space="0" w:color="auto"/>
            </w:tcBorders>
          </w:tcPr>
          <w:p w14:paraId="432CB261"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30</w:t>
            </w:r>
          </w:p>
        </w:tc>
        <w:tc>
          <w:tcPr>
            <w:tcW w:w="1530" w:type="dxa"/>
            <w:tcBorders>
              <w:top w:val="single" w:sz="4" w:space="0" w:color="auto"/>
              <w:left w:val="single" w:sz="4" w:space="0" w:color="auto"/>
              <w:bottom w:val="single" w:sz="4" w:space="0" w:color="auto"/>
              <w:right w:val="single" w:sz="4" w:space="0" w:color="auto"/>
            </w:tcBorders>
          </w:tcPr>
          <w:p w14:paraId="24C3F939"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26</w:t>
            </w:r>
          </w:p>
        </w:tc>
        <w:tc>
          <w:tcPr>
            <w:tcW w:w="990" w:type="dxa"/>
            <w:tcBorders>
              <w:top w:val="single" w:sz="4" w:space="0" w:color="auto"/>
              <w:left w:val="single" w:sz="4" w:space="0" w:color="auto"/>
              <w:bottom w:val="single" w:sz="4" w:space="0" w:color="auto"/>
              <w:right w:val="single" w:sz="4" w:space="0" w:color="auto"/>
            </w:tcBorders>
          </w:tcPr>
          <w:p w14:paraId="0D3CCC36" w14:textId="77777777" w:rsidR="00A30328" w:rsidRPr="008F6317" w:rsidRDefault="00A30328" w:rsidP="00A7178B">
            <w:pPr>
              <w:spacing w:after="0" w:line="312" w:lineRule="auto"/>
              <w:jc w:val="center"/>
              <w:rPr>
                <w:rFonts w:cs="Times New Roman"/>
                <w:b/>
                <w:sz w:val="28"/>
                <w:szCs w:val="28"/>
              </w:rPr>
            </w:pPr>
            <w:r w:rsidRPr="008F6317">
              <w:rPr>
                <w:rFonts w:cs="Times New Roman"/>
                <w:b/>
                <w:sz w:val="28"/>
                <w:szCs w:val="28"/>
              </w:rPr>
              <w:t>4</w:t>
            </w:r>
          </w:p>
        </w:tc>
      </w:tr>
    </w:tbl>
    <w:p w14:paraId="05B61743" w14:textId="77777777" w:rsidR="00A30328" w:rsidRPr="008F6317" w:rsidRDefault="00A30328" w:rsidP="00A30328">
      <w:pPr>
        <w:tabs>
          <w:tab w:val="left" w:pos="600"/>
        </w:tabs>
        <w:spacing w:after="0" w:line="312" w:lineRule="auto"/>
        <w:ind w:right="28"/>
        <w:jc w:val="both"/>
        <w:rPr>
          <w:rFonts w:cs="Times New Roman"/>
          <w:sz w:val="28"/>
          <w:szCs w:val="28"/>
        </w:rPr>
      </w:pPr>
    </w:p>
    <w:p w14:paraId="35A71751" w14:textId="77777777" w:rsidR="00A30328" w:rsidRPr="008F6317" w:rsidRDefault="00A30328" w:rsidP="00A30328">
      <w:pPr>
        <w:tabs>
          <w:tab w:val="left" w:pos="600"/>
        </w:tabs>
        <w:spacing w:after="0" w:line="312" w:lineRule="auto"/>
        <w:ind w:right="28"/>
        <w:jc w:val="both"/>
        <w:rPr>
          <w:rFonts w:cs="Times New Roman"/>
          <w:sz w:val="28"/>
          <w:szCs w:val="28"/>
        </w:rPr>
      </w:pPr>
      <w:r w:rsidRPr="008F6317">
        <w:rPr>
          <w:rFonts w:cs="Times New Roman"/>
          <w:sz w:val="28"/>
          <w:szCs w:val="28"/>
        </w:rPr>
        <w:t xml:space="preserve">* </w:t>
      </w:r>
      <w:r w:rsidRPr="008F6317">
        <w:rPr>
          <w:rFonts w:cs="Times New Roman"/>
          <w:i/>
          <w:iCs/>
          <w:sz w:val="28"/>
          <w:szCs w:val="28"/>
        </w:rPr>
        <w:t>Ghi chú:</w:t>
      </w:r>
      <w:r w:rsidRPr="008F6317">
        <w:rPr>
          <w:rFonts w:cs="Times New Roman"/>
          <w:sz w:val="28"/>
          <w:szCs w:val="28"/>
        </w:rPr>
        <w:t xml:space="preserve"> </w:t>
      </w:r>
      <w:r w:rsidRPr="008F6317">
        <w:rPr>
          <w:rFonts w:cs="Times New Roman"/>
          <w:i/>
          <w:sz w:val="28"/>
          <w:szCs w:val="28"/>
        </w:rPr>
        <w:t>Thời gian kiểm tra lý thuyết được tính vào giờ lý thuyết, thời gian kiểm tra thực hành được tình vào giờ thực hành.</w:t>
      </w:r>
    </w:p>
    <w:p w14:paraId="66365E2F"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 Nội dung chi </w:t>
      </w:r>
      <w:proofErr w:type="gramStart"/>
      <w:r w:rsidRPr="008F6317">
        <w:rPr>
          <w:rFonts w:cs="Times New Roman"/>
          <w:sz w:val="28"/>
          <w:szCs w:val="28"/>
        </w:rPr>
        <w:t>tiết :</w:t>
      </w:r>
      <w:proofErr w:type="gramEnd"/>
    </w:p>
    <w:p w14:paraId="4EC81028"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Bài mở đầu:</w:t>
      </w:r>
    </w:p>
    <w:p w14:paraId="6C20BBA0" w14:textId="77777777" w:rsidR="00A30328" w:rsidRPr="008F6317" w:rsidRDefault="00A30328" w:rsidP="00A30328">
      <w:pPr>
        <w:widowControl w:val="0"/>
        <w:spacing w:after="0" w:line="312" w:lineRule="auto"/>
        <w:rPr>
          <w:rFonts w:eastAsia="Courier New" w:cs="Times New Roman"/>
          <w:b/>
          <w:i/>
          <w:iCs/>
          <w:sz w:val="28"/>
          <w:szCs w:val="28"/>
          <w:lang w:val="vi-VN" w:eastAsia="vi-VN"/>
        </w:rPr>
      </w:pPr>
      <w:r w:rsidRPr="008F6317">
        <w:rPr>
          <w:rFonts w:cs="Times New Roman"/>
          <w:b/>
          <w:sz w:val="28"/>
          <w:szCs w:val="28"/>
        </w:rPr>
        <w:t>Chương 1: Tiêu chuẩn trình bày bản vẽ kỹ thuật</w:t>
      </w:r>
      <w:r w:rsidRPr="008F6317">
        <w:rPr>
          <w:rFonts w:eastAsia="Courier New" w:cs="Times New Roman"/>
          <w:b/>
          <w:i/>
          <w:iCs/>
          <w:sz w:val="28"/>
          <w:szCs w:val="28"/>
          <w:lang w:eastAsia="vi-VN"/>
        </w:rPr>
        <w:tab/>
      </w:r>
      <w:r w:rsidRPr="008F6317">
        <w:rPr>
          <w:rFonts w:cs="Times New Roman"/>
          <w:sz w:val="28"/>
          <w:szCs w:val="28"/>
        </w:rPr>
        <w:t>Thời gian: 10 giờ</w:t>
      </w:r>
    </w:p>
    <w:p w14:paraId="3ECAD4F2" w14:textId="77777777" w:rsidR="00A30328" w:rsidRPr="008F6317" w:rsidRDefault="00A30328" w:rsidP="00A30328">
      <w:pPr>
        <w:spacing w:after="0" w:line="312" w:lineRule="auto"/>
        <w:rPr>
          <w:rFonts w:cs="Times New Roman"/>
          <w:sz w:val="28"/>
          <w:szCs w:val="28"/>
          <w:lang w:val="vi-VN"/>
        </w:rPr>
      </w:pPr>
      <w:r w:rsidRPr="008F6317">
        <w:rPr>
          <w:rFonts w:cs="Times New Roman"/>
          <w:sz w:val="28"/>
          <w:szCs w:val="28"/>
          <w:lang w:val="vi-VN"/>
        </w:rPr>
        <w:t>1. Mục tiêu:</w:t>
      </w:r>
    </w:p>
    <w:p w14:paraId="06583071" w14:textId="77777777" w:rsidR="00A30328" w:rsidRPr="008F6317" w:rsidRDefault="00A30328" w:rsidP="00A30328">
      <w:pPr>
        <w:spacing w:after="0" w:line="312" w:lineRule="auto"/>
        <w:ind w:firstLine="720"/>
        <w:jc w:val="both"/>
        <w:rPr>
          <w:rFonts w:cs="Times New Roman"/>
          <w:sz w:val="28"/>
          <w:szCs w:val="28"/>
          <w:lang w:val="vi-VN"/>
        </w:rPr>
      </w:pPr>
      <w:r w:rsidRPr="008F6317">
        <w:rPr>
          <w:rFonts w:cs="Times New Roman"/>
          <w:sz w:val="28"/>
          <w:szCs w:val="28"/>
          <w:lang w:val="vi-VN"/>
        </w:rPr>
        <w:t>- Trình bày được những kiến thức cơ bản về tiêu chuẩn bản vẽ</w:t>
      </w:r>
    </w:p>
    <w:p w14:paraId="00472171" w14:textId="77777777" w:rsidR="00A30328" w:rsidRPr="008F6317" w:rsidRDefault="00A30328" w:rsidP="00A30328">
      <w:pPr>
        <w:spacing w:after="0" w:line="312" w:lineRule="auto"/>
        <w:ind w:firstLine="720"/>
        <w:jc w:val="both"/>
        <w:rPr>
          <w:rFonts w:cs="Times New Roman"/>
          <w:sz w:val="28"/>
          <w:szCs w:val="28"/>
          <w:lang w:val="vi-VN"/>
        </w:rPr>
      </w:pPr>
      <w:r w:rsidRPr="008F6317">
        <w:rPr>
          <w:rFonts w:cs="Times New Roman"/>
          <w:sz w:val="28"/>
          <w:szCs w:val="28"/>
          <w:lang w:val="vi-VN"/>
        </w:rPr>
        <w:t>- Lựa chọn, sử dụng thành thạo các dụng cụ, vật liệu vẽ.</w:t>
      </w:r>
    </w:p>
    <w:p w14:paraId="43DA9CFB" w14:textId="77777777" w:rsidR="00A30328" w:rsidRPr="008F6317" w:rsidRDefault="00A30328" w:rsidP="00A30328">
      <w:pPr>
        <w:spacing w:after="0" w:line="312" w:lineRule="auto"/>
        <w:ind w:firstLine="720"/>
        <w:jc w:val="both"/>
        <w:rPr>
          <w:rFonts w:cs="Times New Roman"/>
          <w:sz w:val="28"/>
          <w:szCs w:val="28"/>
          <w:lang w:val="vi-VN"/>
        </w:rPr>
      </w:pPr>
      <w:r w:rsidRPr="008F6317">
        <w:rPr>
          <w:rFonts w:cs="Times New Roman"/>
          <w:sz w:val="28"/>
          <w:szCs w:val="28"/>
          <w:lang w:val="vi-VN"/>
        </w:rPr>
        <w:t>- Có ý thức trách nhiệm, chủ động học tập.</w:t>
      </w:r>
    </w:p>
    <w:p w14:paraId="34C5141D"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 Nội dung chương:</w:t>
      </w:r>
    </w:p>
    <w:p w14:paraId="07A176FA" w14:textId="77777777" w:rsidR="00A30328" w:rsidRPr="008F6317" w:rsidRDefault="00A30328" w:rsidP="00A30328">
      <w:pPr>
        <w:tabs>
          <w:tab w:val="left" w:pos="6804"/>
        </w:tabs>
        <w:spacing w:after="0" w:line="312" w:lineRule="auto"/>
        <w:jc w:val="both"/>
        <w:rPr>
          <w:rFonts w:cs="Times New Roman"/>
          <w:sz w:val="28"/>
          <w:szCs w:val="28"/>
          <w:lang w:val="vi-VN"/>
        </w:rPr>
      </w:pPr>
      <w:r w:rsidRPr="008F6317">
        <w:rPr>
          <w:rFonts w:cs="Times New Roman"/>
          <w:sz w:val="28"/>
          <w:szCs w:val="28"/>
          <w:lang w:val="vi-VN"/>
        </w:rPr>
        <w:t>2.1. Vật liệu - Dụng cụ vẽ và cách sử dụng</w:t>
      </w:r>
      <w:r w:rsidRPr="008F6317">
        <w:rPr>
          <w:rFonts w:cs="Times New Roman"/>
          <w:sz w:val="28"/>
          <w:szCs w:val="28"/>
          <w:lang w:val="vi-VN"/>
        </w:rPr>
        <w:tab/>
      </w:r>
    </w:p>
    <w:p w14:paraId="585E1183" w14:textId="77777777" w:rsidR="00A30328" w:rsidRPr="008F6317" w:rsidRDefault="00A30328" w:rsidP="00A30328">
      <w:pPr>
        <w:widowControl w:val="0"/>
        <w:spacing w:after="0" w:line="312" w:lineRule="auto"/>
        <w:rPr>
          <w:rFonts w:cs="Times New Roman"/>
          <w:sz w:val="28"/>
          <w:szCs w:val="28"/>
          <w:lang w:val="vi-VN"/>
        </w:rPr>
      </w:pPr>
      <w:r w:rsidRPr="008F6317">
        <w:rPr>
          <w:rFonts w:cs="Times New Roman"/>
          <w:sz w:val="28"/>
          <w:szCs w:val="28"/>
          <w:lang w:val="vi-VN"/>
        </w:rPr>
        <w:t>2.1.1. Giấy vẽ</w:t>
      </w:r>
    </w:p>
    <w:p w14:paraId="2BD2AD60"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2.1.2. Bút chì.</w:t>
      </w:r>
    </w:p>
    <w:p w14:paraId="4C520D19"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2.1.3.Ván vẽ</w:t>
      </w:r>
    </w:p>
    <w:p w14:paraId="02CD4E07"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lastRenderedPageBreak/>
        <w:t>2.1.4. Thước T</w:t>
      </w:r>
    </w:p>
    <w:p w14:paraId="19372322"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2.1.5. Ê-ke</w:t>
      </w:r>
    </w:p>
    <w:p w14:paraId="734B98DB"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2.1.6 .Com-pa</w:t>
      </w:r>
    </w:p>
    <w:p w14:paraId="363401AB"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2.1.7.Thước cong</w:t>
      </w:r>
    </w:p>
    <w:p w14:paraId="0430DD8F"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 Tiêu chuẩn nhà nước về bản vẽ</w:t>
      </w:r>
      <w:r w:rsidRPr="008F6317">
        <w:rPr>
          <w:rFonts w:cs="Times New Roman"/>
          <w:sz w:val="28"/>
          <w:szCs w:val="28"/>
          <w:lang w:val="vi-VN"/>
        </w:rPr>
        <w:tab/>
      </w:r>
    </w:p>
    <w:p w14:paraId="61B061A8"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2.2.1. Khổ giấy</w:t>
      </w:r>
    </w:p>
    <w:p w14:paraId="469F5867"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2.2.2. Khung bản vẽ –khung tên</w:t>
      </w:r>
    </w:p>
    <w:p w14:paraId="6A0F303F"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2.2.3. Tỷ lệ</w:t>
      </w:r>
    </w:p>
    <w:p w14:paraId="63BAD001"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2.2.4.Đường nét</w:t>
      </w:r>
    </w:p>
    <w:p w14:paraId="10CA9E84"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2.2.5.Chữ- chữ số</w:t>
      </w:r>
    </w:p>
    <w:p w14:paraId="482FF3DC"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2.2.6.Ghi kích thước</w:t>
      </w:r>
    </w:p>
    <w:p w14:paraId="72AB2AD1" w14:textId="77777777" w:rsidR="00A30328" w:rsidRPr="008F6317" w:rsidRDefault="00A30328" w:rsidP="00A30328">
      <w:pPr>
        <w:tabs>
          <w:tab w:val="left" w:pos="6804"/>
        </w:tabs>
        <w:spacing w:after="0" w:line="312" w:lineRule="auto"/>
        <w:jc w:val="both"/>
        <w:rPr>
          <w:rFonts w:cs="Times New Roman"/>
          <w:sz w:val="28"/>
          <w:szCs w:val="28"/>
          <w:lang w:val="vi-VN"/>
        </w:rPr>
      </w:pPr>
      <w:r w:rsidRPr="008F6317">
        <w:rPr>
          <w:rFonts w:cs="Times New Roman"/>
          <w:sz w:val="28"/>
          <w:szCs w:val="28"/>
          <w:lang w:val="vi-VN"/>
        </w:rPr>
        <w:t>2.3. Trình tự lập bản vẽ</w:t>
      </w:r>
      <w:r w:rsidRPr="008F6317">
        <w:rPr>
          <w:rFonts w:cs="Times New Roman"/>
          <w:sz w:val="28"/>
          <w:szCs w:val="28"/>
          <w:lang w:val="vi-VN"/>
        </w:rPr>
        <w:tab/>
      </w:r>
    </w:p>
    <w:p w14:paraId="2B968359" w14:textId="77777777" w:rsidR="00A30328" w:rsidRPr="008F6317" w:rsidRDefault="00A30328" w:rsidP="00A30328">
      <w:pPr>
        <w:tabs>
          <w:tab w:val="left" w:pos="6804"/>
        </w:tabs>
        <w:spacing w:after="0" w:line="312" w:lineRule="auto"/>
        <w:jc w:val="both"/>
        <w:rPr>
          <w:rFonts w:cs="Times New Roman"/>
          <w:sz w:val="28"/>
          <w:szCs w:val="28"/>
          <w:lang w:val="vi-VN"/>
        </w:rPr>
      </w:pPr>
      <w:r w:rsidRPr="008F6317">
        <w:rPr>
          <w:rFonts w:cs="Times New Roman"/>
          <w:sz w:val="28"/>
          <w:szCs w:val="28"/>
          <w:lang w:val="vi-VN"/>
        </w:rPr>
        <w:t xml:space="preserve">2.4. Bài tập: </w:t>
      </w:r>
      <w:r w:rsidRPr="008F6317">
        <w:rPr>
          <w:rFonts w:cs="Times New Roman"/>
          <w:sz w:val="28"/>
          <w:szCs w:val="28"/>
          <w:lang w:val="vi-VN"/>
        </w:rPr>
        <w:tab/>
      </w:r>
      <w:r w:rsidRPr="008F6317">
        <w:rPr>
          <w:rFonts w:cs="Times New Roman"/>
          <w:sz w:val="28"/>
          <w:szCs w:val="28"/>
          <w:lang w:val="vi-VN"/>
        </w:rPr>
        <w:tab/>
      </w:r>
    </w:p>
    <w:p w14:paraId="4839A4B4"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2.4.1. Bài tập 1.1: Vẽ mẫu chữ – số trên khổ A4.</w:t>
      </w:r>
    </w:p>
    <w:p w14:paraId="66707025"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2.4.2. Bài tập 1.2: Vẽ đường nét trên khổ A4.</w:t>
      </w:r>
    </w:p>
    <w:p w14:paraId="028B24B8" w14:textId="77777777" w:rsidR="00A30328" w:rsidRPr="008F6317" w:rsidRDefault="00A30328" w:rsidP="00A30328">
      <w:pPr>
        <w:spacing w:after="0" w:line="312" w:lineRule="auto"/>
        <w:jc w:val="both"/>
        <w:rPr>
          <w:rFonts w:cs="Times New Roman"/>
          <w:sz w:val="28"/>
          <w:szCs w:val="28"/>
          <w:lang w:val="vi-VN"/>
        </w:rPr>
      </w:pPr>
    </w:p>
    <w:p w14:paraId="2F0C6230" w14:textId="77777777" w:rsidR="00A30328" w:rsidRPr="008F6317" w:rsidRDefault="00A30328" w:rsidP="00A30328">
      <w:pPr>
        <w:widowControl w:val="0"/>
        <w:spacing w:after="0" w:line="312" w:lineRule="auto"/>
        <w:rPr>
          <w:rFonts w:eastAsia="Courier New" w:cs="Times New Roman"/>
          <w:b/>
          <w:i/>
          <w:iCs/>
          <w:sz w:val="28"/>
          <w:szCs w:val="28"/>
          <w:lang w:val="vi-VN" w:eastAsia="vi-VN"/>
        </w:rPr>
      </w:pPr>
      <w:r w:rsidRPr="008F6317">
        <w:rPr>
          <w:rFonts w:cs="Times New Roman"/>
          <w:b/>
          <w:sz w:val="28"/>
          <w:szCs w:val="28"/>
        </w:rPr>
        <w:t xml:space="preserve">Chương 2: </w:t>
      </w:r>
      <w:r w:rsidRPr="008F6317">
        <w:rPr>
          <w:rFonts w:cs="Times New Roman"/>
          <w:b/>
          <w:sz w:val="28"/>
          <w:szCs w:val="28"/>
          <w:lang w:val="pt-BR"/>
        </w:rPr>
        <w:t>Giới thiệu</w:t>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eastAsia="Courier New" w:cs="Times New Roman"/>
          <w:b/>
          <w:i/>
          <w:iCs/>
          <w:sz w:val="28"/>
          <w:szCs w:val="28"/>
          <w:lang w:eastAsia="vi-VN"/>
        </w:rPr>
        <w:tab/>
      </w:r>
      <w:r w:rsidRPr="008F6317">
        <w:rPr>
          <w:rFonts w:cs="Times New Roman"/>
          <w:sz w:val="28"/>
          <w:szCs w:val="28"/>
        </w:rPr>
        <w:t>Thời gian: 5 giờ</w:t>
      </w:r>
    </w:p>
    <w:p w14:paraId="091F9FE3" w14:textId="77777777" w:rsidR="00A30328" w:rsidRPr="008F6317" w:rsidRDefault="00A30328" w:rsidP="00A30328">
      <w:pPr>
        <w:spacing w:after="0" w:line="312" w:lineRule="auto"/>
        <w:rPr>
          <w:rFonts w:cs="Times New Roman"/>
          <w:sz w:val="28"/>
          <w:szCs w:val="28"/>
          <w:lang w:val="vi-VN"/>
        </w:rPr>
      </w:pPr>
      <w:r w:rsidRPr="008F6317">
        <w:rPr>
          <w:rFonts w:cs="Times New Roman"/>
          <w:sz w:val="28"/>
          <w:szCs w:val="28"/>
          <w:lang w:val="vi-VN"/>
        </w:rPr>
        <w:t>1. Mục tiêu:</w:t>
      </w:r>
    </w:p>
    <w:p w14:paraId="1D4586C8" w14:textId="77777777" w:rsidR="00A30328" w:rsidRPr="008F6317" w:rsidRDefault="00A30328" w:rsidP="00A30328">
      <w:pPr>
        <w:spacing w:after="0" w:line="312" w:lineRule="auto"/>
        <w:ind w:left="453" w:hanging="272"/>
        <w:jc w:val="both"/>
        <w:rPr>
          <w:rFonts w:cs="Times New Roman"/>
          <w:sz w:val="28"/>
          <w:szCs w:val="28"/>
          <w:lang w:val="vi-VN"/>
        </w:rPr>
      </w:pPr>
      <w:r w:rsidRPr="008F6317">
        <w:rPr>
          <w:rFonts w:cs="Times New Roman"/>
          <w:sz w:val="28"/>
          <w:szCs w:val="28"/>
          <w:lang w:val="vi-VN"/>
        </w:rPr>
        <w:t>-  Trình bày được ý nghĩa của chữ viết tắt CAD.</w:t>
      </w:r>
    </w:p>
    <w:p w14:paraId="0F506CCB" w14:textId="77777777" w:rsidR="00A30328" w:rsidRPr="008F6317" w:rsidRDefault="00A30328" w:rsidP="00A30328">
      <w:pPr>
        <w:spacing w:after="0" w:line="312" w:lineRule="auto"/>
        <w:ind w:left="453" w:hanging="272"/>
        <w:jc w:val="both"/>
        <w:rPr>
          <w:rFonts w:cs="Times New Roman"/>
          <w:sz w:val="28"/>
          <w:szCs w:val="28"/>
          <w:lang w:val="vi-VN"/>
        </w:rPr>
      </w:pPr>
      <w:r w:rsidRPr="008F6317">
        <w:rPr>
          <w:rFonts w:cs="Times New Roman"/>
          <w:sz w:val="28"/>
          <w:szCs w:val="28"/>
          <w:lang w:val="vi-VN"/>
        </w:rPr>
        <w:t>-  Phân tích được đặc điểm và công dụng của phần mềm AutoCAD.</w:t>
      </w:r>
    </w:p>
    <w:p w14:paraId="1B6A5BD3" w14:textId="77777777" w:rsidR="00A30328" w:rsidRPr="008F6317" w:rsidRDefault="00A30328" w:rsidP="00A30328">
      <w:pPr>
        <w:spacing w:after="0" w:line="312" w:lineRule="auto"/>
        <w:ind w:left="453" w:hanging="272"/>
        <w:jc w:val="both"/>
        <w:rPr>
          <w:rFonts w:cs="Times New Roman"/>
          <w:sz w:val="28"/>
          <w:szCs w:val="28"/>
          <w:lang w:val="vi-VN"/>
        </w:rPr>
      </w:pPr>
      <w:r w:rsidRPr="008F6317">
        <w:rPr>
          <w:rFonts w:cs="Times New Roman"/>
          <w:sz w:val="28"/>
          <w:szCs w:val="28"/>
          <w:lang w:val="vi-VN"/>
        </w:rPr>
        <w:t>-  Cài đặt được phần mềm AutoCAD.</w:t>
      </w:r>
    </w:p>
    <w:p w14:paraId="5A516A58" w14:textId="77777777" w:rsidR="00A30328" w:rsidRPr="008F6317" w:rsidRDefault="00A30328" w:rsidP="00A30328">
      <w:pPr>
        <w:spacing w:after="0" w:line="312" w:lineRule="auto"/>
        <w:ind w:left="453" w:hanging="272"/>
        <w:jc w:val="both"/>
        <w:rPr>
          <w:rFonts w:cs="Times New Roman"/>
          <w:sz w:val="28"/>
          <w:szCs w:val="28"/>
          <w:lang w:val="vi-VN"/>
        </w:rPr>
      </w:pPr>
      <w:r w:rsidRPr="008F6317">
        <w:rPr>
          <w:rFonts w:cs="Times New Roman"/>
          <w:sz w:val="28"/>
          <w:szCs w:val="28"/>
          <w:lang w:val="vi-VN"/>
        </w:rPr>
        <w:t>-  Liệt kê được các thao tác về file và công dụng các phím tắt.</w:t>
      </w:r>
    </w:p>
    <w:p w14:paraId="006990C2"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 Nội dung chương:</w:t>
      </w:r>
    </w:p>
    <w:p w14:paraId="6CE30D55" w14:textId="77777777" w:rsidR="00A30328" w:rsidRPr="008F6317" w:rsidRDefault="00A30328" w:rsidP="00A30328">
      <w:pPr>
        <w:tabs>
          <w:tab w:val="left" w:pos="6745"/>
        </w:tabs>
        <w:spacing w:after="0" w:line="312" w:lineRule="auto"/>
        <w:rPr>
          <w:rFonts w:cs="Times New Roman"/>
          <w:sz w:val="28"/>
          <w:szCs w:val="28"/>
          <w:lang w:val="vi-VN"/>
        </w:rPr>
      </w:pPr>
      <w:r w:rsidRPr="008F6317">
        <w:rPr>
          <w:rFonts w:cs="Times New Roman"/>
          <w:sz w:val="28"/>
          <w:szCs w:val="28"/>
          <w:lang w:val="vi-VN"/>
        </w:rPr>
        <w:t xml:space="preserve">2.1. Giới thiệu về CAD và phần mềm AutoCAD </w:t>
      </w:r>
      <w:r w:rsidRPr="008F6317">
        <w:rPr>
          <w:rFonts w:cs="Times New Roman"/>
          <w:sz w:val="28"/>
          <w:szCs w:val="28"/>
          <w:lang w:val="vi-VN"/>
        </w:rPr>
        <w:tab/>
        <w:t xml:space="preserve"> </w:t>
      </w:r>
    </w:p>
    <w:p w14:paraId="5D83722F" w14:textId="77777777" w:rsidR="00A30328" w:rsidRPr="008F6317" w:rsidRDefault="00A30328" w:rsidP="00A30328">
      <w:pPr>
        <w:tabs>
          <w:tab w:val="left" w:pos="6745"/>
        </w:tabs>
        <w:spacing w:after="0" w:line="312" w:lineRule="auto"/>
        <w:jc w:val="both"/>
        <w:rPr>
          <w:rFonts w:cs="Times New Roman"/>
          <w:sz w:val="28"/>
          <w:szCs w:val="28"/>
          <w:lang w:val="vi-VN"/>
        </w:rPr>
      </w:pPr>
      <w:r w:rsidRPr="008F6317">
        <w:rPr>
          <w:rFonts w:cs="Times New Roman"/>
          <w:sz w:val="28"/>
          <w:szCs w:val="28"/>
          <w:lang w:val="vi-VN"/>
        </w:rPr>
        <w:t>2.2. Cài đặt phần mềm AutoCAD</w:t>
      </w:r>
      <w:r w:rsidRPr="008F6317">
        <w:rPr>
          <w:rFonts w:cs="Times New Roman"/>
          <w:sz w:val="28"/>
          <w:szCs w:val="28"/>
          <w:lang w:val="vi-VN"/>
        </w:rPr>
        <w:tab/>
      </w:r>
    </w:p>
    <w:p w14:paraId="16C06A7D"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2.3. Khởi động AutoCAD</w:t>
      </w:r>
    </w:p>
    <w:p w14:paraId="6EC20916" w14:textId="77777777" w:rsidR="00A30328" w:rsidRPr="008F6317" w:rsidRDefault="00A30328" w:rsidP="00A30328">
      <w:pPr>
        <w:tabs>
          <w:tab w:val="left" w:pos="6745"/>
        </w:tabs>
        <w:spacing w:after="0" w:line="312" w:lineRule="auto"/>
        <w:jc w:val="both"/>
        <w:rPr>
          <w:rFonts w:cs="Times New Roman"/>
          <w:sz w:val="28"/>
          <w:szCs w:val="28"/>
          <w:lang w:val="vi-VN"/>
        </w:rPr>
      </w:pPr>
      <w:r w:rsidRPr="008F6317">
        <w:rPr>
          <w:rFonts w:cs="Times New Roman"/>
          <w:sz w:val="28"/>
          <w:szCs w:val="28"/>
          <w:lang w:val="vi-VN"/>
        </w:rPr>
        <w:t xml:space="preserve">2.4. Các thao tác về file </w:t>
      </w:r>
      <w:r w:rsidRPr="008F6317">
        <w:rPr>
          <w:rFonts w:cs="Times New Roman"/>
          <w:sz w:val="28"/>
          <w:szCs w:val="28"/>
          <w:lang w:val="vi-VN"/>
        </w:rPr>
        <w:tab/>
      </w:r>
    </w:p>
    <w:p w14:paraId="24E37C5E"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2.5. Các chức năng phím tắt</w:t>
      </w:r>
    </w:p>
    <w:p w14:paraId="4626E0DD"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b/>
          <w:sz w:val="28"/>
          <w:szCs w:val="28"/>
          <w:lang w:val="vi-VN"/>
        </w:rPr>
        <w:t xml:space="preserve">Chương 3: </w:t>
      </w:r>
      <w:r w:rsidRPr="008F6317">
        <w:rPr>
          <w:rFonts w:cs="Times New Roman"/>
          <w:b/>
          <w:sz w:val="28"/>
          <w:szCs w:val="28"/>
          <w:lang w:val="pt-BR"/>
        </w:rPr>
        <w:t>Thiết lập bản vẽ</w:t>
      </w:r>
      <w:r w:rsidRPr="008F6317">
        <w:rPr>
          <w:rFonts w:cs="Times New Roman"/>
          <w:sz w:val="28"/>
          <w:szCs w:val="28"/>
          <w:lang w:val="vi-VN"/>
        </w:rPr>
        <w:tab/>
      </w:r>
      <w:r w:rsidRPr="008F6317">
        <w:rPr>
          <w:rFonts w:cs="Times New Roman"/>
          <w:sz w:val="28"/>
          <w:szCs w:val="28"/>
          <w:lang w:val="vi-VN"/>
        </w:rPr>
        <w:tab/>
      </w:r>
      <w:r w:rsidRPr="008F6317">
        <w:rPr>
          <w:rFonts w:cs="Times New Roman"/>
          <w:sz w:val="28"/>
          <w:szCs w:val="28"/>
          <w:lang w:val="vi-VN"/>
        </w:rPr>
        <w:tab/>
      </w:r>
      <w:r w:rsidRPr="008F6317">
        <w:rPr>
          <w:rFonts w:cs="Times New Roman"/>
          <w:sz w:val="28"/>
          <w:szCs w:val="28"/>
          <w:lang w:val="vi-VN"/>
        </w:rPr>
        <w:tab/>
      </w:r>
      <w:r w:rsidRPr="008F6317">
        <w:rPr>
          <w:rFonts w:cs="Times New Roman"/>
          <w:sz w:val="28"/>
          <w:szCs w:val="28"/>
          <w:lang w:val="vi-VN"/>
        </w:rPr>
        <w:tab/>
        <w:t>Thời gian: 5 giờ</w:t>
      </w:r>
    </w:p>
    <w:p w14:paraId="5C8D5966"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1. Mục tiêu:</w:t>
      </w:r>
    </w:p>
    <w:p w14:paraId="35AB7319" w14:textId="77777777" w:rsidR="00A30328" w:rsidRPr="008F6317" w:rsidRDefault="00A30328" w:rsidP="00A30328">
      <w:pPr>
        <w:spacing w:after="0" w:line="312" w:lineRule="auto"/>
        <w:ind w:left="453" w:hanging="272"/>
        <w:jc w:val="both"/>
        <w:rPr>
          <w:rFonts w:cs="Times New Roman"/>
          <w:sz w:val="28"/>
          <w:szCs w:val="28"/>
          <w:lang w:val="vi-VN"/>
        </w:rPr>
      </w:pPr>
      <w:r w:rsidRPr="008F6317">
        <w:rPr>
          <w:rFonts w:cs="Times New Roman"/>
          <w:sz w:val="28"/>
          <w:szCs w:val="28"/>
          <w:lang w:val="vi-VN"/>
        </w:rPr>
        <w:t>-  Trình bày được phương pháp xác định bản vẽ.</w:t>
      </w:r>
    </w:p>
    <w:p w14:paraId="0D6B6625" w14:textId="77777777" w:rsidR="00A30328" w:rsidRPr="008F6317" w:rsidRDefault="00A30328" w:rsidP="00A30328">
      <w:pPr>
        <w:spacing w:after="0" w:line="312" w:lineRule="auto"/>
        <w:ind w:left="453" w:hanging="272"/>
        <w:jc w:val="both"/>
        <w:rPr>
          <w:rFonts w:cs="Times New Roman"/>
          <w:sz w:val="28"/>
          <w:szCs w:val="28"/>
          <w:lang w:val="vi-VN"/>
        </w:rPr>
      </w:pPr>
      <w:r w:rsidRPr="008F6317">
        <w:rPr>
          <w:rFonts w:cs="Times New Roman"/>
          <w:sz w:val="28"/>
          <w:szCs w:val="28"/>
          <w:lang w:val="vi-VN"/>
        </w:rPr>
        <w:t>-  Phân biệt được hai hệ thống tọa độ cố định và hệ thống tọa độ định vị lại.</w:t>
      </w:r>
    </w:p>
    <w:p w14:paraId="6C3A47AB" w14:textId="77777777" w:rsidR="00A30328" w:rsidRPr="008F6317" w:rsidRDefault="00A30328" w:rsidP="00A30328">
      <w:pPr>
        <w:spacing w:after="0" w:line="312" w:lineRule="auto"/>
        <w:ind w:left="453" w:hanging="272"/>
        <w:jc w:val="both"/>
        <w:rPr>
          <w:rFonts w:cs="Times New Roman"/>
          <w:sz w:val="28"/>
          <w:szCs w:val="28"/>
          <w:lang w:val="vi-VN"/>
        </w:rPr>
      </w:pPr>
      <w:r w:rsidRPr="008F6317">
        <w:rPr>
          <w:rFonts w:cs="Times New Roman"/>
          <w:sz w:val="28"/>
          <w:szCs w:val="28"/>
          <w:lang w:val="vi-VN"/>
        </w:rPr>
        <w:t>-  Thực hiện được các thao tác chọn đối tượng, truy bắt đối tượng và điều khiển tầm nhìn.</w:t>
      </w:r>
    </w:p>
    <w:p w14:paraId="12DC6E19"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 Nội dung bài:</w:t>
      </w:r>
    </w:p>
    <w:p w14:paraId="2D787C0A"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lastRenderedPageBreak/>
        <w:t xml:space="preserve">2.1. Xác định bản vẽ </w:t>
      </w:r>
      <w:r w:rsidRPr="008F6317">
        <w:rPr>
          <w:rFonts w:cs="Times New Roman"/>
          <w:sz w:val="28"/>
          <w:szCs w:val="28"/>
          <w:lang w:val="vi-VN"/>
        </w:rPr>
        <w:tab/>
      </w:r>
    </w:p>
    <w:p w14:paraId="023B6600"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2.1.1. Thiết lập giới hạn bản vẽ</w:t>
      </w:r>
    </w:p>
    <w:p w14:paraId="3BC4C3B9"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2.1.2. Định đơn vị bản vẽ</w:t>
      </w:r>
    </w:p>
    <w:p w14:paraId="0695731E"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2.1.3. Công cụ trợ giúp</w:t>
      </w:r>
    </w:p>
    <w:p w14:paraId="2E6E0763"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2.1.4. Hệ thống tọa độ cố định (WCS) và hệ thống tọa độ định vị lại (UCS)</w:t>
      </w:r>
    </w:p>
    <w:p w14:paraId="4E1E315D"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 xml:space="preserve">2.2. Các thao tác cơ bản </w:t>
      </w:r>
      <w:r w:rsidRPr="008F6317">
        <w:rPr>
          <w:rFonts w:cs="Times New Roman"/>
          <w:sz w:val="28"/>
          <w:szCs w:val="28"/>
          <w:lang w:val="vi-VN"/>
        </w:rPr>
        <w:tab/>
      </w:r>
    </w:p>
    <w:p w14:paraId="775892CD"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2.2.1. Chọn đối tượng</w:t>
      </w:r>
    </w:p>
    <w:p w14:paraId="1C04B065" w14:textId="77777777" w:rsidR="00A30328" w:rsidRPr="008F6317" w:rsidRDefault="00A30328" w:rsidP="00A30328">
      <w:pPr>
        <w:spacing w:after="0" w:line="312" w:lineRule="auto"/>
        <w:jc w:val="both"/>
        <w:rPr>
          <w:rFonts w:cs="Times New Roman"/>
          <w:sz w:val="28"/>
          <w:szCs w:val="28"/>
          <w:lang w:val="vi-VN"/>
        </w:rPr>
      </w:pPr>
      <w:r w:rsidRPr="008F6317">
        <w:rPr>
          <w:rFonts w:cs="Times New Roman"/>
          <w:sz w:val="28"/>
          <w:szCs w:val="28"/>
          <w:lang w:val="vi-VN"/>
        </w:rPr>
        <w:t>2.2.2. Điều khiển tầm nhìn</w:t>
      </w:r>
    </w:p>
    <w:p w14:paraId="7AEFD826"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2.2.3. Truy bắt đối tượng (Object Snap)</w:t>
      </w:r>
    </w:p>
    <w:p w14:paraId="5E441241" w14:textId="77777777" w:rsidR="00A30328" w:rsidRPr="00A30328" w:rsidRDefault="00A30328" w:rsidP="00A30328">
      <w:pPr>
        <w:spacing w:after="0" w:line="312" w:lineRule="auto"/>
        <w:jc w:val="both"/>
        <w:rPr>
          <w:rFonts w:cs="Times New Roman"/>
          <w:sz w:val="28"/>
          <w:szCs w:val="28"/>
        </w:rPr>
      </w:pPr>
      <w:r w:rsidRPr="008F6317">
        <w:rPr>
          <w:rFonts w:cs="Times New Roman"/>
          <w:b/>
          <w:sz w:val="28"/>
          <w:szCs w:val="28"/>
        </w:rPr>
        <w:t xml:space="preserve">Chương 4: </w:t>
      </w:r>
      <w:r w:rsidRPr="008F6317">
        <w:rPr>
          <w:rFonts w:cs="Times New Roman"/>
          <w:b/>
          <w:sz w:val="28"/>
          <w:szCs w:val="28"/>
          <w:lang w:val="pt-BR"/>
        </w:rPr>
        <w:t>Lệnh vẽ cơ bản</w:t>
      </w:r>
      <w:r w:rsidRPr="008F6317">
        <w:rPr>
          <w:rFonts w:cs="Times New Roman"/>
          <w:b/>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t>Thời gian: 20 giờ</w:t>
      </w:r>
    </w:p>
    <w:p w14:paraId="747D298B"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1. Mục tiêu:</w:t>
      </w:r>
    </w:p>
    <w:p w14:paraId="00AFA2D9"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Trình bày được các phương pháp, các công cụ để vẽ các đối tượng cơ bản (đoạn thẳng, đường tròn, cung tròn, elip, đa giác …).</w:t>
      </w:r>
    </w:p>
    <w:p w14:paraId="6D07214A"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Phân tích được cácphương pháp kỹ thuật để hiệu chỉnh đối tượng trong bản vẽ.</w:t>
      </w:r>
    </w:p>
    <w:p w14:paraId="45951882"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Vận dụng được các lệnh đã học trong chương này để vẽ các bài tập thực hành của chương.</w:t>
      </w:r>
    </w:p>
    <w:p w14:paraId="03DA0594"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 Nội dung chương:</w:t>
      </w:r>
    </w:p>
    <w:p w14:paraId="5E14A3C7"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2.1. Đoạn thẳng </w:t>
      </w:r>
      <w:r w:rsidRPr="008F6317">
        <w:rPr>
          <w:rFonts w:cs="Times New Roman"/>
          <w:sz w:val="28"/>
          <w:szCs w:val="28"/>
        </w:rPr>
        <w:tab/>
      </w:r>
    </w:p>
    <w:p w14:paraId="58DBFF27"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2.1.1. Lệnh vẽ đoạn thẳng (Line)</w:t>
      </w:r>
    </w:p>
    <w:p w14:paraId="0AD870A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2.1.2. Lệnh vẽ nửa đoạn thẳng (Ray)</w:t>
      </w:r>
    </w:p>
    <w:p w14:paraId="2C66AFAE"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2.1.3. Lệnh vẽ các đoạn thẳng cấu trúc (XLine)</w:t>
      </w:r>
    </w:p>
    <w:p w14:paraId="7A6E6718"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2.1.4. Lệnh vẽ đoạn thẳng có bề rộng (Trace)</w:t>
      </w:r>
    </w:p>
    <w:p w14:paraId="78760F75"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2.1.5. Sử dụng tọa độ vuông góc. Ghi kích thước thẳng.</w:t>
      </w:r>
    </w:p>
    <w:p w14:paraId="643BF290"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2.1.6. Sử dụng tọa độ cực. Ghi kích thước nằm nghiêng. Ghi kích thước góc.</w:t>
      </w:r>
    </w:p>
    <w:p w14:paraId="6AD57047"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2.1.7. Sử dụng chế độ dò góc Polar </w:t>
      </w:r>
    </w:p>
    <w:p w14:paraId="19413833"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2.1.8. Chỉnh sửa kích thước</w:t>
      </w:r>
    </w:p>
    <w:p w14:paraId="7615BF4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2.1.9. Bài tập thực hành: vẽ đoạn thẳng</w:t>
      </w:r>
    </w:p>
    <w:p w14:paraId="3B584DA7"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2.2. Đường tròn </w:t>
      </w:r>
      <w:r w:rsidRPr="008F6317">
        <w:rPr>
          <w:rFonts w:cs="Times New Roman"/>
          <w:sz w:val="28"/>
          <w:szCs w:val="28"/>
        </w:rPr>
        <w:tab/>
      </w:r>
    </w:p>
    <w:p w14:paraId="45A7DC81"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2.2.1. Các phương pháp vẽ đường tròn</w:t>
      </w:r>
    </w:p>
    <w:p w14:paraId="53C31CB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2.2.2. Các chế độ truy bắt đường tròn</w:t>
      </w:r>
    </w:p>
    <w:p w14:paraId="7F31D991"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2.2.3. Thêm ký hiệu vào trước số</w:t>
      </w:r>
    </w:p>
    <w:p w14:paraId="36749340"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2.2.4. Vẽ đoạn thẳng tiếp xúc với hai đường tròn</w:t>
      </w:r>
    </w:p>
    <w:p w14:paraId="3141D697"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2.2.5. Kiểu kích thước cho đường tròn </w:t>
      </w:r>
    </w:p>
    <w:p w14:paraId="45D23E9D"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2.2.6. Bài tập thực hành: vẽ đường tròn</w:t>
      </w:r>
    </w:p>
    <w:p w14:paraId="2DB8EC1F"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lastRenderedPageBreak/>
        <w:t xml:space="preserve">2.3. Cung tròn </w:t>
      </w:r>
      <w:r w:rsidRPr="008F6317">
        <w:rPr>
          <w:rFonts w:cs="Times New Roman"/>
          <w:sz w:val="28"/>
          <w:szCs w:val="28"/>
        </w:rPr>
        <w:tab/>
      </w:r>
    </w:p>
    <w:p w14:paraId="2A4727FF"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2.3.1. Các phương pháp vẽ cung tròn</w:t>
      </w:r>
    </w:p>
    <w:p w14:paraId="06D6271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2.3.2. Vẽ cung tròn tiếp xúc với đoạn thẳng hay cung tròn khác</w:t>
      </w:r>
    </w:p>
    <w:p w14:paraId="60A6AC2B"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2.3.3. Bài tập thực hành: vẽ cung tròn</w:t>
      </w:r>
    </w:p>
    <w:p w14:paraId="7527CF66"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2.4. Các thủ thuật hiệu chỉnh </w:t>
      </w:r>
      <w:r w:rsidRPr="008F6317">
        <w:rPr>
          <w:rFonts w:cs="Times New Roman"/>
          <w:sz w:val="28"/>
          <w:szCs w:val="28"/>
        </w:rPr>
        <w:tab/>
      </w:r>
    </w:p>
    <w:p w14:paraId="134C7DD5"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2.4.1. Lệnh cắt xén một phần đối tượng (Trim)</w:t>
      </w:r>
    </w:p>
    <w:p w14:paraId="78841EEE"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2.4.2. Tạo đối tượng song song (Offset)</w:t>
      </w:r>
    </w:p>
    <w:p w14:paraId="7FA38665"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2.4.3. Dời đối tượng (Move)</w:t>
      </w:r>
    </w:p>
    <w:p w14:paraId="3F67CD4C"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2.4.4. Sao chép đối tượng (Copy)</w:t>
      </w:r>
    </w:p>
    <w:p w14:paraId="0C3BB926"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2.4.5. Lệnh tạo dãy (Array) </w:t>
      </w:r>
    </w:p>
    <w:p w14:paraId="6A3AA6CB"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2.4.6. Kéo dài đối tượng chạm đến ranh giới (Extend) </w:t>
      </w:r>
    </w:p>
    <w:p w14:paraId="671D983B"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2.4.7. Chuỗi kích thước</w:t>
      </w:r>
    </w:p>
    <w:p w14:paraId="7565EB25"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2.4.8. Tải kiểu nét vào bản vẽ </w:t>
      </w:r>
    </w:p>
    <w:p w14:paraId="61FAD0DE"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2.4.9. Bài tập thực hành: các thủ thuật hiệu chỉnh</w:t>
      </w:r>
    </w:p>
    <w:p w14:paraId="6E2BBA2C"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2.5. Lệnh vẽ đa giác (Polygon) </w:t>
      </w:r>
      <w:r w:rsidRPr="008F6317">
        <w:rPr>
          <w:rFonts w:cs="Times New Roman"/>
          <w:sz w:val="28"/>
          <w:szCs w:val="28"/>
        </w:rPr>
        <w:tab/>
      </w:r>
    </w:p>
    <w:p w14:paraId="1E922EE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2.6. Lệnh vẽ hình chữ nhật (Rectangle)</w:t>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t xml:space="preserve">    </w:t>
      </w:r>
    </w:p>
    <w:p w14:paraId="691E5D1C"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2.7. Lệnh vẽ hình elip (Ellipse) </w:t>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t xml:space="preserve">    </w:t>
      </w:r>
    </w:p>
    <w:p w14:paraId="4CE6EB6A"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2.8. Các lệnh hiệu chỉnh đối tượng </w:t>
      </w:r>
      <w:r w:rsidRPr="008F6317">
        <w:rPr>
          <w:rFonts w:cs="Times New Roman"/>
          <w:sz w:val="28"/>
          <w:szCs w:val="28"/>
        </w:rPr>
        <w:tab/>
      </w:r>
    </w:p>
    <w:p w14:paraId="51E21F18"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2.8.1. Lệnh quay đối tượng (Rotate)</w:t>
      </w:r>
    </w:p>
    <w:p w14:paraId="6ACFB08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2.8.2. Lệnh vát góc (Chamfer)</w:t>
      </w:r>
    </w:p>
    <w:p w14:paraId="3CB4694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2.8.3. Lệnh sắp xếp đối tượng (Align)</w:t>
      </w:r>
    </w:p>
    <w:p w14:paraId="7037F68D"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2.8.4. Lệnh lật đối xứng qua trục (Mirror)</w:t>
      </w:r>
    </w:p>
    <w:p w14:paraId="2DFA61AE"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2.8.5. Lệnh dời điểm cuối (Stretch) </w:t>
      </w:r>
    </w:p>
    <w:p w14:paraId="79821DC2"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2.8.6. Lệnh vẽ mặt cắt (Bhatch)</w:t>
      </w:r>
    </w:p>
    <w:p w14:paraId="0FBC9B9B"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2.8.9. Bài tập thực hành: các lệnh hiệu chỉnh đối tượng</w:t>
      </w:r>
    </w:p>
    <w:p w14:paraId="51AA5429" w14:textId="77777777" w:rsidR="00A30328" w:rsidRPr="008F6317" w:rsidRDefault="00A30328" w:rsidP="00A30328">
      <w:pPr>
        <w:tabs>
          <w:tab w:val="left" w:pos="6745"/>
        </w:tabs>
        <w:spacing w:after="0" w:line="312" w:lineRule="auto"/>
        <w:jc w:val="both"/>
        <w:rPr>
          <w:rFonts w:cs="Times New Roman"/>
          <w:sz w:val="28"/>
          <w:szCs w:val="28"/>
        </w:rPr>
      </w:pPr>
      <w:r w:rsidRPr="008F6317">
        <w:rPr>
          <w:rFonts w:cs="Times New Roman"/>
          <w:b/>
          <w:sz w:val="28"/>
          <w:szCs w:val="28"/>
        </w:rPr>
        <w:t>Chương 5: Làm việc với lớp đối tượng</w:t>
      </w:r>
      <w:r w:rsidRPr="008F6317">
        <w:rPr>
          <w:rFonts w:cs="Times New Roman"/>
          <w:sz w:val="28"/>
          <w:szCs w:val="28"/>
        </w:rPr>
        <w:t xml:space="preserve"> </w:t>
      </w:r>
      <w:r w:rsidRPr="008F6317">
        <w:rPr>
          <w:rFonts w:cs="Times New Roman"/>
          <w:sz w:val="28"/>
          <w:szCs w:val="28"/>
        </w:rPr>
        <w:tab/>
        <w:t>Thời gian: 10 giờ</w:t>
      </w:r>
    </w:p>
    <w:p w14:paraId="0E6B9458" w14:textId="77777777" w:rsidR="00A30328" w:rsidRPr="008F6317" w:rsidRDefault="00A30328" w:rsidP="00A30328">
      <w:pPr>
        <w:tabs>
          <w:tab w:val="left" w:pos="6745"/>
        </w:tabs>
        <w:spacing w:after="0" w:line="312" w:lineRule="auto"/>
        <w:jc w:val="both"/>
        <w:rPr>
          <w:rFonts w:cs="Times New Roman"/>
          <w:sz w:val="28"/>
          <w:szCs w:val="28"/>
        </w:rPr>
      </w:pPr>
      <w:r w:rsidRPr="008F6317">
        <w:rPr>
          <w:rFonts w:cs="Times New Roman"/>
          <w:sz w:val="28"/>
          <w:szCs w:val="28"/>
        </w:rPr>
        <w:t>1. Mục tiêu:</w:t>
      </w:r>
    </w:p>
    <w:p w14:paraId="5026B994"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Phân tích được khái niệm về lớp đối tượng (Layer).</w:t>
      </w:r>
    </w:p>
    <w:p w14:paraId="78AA32C9"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xml:space="preserve">-  Trình bày được ưu điểm khi làm việc với Layer. </w:t>
      </w:r>
    </w:p>
    <w:p w14:paraId="346B48EC"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Vận dụng được các lệnh về Layer để thực hiện bản vẽ</w:t>
      </w:r>
    </w:p>
    <w:p w14:paraId="12D961F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 Nội dung chương:</w:t>
      </w:r>
    </w:p>
    <w:p w14:paraId="389057F0"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 Khái niệm về Layer</w:t>
      </w:r>
      <w:r w:rsidRPr="008F6317">
        <w:rPr>
          <w:rFonts w:cs="Times New Roman"/>
          <w:sz w:val="28"/>
          <w:szCs w:val="28"/>
        </w:rPr>
        <w:tab/>
      </w:r>
    </w:p>
    <w:p w14:paraId="148A5ACC"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2.2. Thay đổi tính chất Layer </w:t>
      </w:r>
      <w:r w:rsidRPr="008F6317">
        <w:rPr>
          <w:rFonts w:cs="Times New Roman"/>
          <w:sz w:val="28"/>
          <w:szCs w:val="28"/>
        </w:rPr>
        <w:tab/>
      </w:r>
    </w:p>
    <w:p w14:paraId="1AC9F7F6"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 Các lệnh làm việc theo lớp</w:t>
      </w:r>
      <w:r w:rsidRPr="008F6317">
        <w:rPr>
          <w:rFonts w:cs="Times New Roman"/>
          <w:sz w:val="28"/>
          <w:szCs w:val="28"/>
        </w:rPr>
        <w:tab/>
      </w:r>
    </w:p>
    <w:p w14:paraId="513A6684"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2.3.1. Lệnh Layer.</w:t>
      </w:r>
    </w:p>
    <w:p w14:paraId="487BC11A"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lastRenderedPageBreak/>
        <w:t>2.3.2. Lệnh Linetype.</w:t>
      </w:r>
    </w:p>
    <w:p w14:paraId="4EABD28B"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2.3.3. Lệnh Ltscale.</w:t>
      </w:r>
    </w:p>
    <w:p w14:paraId="30B8FF01"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2.3.4. Bài tập thực hành: lệnh làm việc theo lớp</w:t>
      </w:r>
    </w:p>
    <w:p w14:paraId="441BA167" w14:textId="77777777" w:rsidR="00A30328" w:rsidRPr="008F6317" w:rsidRDefault="00A30328" w:rsidP="00A30328">
      <w:pPr>
        <w:spacing w:after="0" w:line="312" w:lineRule="auto"/>
        <w:jc w:val="both"/>
        <w:rPr>
          <w:rFonts w:cs="Times New Roman"/>
          <w:sz w:val="28"/>
          <w:szCs w:val="28"/>
        </w:rPr>
      </w:pPr>
      <w:r w:rsidRPr="008F6317">
        <w:rPr>
          <w:rFonts w:cs="Times New Roman"/>
          <w:b/>
          <w:sz w:val="28"/>
          <w:szCs w:val="28"/>
        </w:rPr>
        <w:t>Chương 6. Tạo và in bản vẽ</w:t>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r>
      <w:r w:rsidRPr="008F6317">
        <w:rPr>
          <w:rFonts w:cs="Times New Roman"/>
          <w:sz w:val="28"/>
          <w:szCs w:val="28"/>
        </w:rPr>
        <w:tab/>
        <w:t>Thời gian: 10 giờ</w:t>
      </w:r>
    </w:p>
    <w:p w14:paraId="730BD6AA"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1. Mục tiêu:</w:t>
      </w:r>
    </w:p>
    <w:p w14:paraId="28372754"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Phân tích được các bước chuẩn bị để tạo và in bản vẽ.</w:t>
      </w:r>
    </w:p>
    <w:p w14:paraId="66EC86D2"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xml:space="preserve">-  Trình bày lệnh chèn văn bản vào bản vẽ và cách hiệu chỉnh văn bản. </w:t>
      </w:r>
    </w:p>
    <w:p w14:paraId="1AFD272B" w14:textId="77777777" w:rsidR="00A30328" w:rsidRPr="008F6317" w:rsidRDefault="00A30328" w:rsidP="00A30328">
      <w:pPr>
        <w:spacing w:after="0" w:line="312" w:lineRule="auto"/>
        <w:ind w:left="453" w:hanging="272"/>
        <w:jc w:val="both"/>
        <w:rPr>
          <w:rFonts w:cs="Times New Roman"/>
          <w:sz w:val="28"/>
          <w:szCs w:val="28"/>
        </w:rPr>
      </w:pPr>
      <w:r w:rsidRPr="008F6317">
        <w:rPr>
          <w:rFonts w:cs="Times New Roman"/>
          <w:sz w:val="28"/>
          <w:szCs w:val="28"/>
        </w:rPr>
        <w:t>-  Thực hiện được việc thiết lập trang in và định được tỷ lệ bản vẽ.</w:t>
      </w:r>
    </w:p>
    <w:p w14:paraId="7CD46047"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 Nội dung bài:</w:t>
      </w:r>
    </w:p>
    <w:p w14:paraId="7A7E84D1"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2.1. Tạo khổ giấy</w:t>
      </w:r>
      <w:r w:rsidRPr="008F6317">
        <w:rPr>
          <w:rFonts w:cs="Times New Roman"/>
          <w:sz w:val="28"/>
          <w:szCs w:val="28"/>
        </w:rPr>
        <w:tab/>
      </w:r>
    </w:p>
    <w:p w14:paraId="62BA3E09"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 xml:space="preserve">2.2. Tạo khung bản vẽ </w:t>
      </w:r>
      <w:r w:rsidRPr="008F6317">
        <w:rPr>
          <w:rFonts w:cs="Times New Roman"/>
          <w:sz w:val="28"/>
          <w:szCs w:val="28"/>
        </w:rPr>
        <w:tab/>
      </w:r>
    </w:p>
    <w:p w14:paraId="1DEABFB4"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 Ghi văn bản vào bản vẽ</w:t>
      </w:r>
      <w:r w:rsidRPr="008F6317">
        <w:rPr>
          <w:rFonts w:cs="Times New Roman"/>
          <w:sz w:val="28"/>
          <w:szCs w:val="28"/>
        </w:rPr>
        <w:tab/>
      </w:r>
    </w:p>
    <w:p w14:paraId="51C92D76"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2.3.1. Tạo kiểu chữ</w:t>
      </w:r>
    </w:p>
    <w:p w14:paraId="2DE1F63D"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2.3.2. Lệnh MText</w:t>
      </w:r>
    </w:p>
    <w:p w14:paraId="50B04AFD"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2.3.3. Điều chỉnh văn bản</w:t>
      </w:r>
    </w:p>
    <w:p w14:paraId="1639BB08"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2.3.4. Bài tập áp dụng ghi văn bản</w:t>
      </w:r>
    </w:p>
    <w:p w14:paraId="3FC8E3B2"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 Thiết lập trang in</w:t>
      </w:r>
      <w:r w:rsidRPr="008F6317">
        <w:rPr>
          <w:rFonts w:cs="Times New Roman"/>
          <w:sz w:val="28"/>
          <w:szCs w:val="28"/>
        </w:rPr>
        <w:tab/>
      </w:r>
    </w:p>
    <w:p w14:paraId="18D3E993"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2.4.1. Xem trước trang in</w:t>
      </w:r>
    </w:p>
    <w:p w14:paraId="14B471F0"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2.4.2. Trình bày trang in cho bản vẽ có tỷ lệ 1:100</w:t>
      </w:r>
    </w:p>
    <w:p w14:paraId="6983CD3E"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2.4.3. Trình bày trang in trên Layout</w:t>
      </w:r>
    </w:p>
    <w:p w14:paraId="0065A130" w14:textId="77777777" w:rsidR="00A30328" w:rsidRPr="008F6317" w:rsidRDefault="00A30328" w:rsidP="00A30328">
      <w:pPr>
        <w:spacing w:after="0" w:line="312" w:lineRule="auto"/>
        <w:jc w:val="both"/>
        <w:rPr>
          <w:rFonts w:cs="Times New Roman"/>
          <w:sz w:val="28"/>
          <w:szCs w:val="28"/>
        </w:rPr>
      </w:pPr>
      <w:r w:rsidRPr="008F6317">
        <w:rPr>
          <w:rFonts w:cs="Times New Roman"/>
          <w:sz w:val="28"/>
          <w:szCs w:val="28"/>
        </w:rPr>
        <w:t>2.4.4. Bài tập thực hành: thiết lập trang in</w:t>
      </w:r>
    </w:p>
    <w:p w14:paraId="55E563DC" w14:textId="77777777" w:rsidR="00A30328" w:rsidRPr="008F6317" w:rsidRDefault="00A30328" w:rsidP="00A30328">
      <w:pPr>
        <w:spacing w:after="0" w:line="312" w:lineRule="auto"/>
        <w:jc w:val="both"/>
        <w:rPr>
          <w:rFonts w:cs="Times New Roman"/>
          <w:b/>
          <w:bCs/>
          <w:sz w:val="28"/>
          <w:szCs w:val="28"/>
        </w:rPr>
      </w:pPr>
      <w:r w:rsidRPr="008F6317">
        <w:rPr>
          <w:rFonts w:cs="Times New Roman"/>
          <w:b/>
          <w:bCs/>
          <w:sz w:val="28"/>
          <w:szCs w:val="28"/>
        </w:rPr>
        <w:t xml:space="preserve">IV. Điều kiện thực hiện môn học: </w:t>
      </w:r>
    </w:p>
    <w:p w14:paraId="5C34DC51" w14:textId="77777777" w:rsidR="00A30328" w:rsidRPr="008F6317" w:rsidRDefault="00A30328" w:rsidP="00A30328">
      <w:pPr>
        <w:spacing w:after="0" w:line="312" w:lineRule="auto"/>
        <w:jc w:val="both"/>
        <w:rPr>
          <w:rFonts w:cs="Times New Roman"/>
          <w:iCs/>
          <w:sz w:val="28"/>
          <w:szCs w:val="28"/>
          <w:lang w:val="vi-VN"/>
        </w:rPr>
      </w:pPr>
      <w:r w:rsidRPr="008F6317">
        <w:rPr>
          <w:rFonts w:cs="Times New Roman"/>
          <w:iCs/>
          <w:sz w:val="28"/>
          <w:szCs w:val="28"/>
        </w:rPr>
        <w:t xml:space="preserve">1. </w:t>
      </w:r>
      <w:r w:rsidRPr="008F6317">
        <w:rPr>
          <w:rFonts w:cs="Times New Roman"/>
          <w:sz w:val="28"/>
          <w:szCs w:val="28"/>
        </w:rPr>
        <w:t>Phòng học chuyên môn hóa/ nhà xưởng</w:t>
      </w:r>
      <w:r w:rsidRPr="008F6317">
        <w:rPr>
          <w:rFonts w:cs="Times New Roman"/>
          <w:iCs/>
          <w:sz w:val="28"/>
          <w:szCs w:val="28"/>
          <w:lang w:val="vi-VN"/>
        </w:rPr>
        <w:t>:</w:t>
      </w:r>
    </w:p>
    <w:p w14:paraId="72F4FF24" w14:textId="77777777" w:rsidR="00A30328" w:rsidRPr="008F6317" w:rsidRDefault="00A30328" w:rsidP="00A30328">
      <w:pPr>
        <w:spacing w:after="0" w:line="312" w:lineRule="auto"/>
        <w:ind w:firstLine="284"/>
        <w:jc w:val="both"/>
        <w:rPr>
          <w:rFonts w:cs="Times New Roman"/>
          <w:iCs/>
          <w:sz w:val="28"/>
          <w:szCs w:val="28"/>
          <w:lang w:val="vi-VN"/>
        </w:rPr>
      </w:pPr>
      <w:r w:rsidRPr="008F6317">
        <w:rPr>
          <w:rFonts w:cs="Times New Roman"/>
          <w:iCs/>
          <w:sz w:val="28"/>
          <w:szCs w:val="28"/>
          <w:lang w:val="vi-VN"/>
        </w:rPr>
        <w:t>- Phòng học chuyên môn CAD</w:t>
      </w:r>
    </w:p>
    <w:p w14:paraId="3BED019D" w14:textId="77777777" w:rsidR="00A30328" w:rsidRPr="008F6317" w:rsidRDefault="00A30328" w:rsidP="00A30328">
      <w:pPr>
        <w:spacing w:after="0" w:line="312" w:lineRule="auto"/>
        <w:jc w:val="both"/>
        <w:rPr>
          <w:rFonts w:cs="Times New Roman"/>
          <w:iCs/>
          <w:sz w:val="28"/>
          <w:szCs w:val="28"/>
          <w:lang w:val="vi-VN"/>
        </w:rPr>
      </w:pPr>
      <w:r w:rsidRPr="008F6317">
        <w:rPr>
          <w:rFonts w:cs="Times New Roman"/>
          <w:iCs/>
          <w:sz w:val="28"/>
          <w:szCs w:val="28"/>
          <w:lang w:val="vi-VN"/>
        </w:rPr>
        <w:t>2. Trang thiết bị máy móc</w:t>
      </w:r>
    </w:p>
    <w:p w14:paraId="0E63AF7E" w14:textId="77777777" w:rsidR="00A30328" w:rsidRPr="008F6317" w:rsidRDefault="00A30328" w:rsidP="00A30328">
      <w:pPr>
        <w:spacing w:after="0" w:line="312" w:lineRule="auto"/>
        <w:ind w:firstLine="284"/>
        <w:jc w:val="both"/>
        <w:rPr>
          <w:rFonts w:cs="Times New Roman"/>
          <w:iCs/>
          <w:sz w:val="28"/>
          <w:szCs w:val="28"/>
          <w:lang w:val="vi-VN"/>
        </w:rPr>
      </w:pPr>
      <w:r w:rsidRPr="008F6317">
        <w:rPr>
          <w:rFonts w:cs="Times New Roman"/>
          <w:bCs/>
          <w:sz w:val="28"/>
          <w:szCs w:val="28"/>
          <w:lang w:val="vi-VN"/>
        </w:rPr>
        <w:t>-</w:t>
      </w:r>
      <w:r w:rsidRPr="008F6317">
        <w:rPr>
          <w:rFonts w:cs="Times New Roman"/>
          <w:iCs/>
          <w:sz w:val="28"/>
          <w:szCs w:val="28"/>
          <w:lang w:val="vi-VN"/>
        </w:rPr>
        <w:t xml:space="preserve">Máy chiếu </w:t>
      </w:r>
    </w:p>
    <w:p w14:paraId="215024E1" w14:textId="77777777" w:rsidR="00A30328" w:rsidRPr="008F6317" w:rsidRDefault="00A30328" w:rsidP="00A30328">
      <w:pPr>
        <w:spacing w:after="0" w:line="312" w:lineRule="auto"/>
        <w:ind w:firstLine="284"/>
        <w:jc w:val="both"/>
        <w:rPr>
          <w:rFonts w:cs="Times New Roman"/>
          <w:iCs/>
          <w:sz w:val="28"/>
          <w:szCs w:val="28"/>
          <w:lang w:val="vi-VN"/>
        </w:rPr>
      </w:pPr>
      <w:r w:rsidRPr="008F6317">
        <w:rPr>
          <w:rFonts w:cs="Times New Roman"/>
          <w:iCs/>
          <w:sz w:val="28"/>
          <w:szCs w:val="28"/>
          <w:lang w:val="vi-VN"/>
        </w:rPr>
        <w:t>- Máy vi tính</w:t>
      </w:r>
    </w:p>
    <w:p w14:paraId="1AA396BE" w14:textId="77777777" w:rsidR="00A30328" w:rsidRPr="008F6317" w:rsidRDefault="00A30328" w:rsidP="00A30328">
      <w:pPr>
        <w:spacing w:after="0" w:line="312" w:lineRule="auto"/>
        <w:jc w:val="both"/>
        <w:rPr>
          <w:rFonts w:cs="Times New Roman"/>
          <w:iCs/>
          <w:sz w:val="28"/>
          <w:szCs w:val="28"/>
          <w:lang w:val="vi-VN"/>
        </w:rPr>
      </w:pPr>
      <w:r w:rsidRPr="008F6317">
        <w:rPr>
          <w:rFonts w:cs="Times New Roman"/>
          <w:iCs/>
          <w:sz w:val="28"/>
          <w:szCs w:val="28"/>
          <w:lang w:val="vi-VN"/>
        </w:rPr>
        <w:t>3. Học liệu, dụng cụ, nguyên vật liệu:</w:t>
      </w:r>
    </w:p>
    <w:p w14:paraId="10DACA0C" w14:textId="77777777" w:rsidR="00A30328" w:rsidRPr="008F6317" w:rsidRDefault="00A30328" w:rsidP="00A30328">
      <w:pPr>
        <w:spacing w:after="0" w:line="312" w:lineRule="auto"/>
        <w:ind w:firstLine="284"/>
        <w:jc w:val="both"/>
        <w:rPr>
          <w:rFonts w:cs="Times New Roman"/>
          <w:iCs/>
          <w:sz w:val="28"/>
          <w:szCs w:val="28"/>
          <w:lang w:val="vi-VN"/>
        </w:rPr>
      </w:pPr>
      <w:r w:rsidRPr="008F6317">
        <w:rPr>
          <w:rFonts w:cs="Times New Roman"/>
          <w:bCs/>
          <w:sz w:val="28"/>
          <w:szCs w:val="28"/>
          <w:lang w:val="vi-VN"/>
        </w:rPr>
        <w:t>-</w:t>
      </w:r>
      <w:r w:rsidRPr="008F6317">
        <w:rPr>
          <w:rFonts w:cs="Times New Roman"/>
          <w:iCs/>
          <w:sz w:val="28"/>
          <w:szCs w:val="28"/>
          <w:lang w:val="vi-VN"/>
        </w:rPr>
        <w:t>Giáo trình.</w:t>
      </w:r>
    </w:p>
    <w:p w14:paraId="3485EBBA" w14:textId="77777777" w:rsidR="00A30328" w:rsidRPr="008F6317" w:rsidRDefault="00A30328" w:rsidP="00A30328">
      <w:pPr>
        <w:spacing w:after="0" w:line="312" w:lineRule="auto"/>
        <w:ind w:firstLine="284"/>
        <w:jc w:val="both"/>
        <w:rPr>
          <w:rFonts w:cs="Times New Roman"/>
          <w:bCs/>
          <w:sz w:val="28"/>
          <w:szCs w:val="28"/>
          <w:lang w:val="vi-VN"/>
        </w:rPr>
      </w:pPr>
      <w:r w:rsidRPr="008F6317">
        <w:rPr>
          <w:rFonts w:cs="Times New Roman"/>
          <w:iCs/>
          <w:sz w:val="28"/>
          <w:szCs w:val="28"/>
          <w:lang w:val="vi-VN"/>
        </w:rPr>
        <w:t>- Tranh</w:t>
      </w:r>
      <w:r w:rsidRPr="008F6317">
        <w:rPr>
          <w:rFonts w:cs="Times New Roman"/>
          <w:bCs/>
          <w:sz w:val="28"/>
          <w:szCs w:val="28"/>
          <w:lang w:val="vi-VN"/>
        </w:rPr>
        <w:t xml:space="preserve"> ảnh, bản vẽ chi tiết.</w:t>
      </w:r>
    </w:p>
    <w:p w14:paraId="10B10F59" w14:textId="77777777" w:rsidR="00A30328" w:rsidRPr="008F6317" w:rsidRDefault="00A30328" w:rsidP="00A30328">
      <w:pPr>
        <w:spacing w:after="0" w:line="312" w:lineRule="auto"/>
        <w:jc w:val="both"/>
        <w:rPr>
          <w:rFonts w:cs="Times New Roman"/>
          <w:bCs/>
          <w:iCs/>
          <w:sz w:val="28"/>
          <w:szCs w:val="28"/>
          <w:lang w:val="vi-VN"/>
        </w:rPr>
      </w:pPr>
      <w:r w:rsidRPr="008F6317">
        <w:rPr>
          <w:rFonts w:cs="Times New Roman"/>
          <w:bCs/>
          <w:iCs/>
          <w:sz w:val="28"/>
          <w:szCs w:val="28"/>
          <w:lang w:val="vi-VN"/>
        </w:rPr>
        <w:t xml:space="preserve">4. </w:t>
      </w:r>
      <w:r w:rsidRPr="008F6317">
        <w:rPr>
          <w:rFonts w:cs="Times New Roman"/>
          <w:sz w:val="28"/>
          <w:szCs w:val="28"/>
          <w:lang w:val="vi-VN"/>
        </w:rPr>
        <w:t>Các điều kiện khác:</w:t>
      </w:r>
    </w:p>
    <w:p w14:paraId="73A67576" w14:textId="77777777" w:rsidR="00A30328" w:rsidRPr="008F6317" w:rsidRDefault="00A30328" w:rsidP="00A30328">
      <w:pPr>
        <w:spacing w:after="0" w:line="312" w:lineRule="auto"/>
        <w:jc w:val="both"/>
        <w:rPr>
          <w:rFonts w:cs="Times New Roman"/>
          <w:b/>
          <w:bCs/>
          <w:sz w:val="28"/>
          <w:szCs w:val="28"/>
          <w:lang w:val="vi-VN"/>
        </w:rPr>
      </w:pPr>
      <w:r w:rsidRPr="008F6317">
        <w:rPr>
          <w:rFonts w:cs="Times New Roman"/>
          <w:b/>
          <w:bCs/>
          <w:sz w:val="28"/>
          <w:szCs w:val="28"/>
          <w:lang w:val="vi-VN"/>
        </w:rPr>
        <w:t>V. Nội dung và phương pháp, đánh giá:</w:t>
      </w:r>
    </w:p>
    <w:p w14:paraId="53F52F8B" w14:textId="77777777" w:rsidR="00A30328" w:rsidRPr="008F6317" w:rsidRDefault="00A30328" w:rsidP="00A30328">
      <w:pPr>
        <w:spacing w:after="0" w:line="312" w:lineRule="auto"/>
        <w:jc w:val="both"/>
        <w:rPr>
          <w:rFonts w:cs="Times New Roman"/>
          <w:sz w:val="28"/>
          <w:szCs w:val="28"/>
          <w:lang w:val="pt-BR"/>
        </w:rPr>
      </w:pPr>
      <w:r w:rsidRPr="008F6317">
        <w:rPr>
          <w:rFonts w:cs="Times New Roman"/>
          <w:sz w:val="28"/>
          <w:szCs w:val="28"/>
          <w:lang w:val="pt-BR"/>
        </w:rPr>
        <w:t>1. Nội dung</w:t>
      </w:r>
    </w:p>
    <w:p w14:paraId="002DD51F" w14:textId="77777777" w:rsidR="00A30328" w:rsidRPr="008F6317" w:rsidRDefault="00A30328" w:rsidP="00A30328">
      <w:pPr>
        <w:spacing w:after="0" w:line="312" w:lineRule="auto"/>
        <w:ind w:firstLine="284"/>
        <w:jc w:val="both"/>
        <w:rPr>
          <w:rFonts w:cs="Times New Roman"/>
          <w:iCs/>
          <w:sz w:val="28"/>
          <w:szCs w:val="28"/>
          <w:lang w:val="pt-BR"/>
        </w:rPr>
      </w:pPr>
      <w:r w:rsidRPr="008F6317">
        <w:rPr>
          <w:rFonts w:cs="Times New Roman"/>
          <w:iCs/>
          <w:sz w:val="28"/>
          <w:szCs w:val="28"/>
          <w:lang w:val="pt-BR"/>
        </w:rPr>
        <w:lastRenderedPageBreak/>
        <w:t xml:space="preserve">- Kiến thức: Vận dụng những kiến thức </w:t>
      </w:r>
      <w:r w:rsidRPr="008F6317">
        <w:rPr>
          <w:rFonts w:cs="Times New Roman"/>
          <w:sz w:val="28"/>
          <w:szCs w:val="28"/>
          <w:lang w:val="vi-VN"/>
        </w:rPr>
        <w:t xml:space="preserve">đã học được </w:t>
      </w:r>
      <w:r w:rsidRPr="008F6317">
        <w:rPr>
          <w:rFonts w:cs="Times New Roman"/>
          <w:sz w:val="28"/>
          <w:szCs w:val="28"/>
          <w:lang w:val="pt-BR"/>
        </w:rPr>
        <w:t>trong môn học Vẽ kỹ thuật và AutoCAD  để tạo ra các bản vẽ phục vụ cho các đồ án môn học, đồ án tốt nghiệp.</w:t>
      </w:r>
    </w:p>
    <w:p w14:paraId="7955AFC5" w14:textId="77777777" w:rsidR="00A30328" w:rsidRPr="008F6317" w:rsidRDefault="00A30328" w:rsidP="00A30328">
      <w:pPr>
        <w:tabs>
          <w:tab w:val="left" w:pos="741"/>
        </w:tabs>
        <w:spacing w:after="0" w:line="312" w:lineRule="auto"/>
        <w:ind w:firstLine="284"/>
        <w:jc w:val="both"/>
        <w:rPr>
          <w:rFonts w:cs="Times New Roman"/>
          <w:iCs/>
          <w:sz w:val="28"/>
          <w:szCs w:val="28"/>
          <w:lang w:val="pt-BR"/>
        </w:rPr>
      </w:pPr>
      <w:r w:rsidRPr="008F6317">
        <w:rPr>
          <w:rFonts w:cs="Times New Roman"/>
          <w:iCs/>
          <w:sz w:val="28"/>
          <w:szCs w:val="28"/>
          <w:lang w:val="pt-BR"/>
        </w:rPr>
        <w:t>- Kỹ năng: Đọc bản vẽ kỹ thuật, vẽ lại bản vẽ theo bản vẽ mẫu, thiết kế ra bản vẽ chi tiết máy.</w:t>
      </w:r>
    </w:p>
    <w:p w14:paraId="67450A88" w14:textId="77777777" w:rsidR="00A30328" w:rsidRPr="008F6317" w:rsidRDefault="00A30328" w:rsidP="00A30328">
      <w:pPr>
        <w:spacing w:after="0" w:line="312" w:lineRule="auto"/>
        <w:ind w:firstLine="284"/>
        <w:jc w:val="both"/>
        <w:rPr>
          <w:rFonts w:cs="Times New Roman"/>
          <w:sz w:val="28"/>
          <w:szCs w:val="28"/>
          <w:lang w:val="pt-BR"/>
        </w:rPr>
      </w:pPr>
      <w:r w:rsidRPr="008F6317">
        <w:rPr>
          <w:rFonts w:cs="Times New Roman"/>
          <w:iCs/>
          <w:sz w:val="28"/>
          <w:szCs w:val="28"/>
          <w:lang w:val="pt-BR"/>
        </w:rPr>
        <w:t xml:space="preserve">- Thái độ: </w:t>
      </w:r>
      <w:r w:rsidRPr="008F6317">
        <w:rPr>
          <w:rFonts w:cs="Times New Roman"/>
          <w:sz w:val="28"/>
          <w:szCs w:val="28"/>
          <w:lang w:val="pt-BR"/>
        </w:rPr>
        <w:t>tự giác, kỷ luật, tinh thần trách nhiệm biết bảo quản máy móc thực hành, có tính tỉ mỉ, chính xác trong công việc.</w:t>
      </w:r>
    </w:p>
    <w:p w14:paraId="5EB1F645" w14:textId="77777777" w:rsidR="00A30328" w:rsidRPr="008F6317" w:rsidRDefault="00A30328" w:rsidP="00A30328">
      <w:pPr>
        <w:spacing w:after="0" w:line="312" w:lineRule="auto"/>
        <w:jc w:val="both"/>
        <w:rPr>
          <w:rFonts w:cs="Times New Roman"/>
          <w:sz w:val="28"/>
          <w:szCs w:val="28"/>
          <w:lang w:val="pt-BR"/>
        </w:rPr>
      </w:pPr>
      <w:r w:rsidRPr="008F6317">
        <w:rPr>
          <w:rFonts w:cs="Times New Roman"/>
          <w:sz w:val="28"/>
          <w:szCs w:val="28"/>
          <w:lang w:val="pt-BR"/>
        </w:rPr>
        <w:t xml:space="preserve">2. </w:t>
      </w:r>
      <w:r w:rsidRPr="008F6317">
        <w:rPr>
          <w:rFonts w:cs="Times New Roman"/>
          <w:iCs/>
          <w:sz w:val="28"/>
          <w:szCs w:val="28"/>
          <w:lang w:val="pt-BR"/>
        </w:rPr>
        <w:t xml:space="preserve">Phương pháp đánh giá </w:t>
      </w:r>
    </w:p>
    <w:p w14:paraId="6C41A05D" w14:textId="77777777" w:rsidR="00A30328" w:rsidRPr="008F6317" w:rsidRDefault="00A30328" w:rsidP="00A30328">
      <w:pPr>
        <w:spacing w:after="0" w:line="312" w:lineRule="auto"/>
        <w:ind w:firstLine="700"/>
        <w:jc w:val="both"/>
        <w:rPr>
          <w:rFonts w:cs="Times New Roman"/>
          <w:sz w:val="28"/>
          <w:szCs w:val="28"/>
          <w:lang w:val="pt-BR"/>
        </w:rPr>
      </w:pPr>
      <w:r w:rsidRPr="008F6317">
        <w:rPr>
          <w:rFonts w:cs="Times New Roman"/>
          <w:sz w:val="28"/>
          <w:szCs w:val="28"/>
          <w:lang w:val="pt-BR"/>
        </w:rPr>
        <w:t>Được đánh giá qua bài kiểm tra thực hành. Cách tính điểm thực hiện theo quy chế hiện hành.</w:t>
      </w:r>
    </w:p>
    <w:p w14:paraId="2CB1EDD2" w14:textId="77777777" w:rsidR="00A30328" w:rsidRPr="008F6317" w:rsidRDefault="00A30328" w:rsidP="00A30328">
      <w:pPr>
        <w:spacing w:after="0" w:line="312" w:lineRule="auto"/>
        <w:jc w:val="both"/>
        <w:rPr>
          <w:rFonts w:cs="Times New Roman"/>
          <w:b/>
          <w:bCs/>
          <w:sz w:val="28"/>
          <w:szCs w:val="28"/>
          <w:lang w:val="pt-BR"/>
        </w:rPr>
      </w:pPr>
      <w:r w:rsidRPr="008F6317">
        <w:rPr>
          <w:rFonts w:cs="Times New Roman"/>
          <w:b/>
          <w:bCs/>
          <w:sz w:val="28"/>
          <w:szCs w:val="28"/>
          <w:lang w:val="pt-BR"/>
        </w:rPr>
        <w:t>VI. Hướng dẫn sử dụng:</w:t>
      </w:r>
    </w:p>
    <w:p w14:paraId="40FD69A1" w14:textId="77777777" w:rsidR="00A30328" w:rsidRPr="008F6317" w:rsidRDefault="00A30328" w:rsidP="00A30328">
      <w:pPr>
        <w:spacing w:after="0" w:line="312" w:lineRule="auto"/>
        <w:jc w:val="both"/>
        <w:rPr>
          <w:rFonts w:cs="Times New Roman"/>
          <w:iCs/>
          <w:sz w:val="28"/>
          <w:szCs w:val="28"/>
          <w:lang w:val="pt-BR"/>
        </w:rPr>
      </w:pPr>
      <w:r w:rsidRPr="008F6317">
        <w:rPr>
          <w:rFonts w:cs="Times New Roman"/>
          <w:iCs/>
          <w:sz w:val="28"/>
          <w:szCs w:val="28"/>
          <w:lang w:val="pt-BR"/>
        </w:rPr>
        <w:t>1. Phạm vi áp dụng môn học:</w:t>
      </w:r>
    </w:p>
    <w:p w14:paraId="54CA253F" w14:textId="77777777" w:rsidR="00A30328" w:rsidRPr="008F6317" w:rsidRDefault="00A30328" w:rsidP="00A30328">
      <w:pPr>
        <w:spacing w:after="0" w:line="312" w:lineRule="auto"/>
        <w:ind w:firstLine="720"/>
        <w:jc w:val="both"/>
        <w:rPr>
          <w:rFonts w:cs="Times New Roman"/>
          <w:sz w:val="28"/>
          <w:szCs w:val="28"/>
          <w:lang w:val="pt-BR"/>
        </w:rPr>
      </w:pPr>
      <w:r w:rsidRPr="008F6317">
        <w:rPr>
          <w:rFonts w:cs="Times New Roman"/>
          <w:sz w:val="28"/>
          <w:szCs w:val="28"/>
          <w:lang w:val="pt-BR"/>
        </w:rPr>
        <w:t xml:space="preserve">Môn học AutoCAD này được sử dụng để giảng dạy cho trình độ đào tạo Cao đẳng nghề Cơ điện tử </w:t>
      </w:r>
    </w:p>
    <w:p w14:paraId="6A03C0F8" w14:textId="77777777" w:rsidR="00A30328" w:rsidRPr="008F6317" w:rsidRDefault="00A30328" w:rsidP="00A30328">
      <w:pPr>
        <w:spacing w:after="0" w:line="312" w:lineRule="auto"/>
        <w:jc w:val="both"/>
        <w:rPr>
          <w:rFonts w:cs="Times New Roman"/>
          <w:iCs/>
          <w:sz w:val="28"/>
          <w:szCs w:val="28"/>
          <w:lang w:val="pt-BR"/>
        </w:rPr>
      </w:pPr>
      <w:r w:rsidRPr="008F6317">
        <w:rPr>
          <w:rFonts w:cs="Times New Roman"/>
          <w:iCs/>
          <w:sz w:val="28"/>
          <w:szCs w:val="28"/>
          <w:lang w:val="pt-BR"/>
        </w:rPr>
        <w:t xml:space="preserve">2. </w:t>
      </w:r>
      <w:r w:rsidRPr="008F6317">
        <w:rPr>
          <w:rFonts w:cs="Times New Roman"/>
          <w:sz w:val="28"/>
          <w:szCs w:val="28"/>
          <w:lang w:val="pt-BR"/>
        </w:rPr>
        <w:t>Hướng dẫn về phương pháp giảng dạy, học tập môn học</w:t>
      </w:r>
      <w:r w:rsidRPr="008F6317">
        <w:rPr>
          <w:rFonts w:cs="Times New Roman"/>
          <w:iCs/>
          <w:sz w:val="28"/>
          <w:szCs w:val="28"/>
          <w:lang w:val="pt-BR"/>
        </w:rPr>
        <w:t xml:space="preserve">:      </w:t>
      </w:r>
    </w:p>
    <w:p w14:paraId="2D0ED731" w14:textId="77777777" w:rsidR="00A30328" w:rsidRPr="008F6317" w:rsidRDefault="00A30328" w:rsidP="00A30328">
      <w:pPr>
        <w:spacing w:after="0" w:line="312" w:lineRule="auto"/>
        <w:ind w:firstLine="284"/>
        <w:jc w:val="both"/>
        <w:rPr>
          <w:rFonts w:cs="Times New Roman"/>
          <w:sz w:val="28"/>
          <w:szCs w:val="28"/>
          <w:lang w:val="pt-BR"/>
        </w:rPr>
      </w:pPr>
      <w:r w:rsidRPr="008F6317">
        <w:rPr>
          <w:rFonts w:cs="Times New Roman"/>
          <w:sz w:val="28"/>
          <w:szCs w:val="28"/>
          <w:lang w:val="pt-BR"/>
        </w:rPr>
        <w:t>- Đối với giáo viên:</w:t>
      </w:r>
    </w:p>
    <w:p w14:paraId="2D623843" w14:textId="77777777" w:rsidR="00A30328" w:rsidRPr="008F6317" w:rsidRDefault="00A30328" w:rsidP="00A30328">
      <w:pPr>
        <w:spacing w:after="0" w:line="312" w:lineRule="auto"/>
        <w:ind w:firstLine="709"/>
        <w:jc w:val="both"/>
        <w:rPr>
          <w:rFonts w:cs="Times New Roman"/>
          <w:sz w:val="28"/>
          <w:szCs w:val="28"/>
          <w:lang w:val="pt-BR"/>
        </w:rPr>
      </w:pPr>
      <w:r w:rsidRPr="008F6317">
        <w:rPr>
          <w:rFonts w:cs="Times New Roman"/>
          <w:sz w:val="28"/>
          <w:szCs w:val="28"/>
          <w:lang w:val="pt-BR"/>
        </w:rPr>
        <w:t>+ Giảng dạy trực tiếp tại phòng máy.</w:t>
      </w:r>
    </w:p>
    <w:p w14:paraId="2C15246E" w14:textId="77777777" w:rsidR="00A30328" w:rsidRPr="008F6317" w:rsidRDefault="00A30328" w:rsidP="00A30328">
      <w:pPr>
        <w:spacing w:after="0" w:line="312" w:lineRule="auto"/>
        <w:ind w:firstLine="709"/>
        <w:jc w:val="both"/>
        <w:rPr>
          <w:rFonts w:cs="Times New Roman"/>
          <w:sz w:val="28"/>
          <w:szCs w:val="28"/>
          <w:lang w:val="pt-BR"/>
        </w:rPr>
      </w:pPr>
      <w:r w:rsidRPr="008F6317">
        <w:rPr>
          <w:rFonts w:cs="Times New Roman"/>
          <w:sz w:val="28"/>
          <w:szCs w:val="28"/>
          <w:lang w:val="pt-BR"/>
        </w:rPr>
        <w:t>+ Hướng dẫn sinh viên thực hiện thao tác trên máy tính.</w:t>
      </w:r>
    </w:p>
    <w:p w14:paraId="42234B61" w14:textId="77777777" w:rsidR="00A30328" w:rsidRPr="008F6317" w:rsidRDefault="00A30328" w:rsidP="00A30328">
      <w:pPr>
        <w:spacing w:after="0" w:line="312" w:lineRule="auto"/>
        <w:ind w:firstLine="709"/>
        <w:jc w:val="both"/>
        <w:rPr>
          <w:rFonts w:cs="Times New Roman"/>
          <w:sz w:val="28"/>
          <w:szCs w:val="28"/>
          <w:lang w:val="pt-BR"/>
        </w:rPr>
      </w:pPr>
      <w:r w:rsidRPr="008F6317">
        <w:rPr>
          <w:rFonts w:cs="Times New Roman"/>
          <w:sz w:val="28"/>
          <w:szCs w:val="28"/>
          <w:lang w:val="pt-BR"/>
        </w:rPr>
        <w:t>+ Phổ biến giáo trình bài tập để sinh viên thực hiện sau phần lý thuyết.</w:t>
      </w:r>
    </w:p>
    <w:p w14:paraId="5F0FA3A6" w14:textId="77777777" w:rsidR="00A30328" w:rsidRPr="008F6317" w:rsidRDefault="00A30328" w:rsidP="00A30328">
      <w:pPr>
        <w:spacing w:after="0" w:line="312" w:lineRule="auto"/>
        <w:ind w:firstLine="284"/>
        <w:jc w:val="both"/>
        <w:rPr>
          <w:rFonts w:cs="Times New Roman"/>
          <w:sz w:val="28"/>
          <w:szCs w:val="28"/>
          <w:lang w:val="pt-BR"/>
        </w:rPr>
      </w:pPr>
      <w:r w:rsidRPr="008F6317">
        <w:rPr>
          <w:rFonts w:cs="Times New Roman"/>
          <w:sz w:val="28"/>
          <w:szCs w:val="28"/>
          <w:lang w:val="pt-BR"/>
        </w:rPr>
        <w:t>- Đối với sinh viên</w:t>
      </w:r>
      <w:r w:rsidRPr="008F6317">
        <w:rPr>
          <w:rFonts w:cs="Times New Roman"/>
          <w:sz w:val="28"/>
          <w:szCs w:val="28"/>
          <w:lang w:val="pt-BR"/>
        </w:rPr>
        <w:tab/>
      </w:r>
    </w:p>
    <w:p w14:paraId="76060838" w14:textId="77777777" w:rsidR="00A30328" w:rsidRPr="008F6317" w:rsidRDefault="00A30328" w:rsidP="00A30328">
      <w:pPr>
        <w:tabs>
          <w:tab w:val="left" w:pos="720"/>
        </w:tabs>
        <w:spacing w:after="0" w:line="312" w:lineRule="auto"/>
        <w:jc w:val="both"/>
        <w:rPr>
          <w:rFonts w:cs="Times New Roman"/>
          <w:sz w:val="28"/>
          <w:szCs w:val="28"/>
          <w:lang w:val="vi-VN"/>
        </w:rPr>
      </w:pPr>
      <w:r w:rsidRPr="008F6317">
        <w:rPr>
          <w:rFonts w:cs="Times New Roman"/>
          <w:sz w:val="28"/>
          <w:szCs w:val="28"/>
          <w:lang w:val="pt-BR"/>
        </w:rPr>
        <w:tab/>
        <w:t>+Để</w:t>
      </w:r>
      <w:r w:rsidRPr="008F6317">
        <w:rPr>
          <w:rFonts w:cs="Times New Roman"/>
          <w:sz w:val="28"/>
          <w:szCs w:val="28"/>
          <w:lang w:val="vi-VN"/>
        </w:rPr>
        <w:t xml:space="preserve"> giúp người học nắm vững những kiến thức cơ bản cần thiết sau mỗi bài cần giao bài tập đến từng sinh viên. Các bài tập có độ khó phù hợp với nội dung đã học. Kiểm tra đánh giá và công bố kết quả công khai.</w:t>
      </w:r>
    </w:p>
    <w:p w14:paraId="60764247" w14:textId="77777777" w:rsidR="00A30328" w:rsidRPr="008F6317" w:rsidRDefault="00A30328" w:rsidP="00A30328">
      <w:pPr>
        <w:tabs>
          <w:tab w:val="left" w:pos="720"/>
        </w:tabs>
        <w:spacing w:after="0" w:line="312" w:lineRule="auto"/>
        <w:jc w:val="both"/>
        <w:rPr>
          <w:rFonts w:cs="Times New Roman"/>
          <w:sz w:val="28"/>
          <w:szCs w:val="28"/>
          <w:lang w:val="vi-VN"/>
        </w:rPr>
      </w:pPr>
      <w:r w:rsidRPr="008F6317">
        <w:rPr>
          <w:rFonts w:cs="Times New Roman"/>
          <w:sz w:val="28"/>
          <w:szCs w:val="28"/>
          <w:lang w:val="vi-VN"/>
        </w:rPr>
        <w:tab/>
        <w:t xml:space="preserve">+ Tăng cường sử dụng thiết bị, đồ dùng dạy học, thao tác mẫu để tăng hiệu quả dạy học.   </w:t>
      </w:r>
    </w:p>
    <w:p w14:paraId="33D99A66" w14:textId="77777777" w:rsidR="00A30328" w:rsidRPr="008F6317" w:rsidRDefault="00A30328" w:rsidP="00A30328">
      <w:pPr>
        <w:spacing w:after="0" w:line="312" w:lineRule="auto"/>
        <w:jc w:val="both"/>
        <w:rPr>
          <w:rFonts w:cs="Times New Roman"/>
          <w:iCs/>
          <w:sz w:val="28"/>
          <w:szCs w:val="28"/>
          <w:lang w:val="pt-BR"/>
        </w:rPr>
      </w:pPr>
      <w:r w:rsidRPr="008F6317">
        <w:rPr>
          <w:rFonts w:cs="Times New Roman"/>
          <w:iCs/>
          <w:sz w:val="28"/>
          <w:szCs w:val="28"/>
          <w:lang w:val="pt-BR"/>
        </w:rPr>
        <w:t xml:space="preserve">3. </w:t>
      </w:r>
      <w:r w:rsidRPr="008F6317">
        <w:rPr>
          <w:rFonts w:cs="Times New Roman"/>
          <w:sz w:val="28"/>
          <w:szCs w:val="28"/>
          <w:lang w:val="vi-VN"/>
        </w:rPr>
        <w:t>Những trọng tâm cần chú ý</w:t>
      </w:r>
      <w:r w:rsidRPr="008F6317">
        <w:rPr>
          <w:rFonts w:cs="Times New Roman"/>
          <w:iCs/>
          <w:sz w:val="28"/>
          <w:szCs w:val="28"/>
          <w:lang w:val="pt-BR"/>
        </w:rPr>
        <w:t>:</w:t>
      </w:r>
    </w:p>
    <w:p w14:paraId="3E051784" w14:textId="77777777" w:rsidR="00A30328" w:rsidRPr="008F6317" w:rsidRDefault="00A30328" w:rsidP="00A30328">
      <w:pPr>
        <w:spacing w:after="0" w:line="312" w:lineRule="auto"/>
        <w:jc w:val="both"/>
        <w:rPr>
          <w:rFonts w:cs="Times New Roman"/>
          <w:sz w:val="28"/>
          <w:szCs w:val="28"/>
          <w:lang w:val="pt-BR"/>
        </w:rPr>
      </w:pPr>
      <w:r w:rsidRPr="008F6317">
        <w:rPr>
          <w:rFonts w:cs="Times New Roman"/>
          <w:sz w:val="28"/>
          <w:szCs w:val="28"/>
          <w:lang w:val="pt-BR"/>
        </w:rPr>
        <w:t>- Chương 2: Lệnh vẽ cơ bản</w:t>
      </w:r>
    </w:p>
    <w:p w14:paraId="64640256" w14:textId="77777777" w:rsidR="00A30328" w:rsidRPr="008F6317" w:rsidRDefault="00A30328" w:rsidP="00A30328">
      <w:pPr>
        <w:spacing w:after="0" w:line="312" w:lineRule="auto"/>
        <w:jc w:val="both"/>
        <w:rPr>
          <w:rFonts w:cs="Times New Roman"/>
          <w:sz w:val="28"/>
          <w:szCs w:val="28"/>
          <w:lang w:val="pt-BR"/>
        </w:rPr>
      </w:pPr>
      <w:r w:rsidRPr="008F6317">
        <w:rPr>
          <w:rFonts w:cs="Times New Roman"/>
          <w:sz w:val="28"/>
          <w:szCs w:val="28"/>
          <w:lang w:val="pt-BR"/>
        </w:rPr>
        <w:t>- Chương 4: Tạo và in bản vẽ</w:t>
      </w:r>
    </w:p>
    <w:p w14:paraId="6BBA7FD8" w14:textId="77777777" w:rsidR="00A30328" w:rsidRPr="008F6317" w:rsidRDefault="00A30328" w:rsidP="00A30328">
      <w:pPr>
        <w:spacing w:after="0" w:line="312" w:lineRule="auto"/>
        <w:jc w:val="both"/>
        <w:rPr>
          <w:rFonts w:cs="Times New Roman"/>
          <w:iCs/>
          <w:sz w:val="28"/>
          <w:szCs w:val="28"/>
          <w:lang w:val="pt-BR"/>
        </w:rPr>
      </w:pPr>
      <w:r w:rsidRPr="008F6317">
        <w:rPr>
          <w:rFonts w:cs="Times New Roman"/>
          <w:iCs/>
          <w:sz w:val="28"/>
          <w:szCs w:val="28"/>
          <w:lang w:val="pt-BR"/>
        </w:rPr>
        <w:t>4. Tài liệu tham khảo:</w:t>
      </w:r>
    </w:p>
    <w:p w14:paraId="6CC7832B" w14:textId="77777777" w:rsidR="00A30328" w:rsidRPr="008F6317" w:rsidRDefault="00A30328" w:rsidP="00A30328">
      <w:pPr>
        <w:spacing w:after="0" w:line="312" w:lineRule="auto"/>
        <w:jc w:val="both"/>
        <w:rPr>
          <w:rFonts w:cs="Times New Roman"/>
          <w:sz w:val="28"/>
          <w:szCs w:val="28"/>
          <w:lang w:val="pt-BR"/>
        </w:rPr>
      </w:pPr>
      <w:r w:rsidRPr="008F6317">
        <w:rPr>
          <w:rFonts w:cs="Times New Roman"/>
          <w:sz w:val="28"/>
          <w:szCs w:val="28"/>
          <w:lang w:val="pt-BR"/>
        </w:rPr>
        <w:t>[1] Trần Nhất Dũng.</w:t>
      </w:r>
      <w:r w:rsidRPr="008F6317">
        <w:rPr>
          <w:rFonts w:cs="Times New Roman"/>
          <w:iCs/>
          <w:sz w:val="28"/>
          <w:szCs w:val="28"/>
          <w:lang w:val="pt-BR"/>
        </w:rPr>
        <w:t xml:space="preserve"> Vẽ kỹ thuật và AutoCAD. </w:t>
      </w:r>
      <w:r w:rsidRPr="008F6317">
        <w:rPr>
          <w:rFonts w:cs="Times New Roman"/>
          <w:sz w:val="28"/>
          <w:szCs w:val="28"/>
          <w:lang w:val="pt-BR"/>
        </w:rPr>
        <w:t>NXB Khoa học và Kỹ thuật 2008.</w:t>
      </w:r>
    </w:p>
    <w:p w14:paraId="3CFFF2A5" w14:textId="77777777" w:rsidR="00A30328" w:rsidRPr="008F6317" w:rsidRDefault="00A30328" w:rsidP="00A30328">
      <w:pPr>
        <w:spacing w:after="0" w:line="312" w:lineRule="auto"/>
        <w:jc w:val="both"/>
        <w:rPr>
          <w:rFonts w:cs="Times New Roman"/>
          <w:sz w:val="28"/>
          <w:szCs w:val="28"/>
          <w:lang w:val="pt-BR"/>
        </w:rPr>
      </w:pPr>
      <w:r w:rsidRPr="008F6317">
        <w:rPr>
          <w:rFonts w:cs="Times New Roman"/>
          <w:sz w:val="28"/>
          <w:szCs w:val="28"/>
          <w:lang w:val="pt-BR"/>
        </w:rPr>
        <w:t>[2] Phạm Văn Nhuần.</w:t>
      </w:r>
      <w:r w:rsidRPr="008F6317">
        <w:rPr>
          <w:rFonts w:cs="Times New Roman"/>
          <w:iCs/>
          <w:sz w:val="28"/>
          <w:szCs w:val="28"/>
          <w:lang w:val="pt-BR"/>
        </w:rPr>
        <w:t xml:space="preserve"> Bài tập vẽ kỹ thuật – Hướng dẫn và bài giải có ứng dụng AutoCAD.</w:t>
      </w:r>
      <w:r w:rsidRPr="008F6317">
        <w:rPr>
          <w:rFonts w:cs="Times New Roman"/>
          <w:sz w:val="28"/>
          <w:szCs w:val="28"/>
          <w:lang w:val="pt-BR"/>
        </w:rPr>
        <w:t xml:space="preserve"> NXB Khoa học và Kỹ thuật. 2007</w:t>
      </w:r>
    </w:p>
    <w:p w14:paraId="420C7EAE" w14:textId="77777777" w:rsidR="00A30328" w:rsidRPr="008F6317" w:rsidRDefault="00A30328" w:rsidP="00A30328">
      <w:pPr>
        <w:spacing w:after="0" w:line="312" w:lineRule="auto"/>
        <w:jc w:val="both"/>
        <w:rPr>
          <w:rFonts w:cs="Times New Roman"/>
          <w:bCs/>
          <w:sz w:val="28"/>
          <w:szCs w:val="28"/>
          <w:lang w:val="pt-BR"/>
        </w:rPr>
      </w:pPr>
      <w:r w:rsidRPr="008F6317">
        <w:rPr>
          <w:rFonts w:cs="Times New Roman"/>
          <w:sz w:val="28"/>
          <w:szCs w:val="28"/>
          <w:lang w:val="pt-BR"/>
        </w:rPr>
        <w:t>[3] Trung tâm Tin học</w:t>
      </w:r>
      <w:r w:rsidRPr="008F6317">
        <w:rPr>
          <w:rFonts w:cs="Times New Roman"/>
          <w:iCs/>
          <w:sz w:val="28"/>
          <w:szCs w:val="28"/>
          <w:lang w:val="pt-BR"/>
        </w:rPr>
        <w:t>,</w:t>
      </w:r>
      <w:r w:rsidRPr="008F6317">
        <w:rPr>
          <w:rFonts w:cs="Times New Roman"/>
          <w:sz w:val="28"/>
          <w:szCs w:val="28"/>
          <w:lang w:val="pt-BR"/>
        </w:rPr>
        <w:t xml:space="preserve"> Trường Đại Học Khoa học Tự nhiên TPHCM. </w:t>
      </w:r>
      <w:r w:rsidRPr="008F6317">
        <w:rPr>
          <w:rFonts w:cs="Times New Roman"/>
          <w:iCs/>
          <w:sz w:val="28"/>
          <w:szCs w:val="28"/>
          <w:lang w:val="pt-BR"/>
        </w:rPr>
        <w:t>Giáo trình AutoCAD cơ bản – nâng cao.</w:t>
      </w:r>
      <w:r w:rsidRPr="008F6317">
        <w:rPr>
          <w:rFonts w:cs="Times New Roman"/>
          <w:sz w:val="28"/>
          <w:szCs w:val="28"/>
          <w:lang w:val="pt-BR"/>
        </w:rPr>
        <w:t xml:space="preserve"> 2009</w:t>
      </w:r>
    </w:p>
    <w:p w14:paraId="7464B1C6" w14:textId="77777777" w:rsidR="00A30328" w:rsidRDefault="00A30328">
      <w:pPr>
        <w:rPr>
          <w:rFonts w:cs="Times New Roman"/>
          <w:b/>
          <w:sz w:val="28"/>
          <w:szCs w:val="28"/>
          <w:lang w:val="da-DK"/>
        </w:rPr>
      </w:pPr>
      <w:r>
        <w:rPr>
          <w:rFonts w:cs="Times New Roman"/>
          <w:b/>
          <w:sz w:val="28"/>
          <w:szCs w:val="28"/>
          <w:lang w:val="da-DK"/>
        </w:rPr>
        <w:br w:type="page"/>
      </w:r>
    </w:p>
    <w:p w14:paraId="5604ED98" w14:textId="77777777" w:rsidR="00EA6FDD" w:rsidRPr="00632250" w:rsidRDefault="00701308" w:rsidP="00C91F7E">
      <w:pPr>
        <w:spacing w:after="0" w:line="312" w:lineRule="auto"/>
        <w:jc w:val="center"/>
        <w:rPr>
          <w:rFonts w:cs="Times New Roman"/>
          <w:b/>
          <w:sz w:val="28"/>
          <w:szCs w:val="28"/>
          <w:lang w:val="da-DK"/>
        </w:rPr>
      </w:pPr>
      <w:r w:rsidRPr="00632250">
        <w:rPr>
          <w:rFonts w:cs="Times New Roman"/>
          <w:b/>
          <w:sz w:val="28"/>
          <w:szCs w:val="28"/>
          <w:lang w:val="da-DK"/>
        </w:rPr>
        <w:lastRenderedPageBreak/>
        <w:t>CHƯƠNG TRÌNH MÔ ĐUN</w:t>
      </w:r>
    </w:p>
    <w:p w14:paraId="161BB304" w14:textId="77777777" w:rsidR="00EA6FDD" w:rsidRPr="00632250" w:rsidRDefault="00701308" w:rsidP="00C91F7E">
      <w:pPr>
        <w:spacing w:after="0" w:line="312" w:lineRule="auto"/>
        <w:ind w:firstLine="540"/>
        <w:rPr>
          <w:rFonts w:cs="Times New Roman"/>
          <w:sz w:val="28"/>
          <w:szCs w:val="28"/>
          <w:lang w:val="da-DK"/>
        </w:rPr>
      </w:pPr>
      <w:r w:rsidRPr="00632250">
        <w:rPr>
          <w:rFonts w:cs="Times New Roman"/>
          <w:b/>
          <w:sz w:val="28"/>
          <w:szCs w:val="28"/>
          <w:lang w:val="da-DK"/>
        </w:rPr>
        <w:t>Tên mô đun:</w:t>
      </w:r>
      <w:r w:rsidR="00776EE2">
        <w:rPr>
          <w:rFonts w:cs="Times New Roman"/>
          <w:b/>
          <w:sz w:val="28"/>
          <w:szCs w:val="28"/>
          <w:lang w:val="da-DK"/>
        </w:rPr>
        <w:t xml:space="preserve"> </w:t>
      </w:r>
      <w:r w:rsidRPr="00632250">
        <w:rPr>
          <w:rFonts w:cs="Times New Roman"/>
          <w:b/>
          <w:sz w:val="28"/>
          <w:szCs w:val="28"/>
          <w:lang w:val="de-DE"/>
        </w:rPr>
        <w:t>ĐIỆN CƠ BẢN</w:t>
      </w:r>
    </w:p>
    <w:p w14:paraId="3FAF6F47" w14:textId="77777777" w:rsidR="00EA6FDD" w:rsidRPr="00C61166" w:rsidRDefault="00701308" w:rsidP="00C91F7E">
      <w:pPr>
        <w:spacing w:after="0" w:line="312" w:lineRule="auto"/>
        <w:ind w:firstLine="540"/>
        <w:rPr>
          <w:rFonts w:cs="Times New Roman"/>
          <w:b/>
          <w:sz w:val="28"/>
          <w:szCs w:val="28"/>
          <w:lang w:val="da-DK"/>
        </w:rPr>
      </w:pPr>
      <w:r w:rsidRPr="00C61166">
        <w:rPr>
          <w:rFonts w:cs="Times New Roman"/>
          <w:b/>
          <w:sz w:val="28"/>
          <w:szCs w:val="28"/>
          <w:lang w:val="da-DK"/>
        </w:rPr>
        <w:t>Mã số mô đun:</w:t>
      </w:r>
      <w:r w:rsidR="00C61166">
        <w:rPr>
          <w:rFonts w:cs="Times New Roman"/>
          <w:b/>
          <w:sz w:val="28"/>
          <w:szCs w:val="28"/>
          <w:lang w:val="da-DK"/>
        </w:rPr>
        <w:t xml:space="preserve"> </w:t>
      </w:r>
      <w:r w:rsidR="00E856C4" w:rsidRPr="00C61166">
        <w:rPr>
          <w:rFonts w:cs="Times New Roman"/>
          <w:b/>
          <w:sz w:val="28"/>
          <w:szCs w:val="28"/>
          <w:lang w:val="da-DK"/>
        </w:rPr>
        <w:t>MĐ 1</w:t>
      </w:r>
      <w:r w:rsidR="00997F3D" w:rsidRPr="00C61166">
        <w:rPr>
          <w:rFonts w:cs="Times New Roman"/>
          <w:b/>
          <w:sz w:val="28"/>
          <w:szCs w:val="28"/>
          <w:lang w:val="da-DK"/>
        </w:rPr>
        <w:t>0</w:t>
      </w:r>
    </w:p>
    <w:p w14:paraId="484CD3EE" w14:textId="77777777" w:rsidR="00EA6FDD" w:rsidRPr="00632250" w:rsidRDefault="00701308" w:rsidP="00C91F7E">
      <w:pPr>
        <w:spacing w:after="0" w:line="312" w:lineRule="auto"/>
        <w:ind w:firstLine="540"/>
        <w:rPr>
          <w:rFonts w:cs="Times New Roman"/>
          <w:sz w:val="28"/>
          <w:szCs w:val="28"/>
          <w:lang w:val="da-DK"/>
        </w:rPr>
      </w:pPr>
      <w:r w:rsidRPr="00632250">
        <w:rPr>
          <w:rFonts w:cs="Times New Roman"/>
          <w:b/>
          <w:sz w:val="28"/>
          <w:szCs w:val="28"/>
          <w:lang w:val="da-DK"/>
        </w:rPr>
        <w:t>Thời gian thực hiện mô đun:</w:t>
      </w:r>
      <w:r w:rsidRPr="00632250">
        <w:rPr>
          <w:rFonts w:cs="Times New Roman"/>
          <w:sz w:val="28"/>
          <w:szCs w:val="28"/>
          <w:lang w:val="da-DK"/>
        </w:rPr>
        <w:t xml:space="preserve"> 60 giờ; (Lý thuyế</w:t>
      </w:r>
      <w:r w:rsidR="00C61166">
        <w:rPr>
          <w:rFonts w:cs="Times New Roman"/>
          <w:sz w:val="28"/>
          <w:szCs w:val="28"/>
          <w:lang w:val="da-DK"/>
        </w:rPr>
        <w:t>t: 30</w:t>
      </w:r>
      <w:r w:rsidRPr="00632250">
        <w:rPr>
          <w:rFonts w:cs="Times New Roman"/>
          <w:sz w:val="28"/>
          <w:szCs w:val="28"/>
          <w:lang w:val="da-DK"/>
        </w:rPr>
        <w:t xml:space="preserve"> giờ; Thực hành, thí nghiệm, thảo luận, bài tậ</w:t>
      </w:r>
      <w:r w:rsidR="00C61166">
        <w:rPr>
          <w:rFonts w:cs="Times New Roman"/>
          <w:sz w:val="28"/>
          <w:szCs w:val="28"/>
          <w:lang w:val="da-DK"/>
        </w:rPr>
        <w:t>p: 26</w:t>
      </w:r>
      <w:r w:rsidRPr="00632250">
        <w:rPr>
          <w:rFonts w:cs="Times New Roman"/>
          <w:sz w:val="28"/>
          <w:szCs w:val="28"/>
          <w:lang w:val="da-DK"/>
        </w:rPr>
        <w:t xml:space="preserve"> giờ; Kiểm tra: 4 giờ)</w:t>
      </w:r>
    </w:p>
    <w:p w14:paraId="466B22D5" w14:textId="77777777" w:rsidR="00EA6FDD" w:rsidRPr="00632250" w:rsidRDefault="00EA6FDD" w:rsidP="00C91F7E">
      <w:pPr>
        <w:spacing w:after="0" w:line="312" w:lineRule="auto"/>
        <w:ind w:firstLine="540"/>
        <w:rPr>
          <w:rFonts w:cs="Times New Roman"/>
          <w:sz w:val="28"/>
          <w:szCs w:val="28"/>
          <w:lang w:val="da-DK"/>
        </w:rPr>
      </w:pPr>
    </w:p>
    <w:p w14:paraId="17242943" w14:textId="77777777" w:rsidR="00EA6FDD" w:rsidRPr="00632250" w:rsidRDefault="00701308" w:rsidP="00C91F7E">
      <w:pPr>
        <w:spacing w:after="0" w:line="312" w:lineRule="auto"/>
        <w:rPr>
          <w:rFonts w:cs="Times New Roman"/>
          <w:sz w:val="28"/>
          <w:szCs w:val="28"/>
          <w:lang w:val="da-DK"/>
        </w:rPr>
      </w:pPr>
      <w:r w:rsidRPr="00632250">
        <w:rPr>
          <w:rFonts w:cs="Times New Roman"/>
          <w:b/>
          <w:sz w:val="28"/>
          <w:szCs w:val="28"/>
          <w:lang w:val="da-DK"/>
        </w:rPr>
        <w:t>I. Vị trí, tính chất của môn học</w:t>
      </w:r>
      <w:r w:rsidRPr="00632250">
        <w:rPr>
          <w:rFonts w:cs="Times New Roman"/>
          <w:sz w:val="28"/>
          <w:szCs w:val="28"/>
          <w:lang w:val="da-DK"/>
        </w:rPr>
        <w:t>:</w:t>
      </w:r>
    </w:p>
    <w:p w14:paraId="614FA7AF" w14:textId="77777777" w:rsidR="00EA6FDD" w:rsidRPr="00632250" w:rsidRDefault="00701308" w:rsidP="00C91F7E">
      <w:pPr>
        <w:spacing w:after="0" w:line="312" w:lineRule="auto"/>
        <w:rPr>
          <w:rFonts w:cs="Times New Roman"/>
          <w:sz w:val="28"/>
          <w:szCs w:val="28"/>
          <w:lang w:val="vi-VN"/>
        </w:rPr>
      </w:pPr>
      <w:r w:rsidRPr="00632250">
        <w:rPr>
          <w:rFonts w:cs="Times New Roman"/>
          <w:sz w:val="28"/>
          <w:szCs w:val="28"/>
          <w:lang w:val="da-DK"/>
        </w:rPr>
        <w:tab/>
      </w:r>
      <w:r w:rsidRPr="00632250">
        <w:rPr>
          <w:rFonts w:cs="Times New Roman"/>
          <w:sz w:val="28"/>
          <w:szCs w:val="28"/>
          <w:lang w:val="vi-VN"/>
        </w:rPr>
        <w:t>- Vị trí: Môn học có thể được bố trí học song song các môn học cơ sở; học trước các môn học, môn học chuyên môn nghề khác.</w:t>
      </w:r>
    </w:p>
    <w:p w14:paraId="47E0D531" w14:textId="77777777" w:rsidR="00EA6FDD" w:rsidRPr="00632250" w:rsidRDefault="00701308" w:rsidP="00C91F7E">
      <w:pPr>
        <w:spacing w:after="0" w:line="312" w:lineRule="auto"/>
        <w:ind w:firstLine="709"/>
        <w:jc w:val="both"/>
        <w:rPr>
          <w:rFonts w:cs="Times New Roman"/>
          <w:sz w:val="28"/>
          <w:szCs w:val="28"/>
          <w:lang w:val="vi-VN"/>
        </w:rPr>
      </w:pPr>
      <w:r w:rsidRPr="00632250">
        <w:rPr>
          <w:rFonts w:cs="Times New Roman"/>
          <w:sz w:val="28"/>
          <w:szCs w:val="28"/>
          <w:lang w:val="vi-VN"/>
        </w:rPr>
        <w:t>- Tính chất: Là môn học</w:t>
      </w:r>
      <w:r w:rsidRPr="00632250">
        <w:rPr>
          <w:rFonts w:cs="Times New Roman"/>
          <w:bCs/>
          <w:sz w:val="28"/>
          <w:szCs w:val="28"/>
          <w:lang w:val="vi-VN"/>
        </w:rPr>
        <w:t xml:space="preserve"> b</w:t>
      </w:r>
      <w:r w:rsidRPr="00632250">
        <w:rPr>
          <w:rFonts w:cs="Times New Roman"/>
          <w:sz w:val="28"/>
          <w:szCs w:val="28"/>
          <w:lang w:val="vi-VN"/>
        </w:rPr>
        <w:t>ắt buộc trong chương trình đào tạo nghề Cơ điện tử.</w:t>
      </w:r>
    </w:p>
    <w:p w14:paraId="175F92DE" w14:textId="77777777" w:rsidR="00EA6FDD" w:rsidRPr="00632250" w:rsidRDefault="00701308" w:rsidP="00C91F7E">
      <w:pPr>
        <w:spacing w:after="0" w:line="312" w:lineRule="auto"/>
        <w:rPr>
          <w:rFonts w:cs="Times New Roman"/>
          <w:b/>
          <w:sz w:val="28"/>
          <w:szCs w:val="28"/>
          <w:lang w:val="vi-VN"/>
        </w:rPr>
      </w:pPr>
      <w:r w:rsidRPr="00632250">
        <w:rPr>
          <w:rFonts w:cs="Times New Roman"/>
          <w:b/>
          <w:sz w:val="28"/>
          <w:szCs w:val="28"/>
          <w:lang w:val="vi-VN"/>
        </w:rPr>
        <w:t>II. Mục tiêu mô đun:</w:t>
      </w:r>
    </w:p>
    <w:p w14:paraId="48920EDD" w14:textId="77777777" w:rsidR="00EA6FDD" w:rsidRPr="00632250" w:rsidRDefault="00701308" w:rsidP="00C91F7E">
      <w:pPr>
        <w:spacing w:after="0" w:line="312" w:lineRule="auto"/>
        <w:ind w:firstLine="284"/>
        <w:jc w:val="both"/>
        <w:rPr>
          <w:rFonts w:cs="Times New Roman"/>
          <w:sz w:val="28"/>
          <w:szCs w:val="28"/>
          <w:lang w:val="vi-VN"/>
        </w:rPr>
      </w:pPr>
      <w:r w:rsidRPr="00632250">
        <w:rPr>
          <w:rFonts w:cs="Times New Roman"/>
          <w:sz w:val="28"/>
          <w:szCs w:val="28"/>
          <w:lang w:val="vi-VN"/>
        </w:rPr>
        <w:t>- Về kiến thức: Trình bày được qui tắc an toàn điện, lựa chọn và sử dụng các loại dụng cụ cần thiết cho công việc cơ bản điện và trình bày được công dụng của chúng.</w:t>
      </w:r>
    </w:p>
    <w:p w14:paraId="26510150" w14:textId="77777777" w:rsidR="00EA6FDD" w:rsidRPr="00632250" w:rsidRDefault="00701308" w:rsidP="00C91F7E">
      <w:pPr>
        <w:spacing w:after="0" w:line="312" w:lineRule="auto"/>
        <w:ind w:firstLine="284"/>
        <w:jc w:val="both"/>
        <w:rPr>
          <w:rFonts w:cs="Times New Roman"/>
          <w:sz w:val="28"/>
          <w:szCs w:val="28"/>
          <w:lang w:val="vi-VN"/>
        </w:rPr>
      </w:pPr>
      <w:r w:rsidRPr="00632250">
        <w:rPr>
          <w:rFonts w:cs="Times New Roman"/>
          <w:sz w:val="28"/>
          <w:szCs w:val="28"/>
          <w:lang w:val="vi-VN"/>
        </w:rPr>
        <w:t xml:space="preserve">- Về kỹ năng: </w:t>
      </w:r>
    </w:p>
    <w:p w14:paraId="0CAC296A" w14:textId="77777777" w:rsidR="00EA6FDD" w:rsidRPr="00632250" w:rsidRDefault="00701308" w:rsidP="00C91F7E">
      <w:pPr>
        <w:spacing w:after="0" w:line="312" w:lineRule="auto"/>
        <w:ind w:firstLine="709"/>
        <w:jc w:val="both"/>
        <w:rPr>
          <w:rFonts w:cs="Times New Roman"/>
          <w:sz w:val="28"/>
          <w:szCs w:val="28"/>
          <w:lang w:val="vi-VN"/>
        </w:rPr>
      </w:pPr>
      <w:r w:rsidRPr="00632250">
        <w:rPr>
          <w:rFonts w:cs="Times New Roman"/>
          <w:sz w:val="28"/>
          <w:szCs w:val="28"/>
          <w:lang w:val="vi-VN"/>
        </w:rPr>
        <w:t>+ Vẽ được sơ đồ lắp ráp mạch điện và thực hiện theo đúng các bước của qui trình lắp ráp.</w:t>
      </w:r>
    </w:p>
    <w:p w14:paraId="43BD88B2" w14:textId="77777777" w:rsidR="00EA6FDD" w:rsidRPr="00632250" w:rsidRDefault="00701308" w:rsidP="00C91F7E">
      <w:pPr>
        <w:spacing w:after="0" w:line="312" w:lineRule="auto"/>
        <w:ind w:firstLine="709"/>
        <w:jc w:val="both"/>
        <w:rPr>
          <w:rFonts w:cs="Times New Roman"/>
          <w:sz w:val="28"/>
          <w:szCs w:val="28"/>
          <w:lang w:val="vi-VN"/>
        </w:rPr>
      </w:pPr>
      <w:r w:rsidRPr="00632250">
        <w:rPr>
          <w:rFonts w:cs="Times New Roman"/>
          <w:sz w:val="28"/>
          <w:szCs w:val="28"/>
          <w:lang w:val="vi-VN"/>
        </w:rPr>
        <w:t xml:space="preserve">+ </w:t>
      </w:r>
      <w:r w:rsidRPr="00632250">
        <w:rPr>
          <w:rFonts w:cs="Times New Roman"/>
          <w:sz w:val="28"/>
          <w:szCs w:val="28"/>
          <w:lang w:val="pl-PL"/>
        </w:rPr>
        <w:t>Sử dụng thành thạo các thiết bị đo thông dụng để đo các đại lượng, thông số trong mạch điện.</w:t>
      </w:r>
    </w:p>
    <w:p w14:paraId="5931EF8D" w14:textId="77777777" w:rsidR="00EA6FDD" w:rsidRPr="00632250" w:rsidRDefault="00701308" w:rsidP="00C91F7E">
      <w:pPr>
        <w:spacing w:after="0" w:line="312" w:lineRule="auto"/>
        <w:ind w:firstLine="284"/>
        <w:jc w:val="both"/>
        <w:rPr>
          <w:rFonts w:cs="Times New Roman"/>
          <w:sz w:val="28"/>
          <w:szCs w:val="28"/>
          <w:lang w:val="vi-VN"/>
        </w:rPr>
      </w:pPr>
      <w:r w:rsidRPr="00632250">
        <w:rPr>
          <w:rFonts w:cs="Times New Roman"/>
          <w:sz w:val="28"/>
          <w:szCs w:val="28"/>
          <w:lang w:val="vi-VN"/>
        </w:rPr>
        <w:t>- Về năng lực tự chủ và trách nhiệm:</w:t>
      </w:r>
    </w:p>
    <w:p w14:paraId="6BBFDAB9" w14:textId="77777777" w:rsidR="00EA6FDD" w:rsidRPr="00632250" w:rsidRDefault="00701308" w:rsidP="00C91F7E">
      <w:pPr>
        <w:tabs>
          <w:tab w:val="left" w:pos="600"/>
        </w:tabs>
        <w:spacing w:after="0" w:line="312" w:lineRule="auto"/>
        <w:ind w:firstLine="600"/>
        <w:jc w:val="both"/>
        <w:rPr>
          <w:rFonts w:cs="Times New Roman"/>
          <w:sz w:val="28"/>
          <w:szCs w:val="28"/>
          <w:lang w:val="vi-VN"/>
        </w:rPr>
      </w:pPr>
      <w:r w:rsidRPr="00632250">
        <w:rPr>
          <w:rFonts w:cs="Times New Roman"/>
          <w:sz w:val="28"/>
          <w:szCs w:val="28"/>
          <w:lang w:val="vi-VN"/>
        </w:rPr>
        <w:t>+ Bảo quản tốt các thiết bị, dụng cụ, sản phẩm.</w:t>
      </w:r>
    </w:p>
    <w:p w14:paraId="3A36D7A1" w14:textId="77777777" w:rsidR="00EA6FDD" w:rsidRPr="00632250" w:rsidRDefault="00701308" w:rsidP="00C91F7E">
      <w:pPr>
        <w:tabs>
          <w:tab w:val="left" w:pos="600"/>
        </w:tabs>
        <w:spacing w:after="0" w:line="312" w:lineRule="auto"/>
        <w:ind w:firstLine="600"/>
        <w:jc w:val="both"/>
        <w:rPr>
          <w:rFonts w:cs="Times New Roman"/>
          <w:sz w:val="28"/>
          <w:szCs w:val="28"/>
          <w:lang w:val="vi-VN"/>
        </w:rPr>
      </w:pPr>
      <w:r w:rsidRPr="00632250">
        <w:rPr>
          <w:rFonts w:cs="Times New Roman"/>
          <w:sz w:val="28"/>
          <w:szCs w:val="28"/>
          <w:lang w:val="vi-VN"/>
        </w:rPr>
        <w:t>+ Tổ chức nơi làm việc gọn gàng, ngăn nắp và đúng các biện pháp an toàn.</w:t>
      </w:r>
    </w:p>
    <w:p w14:paraId="64FB0F08"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iCs/>
          <w:sz w:val="28"/>
          <w:szCs w:val="28"/>
          <w:lang w:val="vi-VN"/>
        </w:rPr>
        <w:tab/>
        <w:t xml:space="preserve">+ </w:t>
      </w:r>
      <w:r w:rsidRPr="00632250">
        <w:rPr>
          <w:rFonts w:cs="Times New Roman"/>
          <w:sz w:val="28"/>
          <w:szCs w:val="28"/>
          <w:lang w:val="vi-VN"/>
        </w:rPr>
        <w:t>Chủ động và sáng tạo trong học tập.</w:t>
      </w:r>
    </w:p>
    <w:p w14:paraId="0E7C940E" w14:textId="77777777" w:rsidR="00EA6FDD" w:rsidRPr="00632250" w:rsidRDefault="00701308" w:rsidP="00C91F7E">
      <w:pPr>
        <w:spacing w:after="0" w:line="312" w:lineRule="auto"/>
        <w:rPr>
          <w:rFonts w:cs="Times New Roman"/>
          <w:b/>
          <w:sz w:val="28"/>
          <w:szCs w:val="28"/>
          <w:lang w:val="vi-VN"/>
        </w:rPr>
      </w:pPr>
      <w:r w:rsidRPr="00632250">
        <w:rPr>
          <w:rFonts w:cs="Times New Roman"/>
          <w:b/>
          <w:sz w:val="28"/>
          <w:szCs w:val="28"/>
          <w:lang w:val="vi-VN"/>
        </w:rPr>
        <w:t>III. Nội dung mô đun:</w:t>
      </w:r>
    </w:p>
    <w:p w14:paraId="5C489103" w14:textId="77777777" w:rsidR="00EA6FDD" w:rsidRPr="00632250" w:rsidRDefault="00701308" w:rsidP="00C91F7E">
      <w:pPr>
        <w:pStyle w:val="ListParagraph"/>
        <w:numPr>
          <w:ilvl w:val="0"/>
          <w:numId w:val="40"/>
        </w:numPr>
        <w:spacing w:after="0" w:line="312" w:lineRule="auto"/>
        <w:jc w:val="both"/>
        <w:rPr>
          <w:sz w:val="28"/>
          <w:szCs w:val="28"/>
          <w:lang w:val="vi-VN"/>
        </w:rPr>
      </w:pPr>
      <w:r w:rsidRPr="00632250">
        <w:rPr>
          <w:sz w:val="28"/>
          <w:szCs w:val="28"/>
          <w:lang w:val="vi-VN"/>
        </w:rPr>
        <w:t>Nội dung tổng quát và phân phối thời gian:</w:t>
      </w:r>
    </w:p>
    <w:tbl>
      <w:tblPr>
        <w:tblW w:w="94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4130"/>
        <w:gridCol w:w="992"/>
        <w:gridCol w:w="992"/>
        <w:gridCol w:w="1560"/>
        <w:gridCol w:w="992"/>
      </w:tblGrid>
      <w:tr w:rsidR="00632250" w:rsidRPr="00632250" w14:paraId="2B81507A" w14:textId="77777777" w:rsidTr="00E53DB2">
        <w:trPr>
          <w:trHeight w:val="420"/>
          <w:tblHeader/>
        </w:trPr>
        <w:tc>
          <w:tcPr>
            <w:tcW w:w="793" w:type="dxa"/>
            <w:vMerge w:val="restart"/>
            <w:vAlign w:val="center"/>
          </w:tcPr>
          <w:p w14:paraId="66EFF535" w14:textId="77777777" w:rsidR="00EA6FDD" w:rsidRPr="00632250" w:rsidRDefault="00701308" w:rsidP="00C91F7E">
            <w:pPr>
              <w:spacing w:after="0" w:line="312" w:lineRule="auto"/>
              <w:jc w:val="center"/>
              <w:rPr>
                <w:rFonts w:cs="Times New Roman"/>
                <w:b/>
                <w:sz w:val="28"/>
                <w:szCs w:val="28"/>
              </w:rPr>
            </w:pPr>
            <w:r w:rsidRPr="00632250">
              <w:rPr>
                <w:rFonts w:cs="Times New Roman"/>
                <w:b/>
                <w:sz w:val="28"/>
                <w:szCs w:val="28"/>
              </w:rPr>
              <w:t>SỐ TT</w:t>
            </w:r>
          </w:p>
        </w:tc>
        <w:tc>
          <w:tcPr>
            <w:tcW w:w="4130" w:type="dxa"/>
            <w:vMerge w:val="restart"/>
            <w:vAlign w:val="center"/>
          </w:tcPr>
          <w:p w14:paraId="1E9ED948" w14:textId="77777777" w:rsidR="00EA6FDD" w:rsidRPr="00632250" w:rsidRDefault="00701308" w:rsidP="00C91F7E">
            <w:pPr>
              <w:spacing w:after="0" w:line="312" w:lineRule="auto"/>
              <w:jc w:val="center"/>
              <w:rPr>
                <w:rFonts w:cs="Times New Roman"/>
                <w:b/>
                <w:sz w:val="28"/>
                <w:szCs w:val="28"/>
              </w:rPr>
            </w:pPr>
            <w:r w:rsidRPr="00632250">
              <w:rPr>
                <w:rFonts w:cs="Times New Roman"/>
                <w:b/>
                <w:sz w:val="28"/>
                <w:szCs w:val="28"/>
              </w:rPr>
              <w:t>Tên chương, mục</w:t>
            </w:r>
          </w:p>
        </w:tc>
        <w:tc>
          <w:tcPr>
            <w:tcW w:w="4536" w:type="dxa"/>
            <w:gridSpan w:val="4"/>
            <w:vAlign w:val="center"/>
          </w:tcPr>
          <w:p w14:paraId="4F026FA1" w14:textId="77777777" w:rsidR="00EA6FDD" w:rsidRPr="00632250" w:rsidRDefault="00701308" w:rsidP="00C91F7E">
            <w:pPr>
              <w:spacing w:after="0" w:line="312" w:lineRule="auto"/>
              <w:jc w:val="center"/>
              <w:rPr>
                <w:rFonts w:cs="Times New Roman"/>
                <w:b/>
                <w:sz w:val="28"/>
                <w:szCs w:val="28"/>
              </w:rPr>
            </w:pPr>
            <w:r w:rsidRPr="00632250">
              <w:rPr>
                <w:rFonts w:cs="Times New Roman"/>
                <w:b/>
                <w:sz w:val="28"/>
                <w:szCs w:val="28"/>
              </w:rPr>
              <w:t>Thời gian (giờ)</w:t>
            </w:r>
          </w:p>
        </w:tc>
      </w:tr>
      <w:tr w:rsidR="00632250" w:rsidRPr="00632250" w14:paraId="2F4419D4" w14:textId="77777777" w:rsidTr="00E53DB2">
        <w:trPr>
          <w:trHeight w:val="420"/>
          <w:tblHeader/>
        </w:trPr>
        <w:tc>
          <w:tcPr>
            <w:tcW w:w="793" w:type="dxa"/>
            <w:vMerge/>
            <w:tcBorders>
              <w:bottom w:val="single" w:sz="4" w:space="0" w:color="auto"/>
            </w:tcBorders>
            <w:vAlign w:val="center"/>
          </w:tcPr>
          <w:p w14:paraId="1AF91BC2" w14:textId="77777777" w:rsidR="00EA6FDD" w:rsidRPr="00632250" w:rsidRDefault="00EA6FDD" w:rsidP="00C91F7E">
            <w:pPr>
              <w:spacing w:after="0" w:line="312" w:lineRule="auto"/>
              <w:jc w:val="center"/>
              <w:rPr>
                <w:rFonts w:cs="Times New Roman"/>
                <w:b/>
                <w:sz w:val="28"/>
                <w:szCs w:val="28"/>
              </w:rPr>
            </w:pPr>
          </w:p>
        </w:tc>
        <w:tc>
          <w:tcPr>
            <w:tcW w:w="4130" w:type="dxa"/>
            <w:vMerge/>
            <w:tcBorders>
              <w:bottom w:val="single" w:sz="4" w:space="0" w:color="auto"/>
            </w:tcBorders>
            <w:vAlign w:val="center"/>
          </w:tcPr>
          <w:p w14:paraId="61AAA73C" w14:textId="77777777" w:rsidR="00EA6FDD" w:rsidRPr="00632250" w:rsidRDefault="00EA6FDD" w:rsidP="00C91F7E">
            <w:pPr>
              <w:spacing w:after="0" w:line="312" w:lineRule="auto"/>
              <w:jc w:val="center"/>
              <w:rPr>
                <w:rFonts w:cs="Times New Roman"/>
                <w:b/>
                <w:sz w:val="28"/>
                <w:szCs w:val="28"/>
              </w:rPr>
            </w:pPr>
          </w:p>
        </w:tc>
        <w:tc>
          <w:tcPr>
            <w:tcW w:w="992" w:type="dxa"/>
            <w:tcBorders>
              <w:bottom w:val="single" w:sz="4" w:space="0" w:color="auto"/>
            </w:tcBorders>
            <w:vAlign w:val="center"/>
          </w:tcPr>
          <w:p w14:paraId="6ADE86C1" w14:textId="77777777" w:rsidR="00EA6FDD" w:rsidRPr="00632250" w:rsidRDefault="00701308" w:rsidP="00C91F7E">
            <w:pPr>
              <w:spacing w:after="0" w:line="312" w:lineRule="auto"/>
              <w:ind w:left="-43" w:right="-44"/>
              <w:jc w:val="center"/>
              <w:rPr>
                <w:rFonts w:cs="Times New Roman"/>
                <w:b/>
                <w:sz w:val="28"/>
                <w:szCs w:val="28"/>
              </w:rPr>
            </w:pPr>
            <w:r w:rsidRPr="00632250">
              <w:rPr>
                <w:rFonts w:cs="Times New Roman"/>
                <w:b/>
                <w:sz w:val="28"/>
                <w:szCs w:val="28"/>
              </w:rPr>
              <w:t>Tổng số</w:t>
            </w:r>
          </w:p>
        </w:tc>
        <w:tc>
          <w:tcPr>
            <w:tcW w:w="992" w:type="dxa"/>
            <w:tcBorders>
              <w:bottom w:val="single" w:sz="4" w:space="0" w:color="auto"/>
            </w:tcBorders>
            <w:vAlign w:val="center"/>
          </w:tcPr>
          <w:p w14:paraId="75E491C5" w14:textId="77777777" w:rsidR="00EA6FDD" w:rsidRPr="00632250" w:rsidRDefault="00701308" w:rsidP="00C91F7E">
            <w:pPr>
              <w:spacing w:after="0" w:line="312" w:lineRule="auto"/>
              <w:ind w:left="-43" w:right="-44"/>
              <w:jc w:val="center"/>
              <w:rPr>
                <w:rFonts w:cs="Times New Roman"/>
                <w:b/>
                <w:sz w:val="28"/>
                <w:szCs w:val="28"/>
              </w:rPr>
            </w:pPr>
            <w:r w:rsidRPr="00632250">
              <w:rPr>
                <w:rFonts w:cs="Times New Roman"/>
                <w:b/>
                <w:sz w:val="28"/>
                <w:szCs w:val="28"/>
              </w:rPr>
              <w:t>Lý thuyết</w:t>
            </w:r>
          </w:p>
        </w:tc>
        <w:tc>
          <w:tcPr>
            <w:tcW w:w="1560" w:type="dxa"/>
            <w:tcBorders>
              <w:bottom w:val="single" w:sz="4" w:space="0" w:color="auto"/>
            </w:tcBorders>
            <w:vAlign w:val="center"/>
          </w:tcPr>
          <w:p w14:paraId="5CB935EA" w14:textId="77777777" w:rsidR="00EA6FDD" w:rsidRPr="00632250" w:rsidRDefault="00701308" w:rsidP="00C91F7E">
            <w:pPr>
              <w:spacing w:after="0" w:line="312" w:lineRule="auto"/>
              <w:ind w:left="-43" w:right="-44"/>
              <w:jc w:val="center"/>
              <w:rPr>
                <w:rFonts w:cs="Times New Roman"/>
                <w:b/>
                <w:sz w:val="28"/>
                <w:szCs w:val="28"/>
              </w:rPr>
            </w:pPr>
            <w:r w:rsidRPr="00632250">
              <w:rPr>
                <w:rFonts w:cs="Times New Roman"/>
                <w:b/>
                <w:sz w:val="28"/>
                <w:szCs w:val="28"/>
              </w:rPr>
              <w:t>Thực hành, thí nghiệm, thảo luận, bài tập</w:t>
            </w:r>
          </w:p>
        </w:tc>
        <w:tc>
          <w:tcPr>
            <w:tcW w:w="992" w:type="dxa"/>
            <w:tcBorders>
              <w:bottom w:val="single" w:sz="4" w:space="0" w:color="auto"/>
            </w:tcBorders>
            <w:vAlign w:val="center"/>
          </w:tcPr>
          <w:p w14:paraId="48563BE2" w14:textId="77777777" w:rsidR="00EA6FDD" w:rsidRPr="00632250" w:rsidRDefault="00701308" w:rsidP="00C91F7E">
            <w:pPr>
              <w:spacing w:after="0" w:line="312" w:lineRule="auto"/>
              <w:ind w:left="-43" w:right="-44"/>
              <w:jc w:val="center"/>
              <w:rPr>
                <w:rFonts w:cs="Times New Roman"/>
                <w:b/>
                <w:sz w:val="28"/>
                <w:szCs w:val="28"/>
              </w:rPr>
            </w:pPr>
            <w:r w:rsidRPr="00632250">
              <w:rPr>
                <w:rFonts w:cs="Times New Roman"/>
                <w:b/>
                <w:sz w:val="28"/>
                <w:szCs w:val="28"/>
              </w:rPr>
              <w:t>Kiểm tra</w:t>
            </w:r>
          </w:p>
        </w:tc>
      </w:tr>
      <w:tr w:rsidR="00632250" w:rsidRPr="00632250" w14:paraId="045488A3" w14:textId="77777777">
        <w:trPr>
          <w:trHeight w:val="420"/>
        </w:trPr>
        <w:tc>
          <w:tcPr>
            <w:tcW w:w="793" w:type="dxa"/>
            <w:vMerge w:val="restart"/>
          </w:tcPr>
          <w:p w14:paraId="629FB3DA" w14:textId="77777777" w:rsidR="00EA6FDD" w:rsidRPr="00632250" w:rsidRDefault="00701308" w:rsidP="00C91F7E">
            <w:pPr>
              <w:spacing w:after="0" w:line="312" w:lineRule="auto"/>
              <w:jc w:val="center"/>
              <w:rPr>
                <w:rFonts w:cs="Times New Roman"/>
                <w:sz w:val="28"/>
                <w:szCs w:val="28"/>
              </w:rPr>
            </w:pPr>
            <w:r w:rsidRPr="00632250">
              <w:rPr>
                <w:rFonts w:cs="Times New Roman"/>
                <w:sz w:val="28"/>
                <w:szCs w:val="28"/>
              </w:rPr>
              <w:t>1</w:t>
            </w:r>
          </w:p>
        </w:tc>
        <w:tc>
          <w:tcPr>
            <w:tcW w:w="4130" w:type="dxa"/>
            <w:tcBorders>
              <w:bottom w:val="single" w:sz="4" w:space="0" w:color="auto"/>
            </w:tcBorders>
          </w:tcPr>
          <w:p w14:paraId="23C3AA3C" w14:textId="77777777" w:rsidR="00EA6FDD" w:rsidRPr="00632250" w:rsidRDefault="00701308" w:rsidP="00C91F7E">
            <w:pPr>
              <w:spacing w:after="0" w:line="312" w:lineRule="auto"/>
              <w:jc w:val="both"/>
              <w:rPr>
                <w:rFonts w:cs="Times New Roman"/>
                <w:b/>
                <w:bCs/>
                <w:sz w:val="28"/>
                <w:szCs w:val="28"/>
              </w:rPr>
            </w:pPr>
            <w:r w:rsidRPr="00632250">
              <w:rPr>
                <w:rFonts w:cs="Times New Roman"/>
                <w:b/>
                <w:sz w:val="28"/>
                <w:szCs w:val="28"/>
              </w:rPr>
              <w:t xml:space="preserve">Bài 1: </w:t>
            </w:r>
            <w:r w:rsidRPr="00632250">
              <w:rPr>
                <w:rFonts w:cs="Times New Roman"/>
                <w:b/>
                <w:bCs/>
                <w:sz w:val="28"/>
                <w:szCs w:val="28"/>
              </w:rPr>
              <w:t xml:space="preserve"> </w:t>
            </w:r>
            <w:proofErr w:type="gramStart"/>
            <w:r w:rsidRPr="00632250">
              <w:rPr>
                <w:rFonts w:cs="Times New Roman"/>
                <w:b/>
                <w:bCs/>
                <w:sz w:val="28"/>
                <w:szCs w:val="28"/>
              </w:rPr>
              <w:t>An</w:t>
            </w:r>
            <w:proofErr w:type="gramEnd"/>
            <w:r w:rsidRPr="00632250">
              <w:rPr>
                <w:rFonts w:cs="Times New Roman"/>
                <w:b/>
                <w:bCs/>
                <w:sz w:val="28"/>
                <w:szCs w:val="28"/>
              </w:rPr>
              <w:t xml:space="preserve"> toàn điện</w:t>
            </w:r>
          </w:p>
        </w:tc>
        <w:tc>
          <w:tcPr>
            <w:tcW w:w="992" w:type="dxa"/>
            <w:tcBorders>
              <w:bottom w:val="single" w:sz="4" w:space="0" w:color="auto"/>
            </w:tcBorders>
          </w:tcPr>
          <w:p w14:paraId="246672D3" w14:textId="77777777" w:rsidR="00EA6FDD" w:rsidRPr="00632250" w:rsidRDefault="00701308" w:rsidP="00C91F7E">
            <w:pPr>
              <w:spacing w:after="0" w:line="312" w:lineRule="auto"/>
              <w:jc w:val="center"/>
              <w:rPr>
                <w:rFonts w:cs="Times New Roman"/>
                <w:b/>
                <w:bCs/>
                <w:sz w:val="28"/>
                <w:szCs w:val="28"/>
              </w:rPr>
            </w:pPr>
            <w:r w:rsidRPr="00632250">
              <w:rPr>
                <w:rFonts w:cs="Times New Roman"/>
                <w:b/>
                <w:bCs/>
                <w:sz w:val="28"/>
                <w:szCs w:val="28"/>
              </w:rPr>
              <w:t>10</w:t>
            </w:r>
          </w:p>
        </w:tc>
        <w:tc>
          <w:tcPr>
            <w:tcW w:w="992" w:type="dxa"/>
            <w:tcBorders>
              <w:bottom w:val="single" w:sz="4" w:space="0" w:color="auto"/>
            </w:tcBorders>
          </w:tcPr>
          <w:p w14:paraId="094FD6E2" w14:textId="77777777" w:rsidR="00EA6FDD" w:rsidRPr="00632250" w:rsidRDefault="00701308" w:rsidP="00C91F7E">
            <w:pPr>
              <w:spacing w:after="0" w:line="312" w:lineRule="auto"/>
              <w:jc w:val="center"/>
              <w:rPr>
                <w:rFonts w:cs="Times New Roman"/>
                <w:b/>
                <w:bCs/>
                <w:sz w:val="28"/>
                <w:szCs w:val="28"/>
              </w:rPr>
            </w:pPr>
            <w:r w:rsidRPr="00632250">
              <w:rPr>
                <w:rFonts w:cs="Times New Roman"/>
                <w:b/>
                <w:bCs/>
                <w:sz w:val="28"/>
                <w:szCs w:val="28"/>
              </w:rPr>
              <w:t>8</w:t>
            </w:r>
          </w:p>
        </w:tc>
        <w:tc>
          <w:tcPr>
            <w:tcW w:w="1560" w:type="dxa"/>
            <w:tcBorders>
              <w:bottom w:val="single" w:sz="4" w:space="0" w:color="auto"/>
            </w:tcBorders>
          </w:tcPr>
          <w:p w14:paraId="56F3417D" w14:textId="77777777" w:rsidR="00EA6FDD" w:rsidRPr="00632250" w:rsidRDefault="00701308" w:rsidP="00C91F7E">
            <w:pPr>
              <w:spacing w:after="0" w:line="312" w:lineRule="auto"/>
              <w:jc w:val="center"/>
              <w:rPr>
                <w:rFonts w:cs="Times New Roman"/>
                <w:b/>
                <w:bCs/>
                <w:sz w:val="28"/>
                <w:szCs w:val="28"/>
              </w:rPr>
            </w:pPr>
            <w:r w:rsidRPr="00632250">
              <w:rPr>
                <w:rFonts w:cs="Times New Roman"/>
                <w:b/>
                <w:bCs/>
                <w:sz w:val="28"/>
                <w:szCs w:val="28"/>
              </w:rPr>
              <w:t>1</w:t>
            </w:r>
          </w:p>
        </w:tc>
        <w:tc>
          <w:tcPr>
            <w:tcW w:w="992" w:type="dxa"/>
            <w:tcBorders>
              <w:bottom w:val="single" w:sz="4" w:space="0" w:color="auto"/>
            </w:tcBorders>
          </w:tcPr>
          <w:p w14:paraId="4D244AC0" w14:textId="77777777" w:rsidR="00EA6FDD" w:rsidRPr="00632250" w:rsidRDefault="00701308" w:rsidP="00C91F7E">
            <w:pPr>
              <w:spacing w:after="0" w:line="312" w:lineRule="auto"/>
              <w:jc w:val="center"/>
              <w:rPr>
                <w:rFonts w:cs="Times New Roman"/>
                <w:b/>
                <w:sz w:val="28"/>
                <w:szCs w:val="28"/>
              </w:rPr>
            </w:pPr>
            <w:r w:rsidRPr="00632250">
              <w:rPr>
                <w:rFonts w:cs="Times New Roman"/>
                <w:b/>
                <w:sz w:val="28"/>
                <w:szCs w:val="28"/>
              </w:rPr>
              <w:t>1</w:t>
            </w:r>
          </w:p>
        </w:tc>
      </w:tr>
      <w:tr w:rsidR="00632250" w:rsidRPr="00632250" w14:paraId="531DE6A3" w14:textId="77777777">
        <w:trPr>
          <w:trHeight w:val="420"/>
        </w:trPr>
        <w:tc>
          <w:tcPr>
            <w:tcW w:w="793" w:type="dxa"/>
            <w:vMerge/>
            <w:tcBorders>
              <w:bottom w:val="nil"/>
            </w:tcBorders>
          </w:tcPr>
          <w:p w14:paraId="3A0A835F" w14:textId="77777777" w:rsidR="00EA6FDD" w:rsidRPr="00632250" w:rsidRDefault="00EA6FDD" w:rsidP="00C91F7E">
            <w:pPr>
              <w:spacing w:after="0" w:line="312" w:lineRule="auto"/>
              <w:jc w:val="center"/>
              <w:rPr>
                <w:rFonts w:cs="Times New Roman"/>
                <w:sz w:val="28"/>
                <w:szCs w:val="28"/>
              </w:rPr>
            </w:pPr>
          </w:p>
        </w:tc>
        <w:tc>
          <w:tcPr>
            <w:tcW w:w="4130" w:type="dxa"/>
            <w:tcBorders>
              <w:bottom w:val="dotted" w:sz="4" w:space="0" w:color="auto"/>
              <w:right w:val="single" w:sz="4" w:space="0" w:color="auto"/>
            </w:tcBorders>
          </w:tcPr>
          <w:p w14:paraId="405EA928" w14:textId="77777777" w:rsidR="00EA6FDD" w:rsidRPr="00632250" w:rsidRDefault="00701308" w:rsidP="00C91F7E">
            <w:pPr>
              <w:spacing w:after="0" w:line="312" w:lineRule="auto"/>
              <w:jc w:val="both"/>
              <w:rPr>
                <w:rFonts w:cs="Times New Roman"/>
                <w:sz w:val="28"/>
                <w:szCs w:val="28"/>
              </w:rPr>
            </w:pPr>
            <w:r w:rsidRPr="00632250">
              <w:rPr>
                <w:rFonts w:cs="Times New Roman"/>
                <w:sz w:val="28"/>
                <w:szCs w:val="28"/>
              </w:rPr>
              <w:t xml:space="preserve">1. Các dạng tai nạn </w:t>
            </w:r>
            <w:r w:rsidRPr="00632250">
              <w:rPr>
                <w:rFonts w:cs="Times New Roman"/>
                <w:sz w:val="28"/>
                <w:szCs w:val="28"/>
                <w:lang w:val="vi-VN"/>
              </w:rPr>
              <w:t>điện</w:t>
            </w:r>
          </w:p>
        </w:tc>
        <w:tc>
          <w:tcPr>
            <w:tcW w:w="992" w:type="dxa"/>
            <w:tcBorders>
              <w:left w:val="single" w:sz="4" w:space="0" w:color="auto"/>
              <w:bottom w:val="dotted" w:sz="4" w:space="0" w:color="auto"/>
              <w:right w:val="single" w:sz="4" w:space="0" w:color="auto"/>
            </w:tcBorders>
          </w:tcPr>
          <w:p w14:paraId="0A8C2E9D"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992" w:type="dxa"/>
            <w:tcBorders>
              <w:left w:val="single" w:sz="4" w:space="0" w:color="auto"/>
              <w:bottom w:val="dotted" w:sz="4" w:space="0" w:color="auto"/>
              <w:right w:val="single" w:sz="4" w:space="0" w:color="auto"/>
            </w:tcBorders>
          </w:tcPr>
          <w:p w14:paraId="3EE4F0A9"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1560" w:type="dxa"/>
            <w:tcBorders>
              <w:left w:val="single" w:sz="4" w:space="0" w:color="auto"/>
              <w:bottom w:val="dotted" w:sz="4" w:space="0" w:color="auto"/>
              <w:right w:val="single" w:sz="4" w:space="0" w:color="auto"/>
            </w:tcBorders>
          </w:tcPr>
          <w:p w14:paraId="6FF16300" w14:textId="77777777" w:rsidR="00EA6FDD" w:rsidRPr="00632250" w:rsidRDefault="00EA6FDD" w:rsidP="00C91F7E">
            <w:pPr>
              <w:spacing w:after="0" w:line="312" w:lineRule="auto"/>
              <w:jc w:val="center"/>
              <w:rPr>
                <w:rFonts w:cs="Times New Roman"/>
                <w:bCs/>
                <w:sz w:val="28"/>
                <w:szCs w:val="28"/>
              </w:rPr>
            </w:pPr>
          </w:p>
        </w:tc>
        <w:tc>
          <w:tcPr>
            <w:tcW w:w="992" w:type="dxa"/>
            <w:tcBorders>
              <w:left w:val="single" w:sz="4" w:space="0" w:color="auto"/>
              <w:bottom w:val="dotted" w:sz="4" w:space="0" w:color="auto"/>
            </w:tcBorders>
          </w:tcPr>
          <w:p w14:paraId="1A6FEE83" w14:textId="77777777" w:rsidR="00EA6FDD" w:rsidRPr="00632250" w:rsidRDefault="00EA6FDD" w:rsidP="00C91F7E">
            <w:pPr>
              <w:spacing w:after="0" w:line="312" w:lineRule="auto"/>
              <w:jc w:val="center"/>
              <w:rPr>
                <w:rFonts w:cs="Times New Roman"/>
                <w:b/>
                <w:sz w:val="28"/>
                <w:szCs w:val="28"/>
              </w:rPr>
            </w:pPr>
          </w:p>
        </w:tc>
      </w:tr>
      <w:tr w:rsidR="00632250" w:rsidRPr="00632250" w14:paraId="0514BF82" w14:textId="77777777">
        <w:trPr>
          <w:trHeight w:val="420"/>
        </w:trPr>
        <w:tc>
          <w:tcPr>
            <w:tcW w:w="793" w:type="dxa"/>
            <w:tcBorders>
              <w:top w:val="nil"/>
              <w:bottom w:val="nil"/>
              <w:right w:val="single" w:sz="4" w:space="0" w:color="auto"/>
            </w:tcBorders>
          </w:tcPr>
          <w:p w14:paraId="3D25ED42" w14:textId="77777777" w:rsidR="00EA6FDD" w:rsidRPr="00632250" w:rsidRDefault="00EA6FDD" w:rsidP="00C91F7E">
            <w:pPr>
              <w:spacing w:after="0" w:line="312" w:lineRule="auto"/>
              <w:jc w:val="center"/>
              <w:rPr>
                <w:rFonts w:cs="Times New Roman"/>
                <w:sz w:val="28"/>
                <w:szCs w:val="28"/>
              </w:rPr>
            </w:pPr>
          </w:p>
        </w:tc>
        <w:tc>
          <w:tcPr>
            <w:tcW w:w="4130" w:type="dxa"/>
            <w:tcBorders>
              <w:top w:val="dotted" w:sz="4" w:space="0" w:color="auto"/>
              <w:left w:val="single" w:sz="4" w:space="0" w:color="auto"/>
              <w:bottom w:val="dotted" w:sz="4" w:space="0" w:color="auto"/>
              <w:right w:val="single" w:sz="4" w:space="0" w:color="auto"/>
            </w:tcBorders>
          </w:tcPr>
          <w:p w14:paraId="730BC1FC"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rPr>
              <w:t>2</w:t>
            </w:r>
            <w:r w:rsidRPr="00632250">
              <w:rPr>
                <w:rFonts w:cs="Times New Roman"/>
                <w:sz w:val="28"/>
                <w:szCs w:val="28"/>
                <w:lang w:val="vi-VN"/>
              </w:rPr>
              <w:t>. Tác hại của dòng điện với cơ thể con người.</w:t>
            </w:r>
          </w:p>
        </w:tc>
        <w:tc>
          <w:tcPr>
            <w:tcW w:w="992" w:type="dxa"/>
            <w:tcBorders>
              <w:top w:val="dotted" w:sz="4" w:space="0" w:color="auto"/>
              <w:left w:val="single" w:sz="4" w:space="0" w:color="auto"/>
              <w:bottom w:val="dotted" w:sz="4" w:space="0" w:color="auto"/>
              <w:right w:val="single" w:sz="4" w:space="0" w:color="auto"/>
            </w:tcBorders>
          </w:tcPr>
          <w:p w14:paraId="251DC58D"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992" w:type="dxa"/>
            <w:tcBorders>
              <w:top w:val="dotted" w:sz="4" w:space="0" w:color="auto"/>
              <w:left w:val="single" w:sz="4" w:space="0" w:color="auto"/>
              <w:bottom w:val="dotted" w:sz="4" w:space="0" w:color="auto"/>
              <w:right w:val="single" w:sz="4" w:space="0" w:color="auto"/>
            </w:tcBorders>
          </w:tcPr>
          <w:p w14:paraId="0230865F"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1560" w:type="dxa"/>
            <w:tcBorders>
              <w:top w:val="dotted" w:sz="4" w:space="0" w:color="auto"/>
              <w:left w:val="single" w:sz="4" w:space="0" w:color="auto"/>
              <w:bottom w:val="dotted" w:sz="4" w:space="0" w:color="auto"/>
              <w:right w:val="single" w:sz="4" w:space="0" w:color="auto"/>
            </w:tcBorders>
          </w:tcPr>
          <w:p w14:paraId="1A9F9D51" w14:textId="77777777" w:rsidR="00EA6FDD" w:rsidRPr="00632250" w:rsidRDefault="00EA6FDD" w:rsidP="00C91F7E">
            <w:pPr>
              <w:spacing w:after="0" w:line="312" w:lineRule="auto"/>
              <w:jc w:val="center"/>
              <w:rPr>
                <w:rFonts w:cs="Times New Roman"/>
                <w:bCs/>
                <w:sz w:val="28"/>
                <w:szCs w:val="28"/>
              </w:rPr>
            </w:pPr>
          </w:p>
        </w:tc>
        <w:tc>
          <w:tcPr>
            <w:tcW w:w="992" w:type="dxa"/>
            <w:tcBorders>
              <w:top w:val="dotted" w:sz="4" w:space="0" w:color="auto"/>
              <w:left w:val="single" w:sz="4" w:space="0" w:color="auto"/>
              <w:bottom w:val="dotted" w:sz="4" w:space="0" w:color="auto"/>
              <w:right w:val="single" w:sz="4" w:space="0" w:color="auto"/>
            </w:tcBorders>
          </w:tcPr>
          <w:p w14:paraId="7862E5BF" w14:textId="77777777" w:rsidR="00EA6FDD" w:rsidRPr="00632250" w:rsidRDefault="00EA6FDD" w:rsidP="00C91F7E">
            <w:pPr>
              <w:spacing w:after="0" w:line="312" w:lineRule="auto"/>
              <w:jc w:val="center"/>
              <w:rPr>
                <w:rFonts w:cs="Times New Roman"/>
                <w:b/>
                <w:sz w:val="28"/>
                <w:szCs w:val="28"/>
              </w:rPr>
            </w:pPr>
          </w:p>
        </w:tc>
      </w:tr>
      <w:tr w:rsidR="00632250" w:rsidRPr="00632250" w14:paraId="4CA2A07B" w14:textId="77777777">
        <w:trPr>
          <w:trHeight w:val="420"/>
        </w:trPr>
        <w:tc>
          <w:tcPr>
            <w:tcW w:w="793" w:type="dxa"/>
            <w:tcBorders>
              <w:top w:val="nil"/>
              <w:bottom w:val="nil"/>
              <w:right w:val="single" w:sz="4" w:space="0" w:color="auto"/>
            </w:tcBorders>
          </w:tcPr>
          <w:p w14:paraId="0803A018" w14:textId="77777777" w:rsidR="00EA6FDD" w:rsidRPr="00632250" w:rsidRDefault="00EA6FDD" w:rsidP="00C91F7E">
            <w:pPr>
              <w:spacing w:after="0" w:line="312" w:lineRule="auto"/>
              <w:jc w:val="center"/>
              <w:rPr>
                <w:rFonts w:cs="Times New Roman"/>
                <w:sz w:val="28"/>
                <w:szCs w:val="28"/>
              </w:rPr>
            </w:pPr>
          </w:p>
        </w:tc>
        <w:tc>
          <w:tcPr>
            <w:tcW w:w="4130" w:type="dxa"/>
            <w:tcBorders>
              <w:top w:val="dotted" w:sz="4" w:space="0" w:color="auto"/>
              <w:left w:val="single" w:sz="4" w:space="0" w:color="auto"/>
              <w:bottom w:val="dotted" w:sz="4" w:space="0" w:color="auto"/>
              <w:right w:val="single" w:sz="4" w:space="0" w:color="auto"/>
            </w:tcBorders>
          </w:tcPr>
          <w:p w14:paraId="0E215F3C" w14:textId="77777777" w:rsidR="00EA6FDD" w:rsidRPr="00632250" w:rsidRDefault="00701308" w:rsidP="00C91F7E">
            <w:pPr>
              <w:spacing w:after="0" w:line="312" w:lineRule="auto"/>
              <w:jc w:val="both"/>
              <w:rPr>
                <w:rFonts w:cs="Times New Roman"/>
                <w:b/>
                <w:sz w:val="28"/>
                <w:szCs w:val="28"/>
              </w:rPr>
            </w:pPr>
            <w:r w:rsidRPr="00632250">
              <w:rPr>
                <w:rFonts w:cs="Times New Roman"/>
                <w:sz w:val="28"/>
                <w:szCs w:val="28"/>
                <w:lang w:val="vi-VN"/>
              </w:rPr>
              <w:t>3. Nguyên nhân gây tai nạn điện.</w:t>
            </w:r>
          </w:p>
        </w:tc>
        <w:tc>
          <w:tcPr>
            <w:tcW w:w="992" w:type="dxa"/>
            <w:tcBorders>
              <w:top w:val="dotted" w:sz="4" w:space="0" w:color="auto"/>
              <w:left w:val="single" w:sz="4" w:space="0" w:color="auto"/>
              <w:bottom w:val="dotted" w:sz="4" w:space="0" w:color="auto"/>
              <w:right w:val="single" w:sz="4" w:space="0" w:color="auto"/>
            </w:tcBorders>
          </w:tcPr>
          <w:p w14:paraId="314F4236"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992" w:type="dxa"/>
            <w:tcBorders>
              <w:top w:val="dotted" w:sz="4" w:space="0" w:color="auto"/>
              <w:left w:val="single" w:sz="4" w:space="0" w:color="auto"/>
              <w:bottom w:val="dotted" w:sz="4" w:space="0" w:color="auto"/>
              <w:right w:val="single" w:sz="4" w:space="0" w:color="auto"/>
            </w:tcBorders>
          </w:tcPr>
          <w:p w14:paraId="48ABDB0C"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1560" w:type="dxa"/>
            <w:tcBorders>
              <w:top w:val="dotted" w:sz="4" w:space="0" w:color="auto"/>
              <w:left w:val="single" w:sz="4" w:space="0" w:color="auto"/>
              <w:bottom w:val="dotted" w:sz="4" w:space="0" w:color="auto"/>
              <w:right w:val="single" w:sz="4" w:space="0" w:color="auto"/>
            </w:tcBorders>
          </w:tcPr>
          <w:p w14:paraId="03FF3581" w14:textId="77777777" w:rsidR="00EA6FDD" w:rsidRPr="00632250" w:rsidRDefault="00EA6FDD" w:rsidP="00C91F7E">
            <w:pPr>
              <w:spacing w:after="0" w:line="312" w:lineRule="auto"/>
              <w:jc w:val="center"/>
              <w:rPr>
                <w:rFonts w:cs="Times New Roman"/>
                <w:bCs/>
                <w:sz w:val="28"/>
                <w:szCs w:val="28"/>
              </w:rPr>
            </w:pPr>
          </w:p>
        </w:tc>
        <w:tc>
          <w:tcPr>
            <w:tcW w:w="992" w:type="dxa"/>
            <w:tcBorders>
              <w:top w:val="dotted" w:sz="4" w:space="0" w:color="auto"/>
              <w:left w:val="single" w:sz="4" w:space="0" w:color="auto"/>
              <w:bottom w:val="dotted" w:sz="4" w:space="0" w:color="auto"/>
              <w:right w:val="single" w:sz="4" w:space="0" w:color="auto"/>
            </w:tcBorders>
          </w:tcPr>
          <w:p w14:paraId="70B436AE" w14:textId="77777777" w:rsidR="00EA6FDD" w:rsidRPr="00632250" w:rsidRDefault="00EA6FDD" w:rsidP="00C91F7E">
            <w:pPr>
              <w:spacing w:after="0" w:line="312" w:lineRule="auto"/>
              <w:jc w:val="center"/>
              <w:rPr>
                <w:rFonts w:cs="Times New Roman"/>
                <w:b/>
                <w:sz w:val="28"/>
                <w:szCs w:val="28"/>
              </w:rPr>
            </w:pPr>
          </w:p>
        </w:tc>
      </w:tr>
      <w:tr w:rsidR="00632250" w:rsidRPr="00632250" w14:paraId="3E4688A2" w14:textId="77777777">
        <w:trPr>
          <w:trHeight w:val="420"/>
        </w:trPr>
        <w:tc>
          <w:tcPr>
            <w:tcW w:w="793" w:type="dxa"/>
            <w:tcBorders>
              <w:top w:val="nil"/>
              <w:bottom w:val="nil"/>
              <w:right w:val="single" w:sz="4" w:space="0" w:color="auto"/>
            </w:tcBorders>
          </w:tcPr>
          <w:p w14:paraId="15F35E7C" w14:textId="77777777" w:rsidR="00EA6FDD" w:rsidRPr="00632250" w:rsidRDefault="00EA6FDD" w:rsidP="00C91F7E">
            <w:pPr>
              <w:spacing w:after="0" w:line="312" w:lineRule="auto"/>
              <w:jc w:val="center"/>
              <w:rPr>
                <w:rFonts w:cs="Times New Roman"/>
                <w:sz w:val="28"/>
                <w:szCs w:val="28"/>
              </w:rPr>
            </w:pPr>
          </w:p>
        </w:tc>
        <w:tc>
          <w:tcPr>
            <w:tcW w:w="4130" w:type="dxa"/>
            <w:tcBorders>
              <w:top w:val="dotted" w:sz="4" w:space="0" w:color="auto"/>
              <w:left w:val="single" w:sz="4" w:space="0" w:color="auto"/>
              <w:bottom w:val="dotted" w:sz="4" w:space="0" w:color="auto"/>
              <w:right w:val="single" w:sz="4" w:space="0" w:color="auto"/>
            </w:tcBorders>
          </w:tcPr>
          <w:p w14:paraId="347C7FAF" w14:textId="77777777" w:rsidR="00EA6FDD" w:rsidRPr="00632250" w:rsidRDefault="00701308" w:rsidP="00C91F7E">
            <w:pPr>
              <w:spacing w:after="0" w:line="312" w:lineRule="auto"/>
              <w:jc w:val="both"/>
              <w:rPr>
                <w:rFonts w:cs="Times New Roman"/>
                <w:sz w:val="28"/>
                <w:szCs w:val="28"/>
              </w:rPr>
            </w:pPr>
            <w:r w:rsidRPr="00632250">
              <w:rPr>
                <w:rFonts w:cs="Times New Roman"/>
                <w:sz w:val="28"/>
                <w:szCs w:val="28"/>
              </w:rPr>
              <w:t>4</w:t>
            </w:r>
            <w:r w:rsidRPr="00632250">
              <w:rPr>
                <w:rFonts w:cs="Times New Roman"/>
                <w:sz w:val="28"/>
                <w:szCs w:val="28"/>
                <w:lang w:val="vi-VN"/>
              </w:rPr>
              <w:t xml:space="preserve">. </w:t>
            </w:r>
            <w:proofErr w:type="gramStart"/>
            <w:r w:rsidRPr="00632250">
              <w:rPr>
                <w:rFonts w:cs="Times New Roman"/>
                <w:sz w:val="28"/>
                <w:szCs w:val="28"/>
                <w:lang w:val="vi-VN"/>
              </w:rPr>
              <w:t>An</w:t>
            </w:r>
            <w:proofErr w:type="gramEnd"/>
            <w:r w:rsidRPr="00632250">
              <w:rPr>
                <w:rFonts w:cs="Times New Roman"/>
                <w:sz w:val="28"/>
                <w:szCs w:val="28"/>
                <w:lang w:val="vi-VN"/>
              </w:rPr>
              <w:t xml:space="preserve"> toàn điện trong sinh hoạt.</w:t>
            </w:r>
          </w:p>
        </w:tc>
        <w:tc>
          <w:tcPr>
            <w:tcW w:w="992" w:type="dxa"/>
            <w:tcBorders>
              <w:top w:val="dotted" w:sz="4" w:space="0" w:color="auto"/>
              <w:left w:val="single" w:sz="4" w:space="0" w:color="auto"/>
              <w:bottom w:val="dotted" w:sz="4" w:space="0" w:color="auto"/>
              <w:right w:val="single" w:sz="4" w:space="0" w:color="auto"/>
            </w:tcBorders>
          </w:tcPr>
          <w:p w14:paraId="273B1EBD"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2</w:t>
            </w:r>
          </w:p>
        </w:tc>
        <w:tc>
          <w:tcPr>
            <w:tcW w:w="992" w:type="dxa"/>
            <w:tcBorders>
              <w:top w:val="dotted" w:sz="4" w:space="0" w:color="auto"/>
              <w:left w:val="single" w:sz="4" w:space="0" w:color="auto"/>
              <w:bottom w:val="dotted" w:sz="4" w:space="0" w:color="auto"/>
              <w:right w:val="single" w:sz="4" w:space="0" w:color="auto"/>
            </w:tcBorders>
          </w:tcPr>
          <w:p w14:paraId="2216FB0C"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2</w:t>
            </w:r>
          </w:p>
        </w:tc>
        <w:tc>
          <w:tcPr>
            <w:tcW w:w="1560" w:type="dxa"/>
            <w:tcBorders>
              <w:top w:val="dotted" w:sz="4" w:space="0" w:color="auto"/>
              <w:left w:val="single" w:sz="4" w:space="0" w:color="auto"/>
              <w:bottom w:val="dotted" w:sz="4" w:space="0" w:color="auto"/>
              <w:right w:val="single" w:sz="4" w:space="0" w:color="auto"/>
            </w:tcBorders>
          </w:tcPr>
          <w:p w14:paraId="66A9D2A6" w14:textId="77777777" w:rsidR="00EA6FDD" w:rsidRPr="00632250" w:rsidRDefault="00EA6FDD" w:rsidP="00C91F7E">
            <w:pPr>
              <w:spacing w:after="0" w:line="312" w:lineRule="auto"/>
              <w:jc w:val="center"/>
              <w:rPr>
                <w:rFonts w:cs="Times New Roman"/>
                <w:bCs/>
                <w:sz w:val="28"/>
                <w:szCs w:val="28"/>
              </w:rPr>
            </w:pPr>
          </w:p>
        </w:tc>
        <w:tc>
          <w:tcPr>
            <w:tcW w:w="992" w:type="dxa"/>
            <w:tcBorders>
              <w:top w:val="dotted" w:sz="4" w:space="0" w:color="auto"/>
              <w:left w:val="single" w:sz="4" w:space="0" w:color="auto"/>
              <w:bottom w:val="dotted" w:sz="4" w:space="0" w:color="auto"/>
              <w:right w:val="single" w:sz="4" w:space="0" w:color="auto"/>
            </w:tcBorders>
          </w:tcPr>
          <w:p w14:paraId="1C031B99" w14:textId="77777777" w:rsidR="00EA6FDD" w:rsidRPr="00632250" w:rsidRDefault="00EA6FDD" w:rsidP="00C91F7E">
            <w:pPr>
              <w:spacing w:after="0" w:line="312" w:lineRule="auto"/>
              <w:jc w:val="center"/>
              <w:rPr>
                <w:rFonts w:cs="Times New Roman"/>
                <w:b/>
                <w:sz w:val="28"/>
                <w:szCs w:val="28"/>
              </w:rPr>
            </w:pPr>
          </w:p>
        </w:tc>
      </w:tr>
      <w:tr w:rsidR="00632250" w:rsidRPr="00632250" w14:paraId="4CE18E7D" w14:textId="77777777">
        <w:trPr>
          <w:trHeight w:val="420"/>
        </w:trPr>
        <w:tc>
          <w:tcPr>
            <w:tcW w:w="793" w:type="dxa"/>
            <w:tcBorders>
              <w:top w:val="nil"/>
              <w:bottom w:val="single" w:sz="4" w:space="0" w:color="auto"/>
              <w:right w:val="single" w:sz="4" w:space="0" w:color="auto"/>
            </w:tcBorders>
          </w:tcPr>
          <w:p w14:paraId="32F496B4" w14:textId="77777777" w:rsidR="00EA6FDD" w:rsidRPr="00632250" w:rsidRDefault="00EA6FDD" w:rsidP="00C91F7E">
            <w:pPr>
              <w:spacing w:after="0" w:line="312" w:lineRule="auto"/>
              <w:jc w:val="center"/>
              <w:rPr>
                <w:rFonts w:cs="Times New Roman"/>
                <w:sz w:val="28"/>
                <w:szCs w:val="28"/>
              </w:rPr>
            </w:pPr>
          </w:p>
        </w:tc>
        <w:tc>
          <w:tcPr>
            <w:tcW w:w="4130" w:type="dxa"/>
            <w:tcBorders>
              <w:top w:val="dotted" w:sz="4" w:space="0" w:color="auto"/>
              <w:left w:val="single" w:sz="4" w:space="0" w:color="auto"/>
              <w:bottom w:val="single" w:sz="4" w:space="0" w:color="auto"/>
              <w:right w:val="single" w:sz="4" w:space="0" w:color="auto"/>
            </w:tcBorders>
          </w:tcPr>
          <w:p w14:paraId="6C4647C9" w14:textId="77777777" w:rsidR="00EA6FDD" w:rsidRPr="00632250" w:rsidRDefault="00701308" w:rsidP="00C91F7E">
            <w:pPr>
              <w:spacing w:after="0" w:line="312" w:lineRule="auto"/>
              <w:jc w:val="both"/>
              <w:rPr>
                <w:rFonts w:cs="Times New Roman"/>
                <w:b/>
                <w:sz w:val="28"/>
                <w:szCs w:val="28"/>
              </w:rPr>
            </w:pPr>
            <w:r w:rsidRPr="00632250">
              <w:rPr>
                <w:rFonts w:cs="Times New Roman"/>
                <w:sz w:val="28"/>
                <w:szCs w:val="28"/>
                <w:lang w:val="vi-VN"/>
              </w:rPr>
              <w:t>5. Phương pháp sơ cứu nạn nhân bị  điện giật.</w:t>
            </w:r>
          </w:p>
        </w:tc>
        <w:tc>
          <w:tcPr>
            <w:tcW w:w="992" w:type="dxa"/>
            <w:tcBorders>
              <w:top w:val="dotted" w:sz="4" w:space="0" w:color="auto"/>
              <w:left w:val="single" w:sz="4" w:space="0" w:color="auto"/>
              <w:bottom w:val="single" w:sz="4" w:space="0" w:color="auto"/>
              <w:right w:val="single" w:sz="4" w:space="0" w:color="auto"/>
            </w:tcBorders>
          </w:tcPr>
          <w:p w14:paraId="5F3CE666"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4</w:t>
            </w:r>
          </w:p>
        </w:tc>
        <w:tc>
          <w:tcPr>
            <w:tcW w:w="992" w:type="dxa"/>
            <w:tcBorders>
              <w:top w:val="dotted" w:sz="4" w:space="0" w:color="auto"/>
              <w:left w:val="single" w:sz="4" w:space="0" w:color="auto"/>
              <w:bottom w:val="single" w:sz="4" w:space="0" w:color="auto"/>
              <w:right w:val="single" w:sz="4" w:space="0" w:color="auto"/>
            </w:tcBorders>
          </w:tcPr>
          <w:p w14:paraId="3E5FC4FA"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3</w:t>
            </w:r>
          </w:p>
        </w:tc>
        <w:tc>
          <w:tcPr>
            <w:tcW w:w="1560" w:type="dxa"/>
            <w:tcBorders>
              <w:top w:val="dotted" w:sz="4" w:space="0" w:color="auto"/>
              <w:left w:val="single" w:sz="4" w:space="0" w:color="auto"/>
              <w:bottom w:val="single" w:sz="4" w:space="0" w:color="auto"/>
              <w:right w:val="single" w:sz="4" w:space="0" w:color="auto"/>
            </w:tcBorders>
          </w:tcPr>
          <w:p w14:paraId="7B147033"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992" w:type="dxa"/>
            <w:tcBorders>
              <w:top w:val="dotted" w:sz="4" w:space="0" w:color="auto"/>
              <w:left w:val="single" w:sz="4" w:space="0" w:color="auto"/>
              <w:bottom w:val="single" w:sz="4" w:space="0" w:color="auto"/>
              <w:right w:val="single" w:sz="4" w:space="0" w:color="auto"/>
            </w:tcBorders>
          </w:tcPr>
          <w:p w14:paraId="5A215C5F" w14:textId="77777777" w:rsidR="00EA6FDD" w:rsidRPr="00632250" w:rsidRDefault="00EA6FDD" w:rsidP="00C91F7E">
            <w:pPr>
              <w:spacing w:after="0" w:line="312" w:lineRule="auto"/>
              <w:jc w:val="center"/>
              <w:rPr>
                <w:rFonts w:cs="Times New Roman"/>
                <w:b/>
                <w:sz w:val="28"/>
                <w:szCs w:val="28"/>
              </w:rPr>
            </w:pPr>
          </w:p>
        </w:tc>
      </w:tr>
      <w:tr w:rsidR="00632250" w:rsidRPr="00632250" w14:paraId="3D2EC903" w14:textId="77777777">
        <w:trPr>
          <w:trHeight w:val="420"/>
        </w:trPr>
        <w:tc>
          <w:tcPr>
            <w:tcW w:w="793" w:type="dxa"/>
            <w:vMerge w:val="restart"/>
            <w:tcBorders>
              <w:top w:val="single" w:sz="4" w:space="0" w:color="auto"/>
              <w:right w:val="single" w:sz="4" w:space="0" w:color="auto"/>
            </w:tcBorders>
          </w:tcPr>
          <w:p w14:paraId="0424336C" w14:textId="77777777" w:rsidR="00EA6FDD" w:rsidRPr="00632250" w:rsidRDefault="00EA6FDD" w:rsidP="00C91F7E">
            <w:pPr>
              <w:spacing w:after="0" w:line="312" w:lineRule="auto"/>
              <w:jc w:val="center"/>
              <w:rPr>
                <w:rFonts w:cs="Times New Roman"/>
                <w:sz w:val="28"/>
                <w:szCs w:val="28"/>
              </w:rPr>
            </w:pPr>
          </w:p>
          <w:p w14:paraId="7BD559D2" w14:textId="77777777" w:rsidR="00EA6FDD" w:rsidRPr="00632250" w:rsidRDefault="00701308" w:rsidP="00C91F7E">
            <w:pPr>
              <w:spacing w:after="0" w:line="312" w:lineRule="auto"/>
              <w:jc w:val="center"/>
              <w:rPr>
                <w:rFonts w:cs="Times New Roman"/>
                <w:sz w:val="28"/>
                <w:szCs w:val="28"/>
              </w:rPr>
            </w:pPr>
            <w:r w:rsidRPr="00632250">
              <w:rPr>
                <w:rFonts w:cs="Times New Roman"/>
                <w:sz w:val="28"/>
                <w:szCs w:val="28"/>
              </w:rPr>
              <w:t>2</w:t>
            </w:r>
          </w:p>
        </w:tc>
        <w:tc>
          <w:tcPr>
            <w:tcW w:w="4130" w:type="dxa"/>
            <w:tcBorders>
              <w:top w:val="single" w:sz="4" w:space="0" w:color="auto"/>
              <w:left w:val="single" w:sz="4" w:space="0" w:color="auto"/>
              <w:bottom w:val="single" w:sz="4" w:space="0" w:color="auto"/>
              <w:right w:val="single" w:sz="4" w:space="0" w:color="auto"/>
            </w:tcBorders>
          </w:tcPr>
          <w:p w14:paraId="42E3D835"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b/>
                <w:sz w:val="28"/>
                <w:szCs w:val="28"/>
                <w:lang w:val="vi-VN"/>
              </w:rPr>
              <w:t>Bài 2: Đo các đại lượng điện cơ bản</w:t>
            </w:r>
          </w:p>
        </w:tc>
        <w:tc>
          <w:tcPr>
            <w:tcW w:w="992" w:type="dxa"/>
            <w:tcBorders>
              <w:top w:val="single" w:sz="4" w:space="0" w:color="auto"/>
              <w:left w:val="single" w:sz="4" w:space="0" w:color="auto"/>
              <w:bottom w:val="single" w:sz="4" w:space="0" w:color="auto"/>
              <w:right w:val="single" w:sz="4" w:space="0" w:color="auto"/>
            </w:tcBorders>
          </w:tcPr>
          <w:p w14:paraId="39EA3A1A" w14:textId="77777777" w:rsidR="00EA6FDD" w:rsidRPr="00632250" w:rsidRDefault="00C61166" w:rsidP="00C91F7E">
            <w:pPr>
              <w:spacing w:after="0" w:line="312" w:lineRule="auto"/>
              <w:jc w:val="center"/>
              <w:rPr>
                <w:rFonts w:cs="Times New Roman"/>
                <w:b/>
                <w:bCs/>
                <w:sz w:val="28"/>
                <w:szCs w:val="28"/>
              </w:rPr>
            </w:pPr>
            <w:r>
              <w:rPr>
                <w:rFonts w:cs="Times New Roman"/>
                <w:b/>
                <w:bCs/>
                <w:sz w:val="28"/>
                <w:szCs w:val="28"/>
              </w:rPr>
              <w:t>18</w:t>
            </w:r>
          </w:p>
        </w:tc>
        <w:tc>
          <w:tcPr>
            <w:tcW w:w="992" w:type="dxa"/>
            <w:tcBorders>
              <w:top w:val="single" w:sz="4" w:space="0" w:color="auto"/>
              <w:left w:val="single" w:sz="4" w:space="0" w:color="auto"/>
              <w:bottom w:val="single" w:sz="4" w:space="0" w:color="auto"/>
              <w:right w:val="single" w:sz="4" w:space="0" w:color="auto"/>
            </w:tcBorders>
          </w:tcPr>
          <w:p w14:paraId="69C3D0E8" w14:textId="77777777" w:rsidR="00EA6FDD" w:rsidRPr="00632250" w:rsidRDefault="00C61166" w:rsidP="00C91F7E">
            <w:pPr>
              <w:spacing w:after="0" w:line="312" w:lineRule="auto"/>
              <w:jc w:val="center"/>
              <w:rPr>
                <w:rFonts w:cs="Times New Roman"/>
                <w:b/>
                <w:bCs/>
                <w:sz w:val="28"/>
                <w:szCs w:val="28"/>
              </w:rPr>
            </w:pPr>
            <w:r>
              <w:rPr>
                <w:rFonts w:cs="Times New Roman"/>
                <w:b/>
                <w:bCs/>
                <w:sz w:val="28"/>
                <w:szCs w:val="28"/>
              </w:rPr>
              <w:t>10</w:t>
            </w:r>
          </w:p>
        </w:tc>
        <w:tc>
          <w:tcPr>
            <w:tcW w:w="1560" w:type="dxa"/>
            <w:tcBorders>
              <w:top w:val="single" w:sz="4" w:space="0" w:color="auto"/>
              <w:left w:val="single" w:sz="4" w:space="0" w:color="auto"/>
              <w:bottom w:val="single" w:sz="4" w:space="0" w:color="auto"/>
              <w:right w:val="single" w:sz="4" w:space="0" w:color="auto"/>
            </w:tcBorders>
          </w:tcPr>
          <w:p w14:paraId="18324FD7" w14:textId="77777777" w:rsidR="00EA6FDD" w:rsidRPr="00632250" w:rsidRDefault="00C61166" w:rsidP="00C91F7E">
            <w:pPr>
              <w:spacing w:after="0" w:line="312" w:lineRule="auto"/>
              <w:jc w:val="center"/>
              <w:rPr>
                <w:rFonts w:cs="Times New Roman"/>
                <w:b/>
                <w:bCs/>
                <w:sz w:val="28"/>
                <w:szCs w:val="28"/>
              </w:rPr>
            </w:pPr>
            <w:r>
              <w:rPr>
                <w:rFonts w:cs="Times New Roman"/>
                <w:b/>
                <w:bCs/>
                <w:sz w:val="28"/>
                <w:szCs w:val="28"/>
              </w:rPr>
              <w:t>7</w:t>
            </w:r>
          </w:p>
        </w:tc>
        <w:tc>
          <w:tcPr>
            <w:tcW w:w="992" w:type="dxa"/>
            <w:tcBorders>
              <w:top w:val="single" w:sz="4" w:space="0" w:color="auto"/>
              <w:left w:val="single" w:sz="4" w:space="0" w:color="auto"/>
              <w:bottom w:val="single" w:sz="4" w:space="0" w:color="auto"/>
              <w:right w:val="single" w:sz="4" w:space="0" w:color="auto"/>
            </w:tcBorders>
          </w:tcPr>
          <w:p w14:paraId="5D2DB2BC" w14:textId="77777777" w:rsidR="00EA6FDD" w:rsidRPr="00632250" w:rsidRDefault="00701308" w:rsidP="00C91F7E">
            <w:pPr>
              <w:spacing w:after="0" w:line="312" w:lineRule="auto"/>
              <w:jc w:val="center"/>
              <w:rPr>
                <w:rFonts w:cs="Times New Roman"/>
                <w:b/>
                <w:sz w:val="28"/>
                <w:szCs w:val="28"/>
              </w:rPr>
            </w:pPr>
            <w:r w:rsidRPr="00632250">
              <w:rPr>
                <w:rFonts w:cs="Times New Roman"/>
                <w:b/>
                <w:sz w:val="28"/>
                <w:szCs w:val="28"/>
              </w:rPr>
              <w:t>1</w:t>
            </w:r>
          </w:p>
        </w:tc>
      </w:tr>
      <w:tr w:rsidR="00632250" w:rsidRPr="00632250" w14:paraId="4BF3AFBF" w14:textId="77777777">
        <w:trPr>
          <w:trHeight w:val="420"/>
        </w:trPr>
        <w:tc>
          <w:tcPr>
            <w:tcW w:w="793" w:type="dxa"/>
            <w:vMerge/>
            <w:tcBorders>
              <w:right w:val="single" w:sz="4" w:space="0" w:color="auto"/>
            </w:tcBorders>
          </w:tcPr>
          <w:p w14:paraId="46E25573" w14:textId="77777777" w:rsidR="00EA6FDD" w:rsidRPr="00632250" w:rsidRDefault="00EA6FDD" w:rsidP="00C91F7E">
            <w:pPr>
              <w:spacing w:after="0" w:line="312" w:lineRule="auto"/>
              <w:jc w:val="center"/>
              <w:rPr>
                <w:rFonts w:cs="Times New Roman"/>
                <w:sz w:val="28"/>
                <w:szCs w:val="28"/>
              </w:rPr>
            </w:pPr>
          </w:p>
        </w:tc>
        <w:tc>
          <w:tcPr>
            <w:tcW w:w="4130" w:type="dxa"/>
            <w:tcBorders>
              <w:top w:val="single" w:sz="4" w:space="0" w:color="auto"/>
              <w:left w:val="single" w:sz="4" w:space="0" w:color="auto"/>
              <w:bottom w:val="dotted" w:sz="4" w:space="0" w:color="auto"/>
              <w:right w:val="single" w:sz="4" w:space="0" w:color="auto"/>
            </w:tcBorders>
          </w:tcPr>
          <w:p w14:paraId="73F5030D"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1. Cách sử dụng các dụng cụ đo điện.</w:t>
            </w:r>
          </w:p>
        </w:tc>
        <w:tc>
          <w:tcPr>
            <w:tcW w:w="992" w:type="dxa"/>
            <w:tcBorders>
              <w:top w:val="single" w:sz="4" w:space="0" w:color="auto"/>
              <w:left w:val="single" w:sz="4" w:space="0" w:color="auto"/>
              <w:bottom w:val="dotted" w:sz="4" w:space="0" w:color="auto"/>
              <w:right w:val="single" w:sz="4" w:space="0" w:color="auto"/>
            </w:tcBorders>
          </w:tcPr>
          <w:p w14:paraId="1983079B"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3</w:t>
            </w:r>
          </w:p>
        </w:tc>
        <w:tc>
          <w:tcPr>
            <w:tcW w:w="992" w:type="dxa"/>
            <w:tcBorders>
              <w:top w:val="single" w:sz="4" w:space="0" w:color="auto"/>
              <w:left w:val="single" w:sz="4" w:space="0" w:color="auto"/>
              <w:bottom w:val="dotted" w:sz="4" w:space="0" w:color="auto"/>
              <w:right w:val="single" w:sz="4" w:space="0" w:color="auto"/>
            </w:tcBorders>
          </w:tcPr>
          <w:p w14:paraId="52C77EC7" w14:textId="77777777" w:rsidR="00EA6FDD" w:rsidRPr="00632250" w:rsidRDefault="00C61166" w:rsidP="00C91F7E">
            <w:pPr>
              <w:spacing w:after="0" w:line="312" w:lineRule="auto"/>
              <w:jc w:val="center"/>
              <w:rPr>
                <w:rFonts w:cs="Times New Roman"/>
                <w:bCs/>
                <w:sz w:val="28"/>
                <w:szCs w:val="28"/>
              </w:rPr>
            </w:pPr>
            <w:r>
              <w:rPr>
                <w:rFonts w:cs="Times New Roman"/>
                <w:bCs/>
                <w:sz w:val="28"/>
                <w:szCs w:val="28"/>
              </w:rPr>
              <w:t>5</w:t>
            </w:r>
          </w:p>
        </w:tc>
        <w:tc>
          <w:tcPr>
            <w:tcW w:w="1560" w:type="dxa"/>
            <w:tcBorders>
              <w:top w:val="single" w:sz="4" w:space="0" w:color="auto"/>
              <w:left w:val="single" w:sz="4" w:space="0" w:color="auto"/>
              <w:bottom w:val="dotted" w:sz="4" w:space="0" w:color="auto"/>
              <w:right w:val="single" w:sz="4" w:space="0" w:color="auto"/>
            </w:tcBorders>
          </w:tcPr>
          <w:p w14:paraId="4A577E58"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992" w:type="dxa"/>
            <w:tcBorders>
              <w:top w:val="single" w:sz="4" w:space="0" w:color="auto"/>
              <w:left w:val="single" w:sz="4" w:space="0" w:color="auto"/>
              <w:bottom w:val="dotted" w:sz="4" w:space="0" w:color="auto"/>
              <w:right w:val="single" w:sz="4" w:space="0" w:color="auto"/>
            </w:tcBorders>
          </w:tcPr>
          <w:p w14:paraId="1996DEF2" w14:textId="77777777" w:rsidR="00EA6FDD" w:rsidRPr="00632250" w:rsidRDefault="00EA6FDD" w:rsidP="00C91F7E">
            <w:pPr>
              <w:spacing w:after="0" w:line="312" w:lineRule="auto"/>
              <w:jc w:val="center"/>
              <w:rPr>
                <w:rFonts w:cs="Times New Roman"/>
                <w:b/>
                <w:sz w:val="28"/>
                <w:szCs w:val="28"/>
              </w:rPr>
            </w:pPr>
          </w:p>
        </w:tc>
      </w:tr>
      <w:tr w:rsidR="00632250" w:rsidRPr="00632250" w14:paraId="4E7E70C5" w14:textId="77777777">
        <w:trPr>
          <w:trHeight w:val="420"/>
        </w:trPr>
        <w:tc>
          <w:tcPr>
            <w:tcW w:w="793" w:type="dxa"/>
            <w:vMerge/>
            <w:tcBorders>
              <w:right w:val="single" w:sz="4" w:space="0" w:color="auto"/>
            </w:tcBorders>
          </w:tcPr>
          <w:p w14:paraId="5EAA1750" w14:textId="77777777" w:rsidR="00EA6FDD" w:rsidRPr="00632250" w:rsidRDefault="00EA6FDD" w:rsidP="00C91F7E">
            <w:pPr>
              <w:spacing w:after="0" w:line="312" w:lineRule="auto"/>
              <w:jc w:val="center"/>
              <w:rPr>
                <w:rFonts w:cs="Times New Roman"/>
                <w:sz w:val="28"/>
                <w:szCs w:val="28"/>
              </w:rPr>
            </w:pPr>
          </w:p>
        </w:tc>
        <w:tc>
          <w:tcPr>
            <w:tcW w:w="4130" w:type="dxa"/>
            <w:tcBorders>
              <w:top w:val="dotted" w:sz="4" w:space="0" w:color="auto"/>
              <w:left w:val="single" w:sz="4" w:space="0" w:color="auto"/>
              <w:bottom w:val="single" w:sz="4" w:space="0" w:color="auto"/>
              <w:right w:val="single" w:sz="4" w:space="0" w:color="auto"/>
            </w:tcBorders>
          </w:tcPr>
          <w:p w14:paraId="3E4D4B9A"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2. Đo dòng điện, điện áp.</w:t>
            </w:r>
          </w:p>
        </w:tc>
        <w:tc>
          <w:tcPr>
            <w:tcW w:w="992" w:type="dxa"/>
            <w:tcBorders>
              <w:top w:val="dotted" w:sz="4" w:space="0" w:color="auto"/>
              <w:left w:val="single" w:sz="4" w:space="0" w:color="auto"/>
              <w:bottom w:val="single" w:sz="4" w:space="0" w:color="auto"/>
              <w:right w:val="single" w:sz="4" w:space="0" w:color="auto"/>
            </w:tcBorders>
          </w:tcPr>
          <w:p w14:paraId="365A303B"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10</w:t>
            </w:r>
          </w:p>
        </w:tc>
        <w:tc>
          <w:tcPr>
            <w:tcW w:w="992" w:type="dxa"/>
            <w:tcBorders>
              <w:top w:val="dotted" w:sz="4" w:space="0" w:color="auto"/>
              <w:left w:val="single" w:sz="4" w:space="0" w:color="auto"/>
              <w:bottom w:val="single" w:sz="4" w:space="0" w:color="auto"/>
              <w:right w:val="single" w:sz="4" w:space="0" w:color="auto"/>
            </w:tcBorders>
          </w:tcPr>
          <w:p w14:paraId="3CF926BE" w14:textId="77777777" w:rsidR="00EA6FDD" w:rsidRPr="00632250" w:rsidRDefault="00C61166" w:rsidP="00C91F7E">
            <w:pPr>
              <w:spacing w:after="0" w:line="312" w:lineRule="auto"/>
              <w:jc w:val="center"/>
              <w:rPr>
                <w:rFonts w:cs="Times New Roman"/>
                <w:bCs/>
                <w:sz w:val="28"/>
                <w:szCs w:val="28"/>
              </w:rPr>
            </w:pPr>
            <w:r>
              <w:rPr>
                <w:rFonts w:cs="Times New Roman"/>
                <w:bCs/>
                <w:sz w:val="28"/>
                <w:szCs w:val="28"/>
              </w:rPr>
              <w:t>2</w:t>
            </w:r>
          </w:p>
        </w:tc>
        <w:tc>
          <w:tcPr>
            <w:tcW w:w="1560" w:type="dxa"/>
            <w:tcBorders>
              <w:top w:val="dotted" w:sz="4" w:space="0" w:color="auto"/>
              <w:left w:val="single" w:sz="4" w:space="0" w:color="auto"/>
              <w:bottom w:val="single" w:sz="4" w:space="0" w:color="auto"/>
              <w:right w:val="single" w:sz="4" w:space="0" w:color="auto"/>
            </w:tcBorders>
          </w:tcPr>
          <w:p w14:paraId="3D5022A9" w14:textId="77777777" w:rsidR="00EA6FDD" w:rsidRPr="00632250" w:rsidRDefault="00C61166" w:rsidP="00C91F7E">
            <w:pPr>
              <w:spacing w:after="0" w:line="312" w:lineRule="auto"/>
              <w:jc w:val="center"/>
              <w:rPr>
                <w:rFonts w:cs="Times New Roman"/>
                <w:bCs/>
                <w:sz w:val="28"/>
                <w:szCs w:val="28"/>
              </w:rPr>
            </w:pPr>
            <w:r>
              <w:rPr>
                <w:rFonts w:cs="Times New Roman"/>
                <w:bCs/>
                <w:sz w:val="28"/>
                <w:szCs w:val="28"/>
              </w:rPr>
              <w:t>4</w:t>
            </w:r>
          </w:p>
        </w:tc>
        <w:tc>
          <w:tcPr>
            <w:tcW w:w="992" w:type="dxa"/>
            <w:tcBorders>
              <w:top w:val="dotted" w:sz="4" w:space="0" w:color="auto"/>
              <w:left w:val="single" w:sz="4" w:space="0" w:color="auto"/>
              <w:bottom w:val="single" w:sz="4" w:space="0" w:color="auto"/>
              <w:right w:val="single" w:sz="4" w:space="0" w:color="auto"/>
            </w:tcBorders>
          </w:tcPr>
          <w:p w14:paraId="464E8CDA" w14:textId="77777777" w:rsidR="00EA6FDD" w:rsidRPr="00632250" w:rsidRDefault="00EA6FDD" w:rsidP="00C91F7E">
            <w:pPr>
              <w:spacing w:after="0" w:line="312" w:lineRule="auto"/>
              <w:jc w:val="center"/>
              <w:rPr>
                <w:rFonts w:cs="Times New Roman"/>
                <w:b/>
                <w:sz w:val="28"/>
                <w:szCs w:val="28"/>
              </w:rPr>
            </w:pPr>
          </w:p>
        </w:tc>
      </w:tr>
      <w:tr w:rsidR="00632250" w:rsidRPr="00632250" w14:paraId="529BC412" w14:textId="77777777">
        <w:trPr>
          <w:trHeight w:val="420"/>
        </w:trPr>
        <w:tc>
          <w:tcPr>
            <w:tcW w:w="793" w:type="dxa"/>
            <w:vMerge/>
            <w:tcBorders>
              <w:right w:val="single" w:sz="4" w:space="0" w:color="auto"/>
            </w:tcBorders>
          </w:tcPr>
          <w:p w14:paraId="63B90CC8" w14:textId="77777777" w:rsidR="00EA6FDD" w:rsidRPr="00632250" w:rsidRDefault="00EA6FDD" w:rsidP="00C91F7E">
            <w:pPr>
              <w:spacing w:after="0" w:line="312" w:lineRule="auto"/>
              <w:jc w:val="center"/>
              <w:rPr>
                <w:rFonts w:cs="Times New Roman"/>
                <w:sz w:val="28"/>
                <w:szCs w:val="28"/>
              </w:rPr>
            </w:pPr>
          </w:p>
        </w:tc>
        <w:tc>
          <w:tcPr>
            <w:tcW w:w="4130" w:type="dxa"/>
            <w:tcBorders>
              <w:top w:val="single" w:sz="4" w:space="0" w:color="auto"/>
              <w:left w:val="single" w:sz="4" w:space="0" w:color="auto"/>
            </w:tcBorders>
          </w:tcPr>
          <w:p w14:paraId="4D2C3EFB"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rPr>
              <w:t>3</w:t>
            </w:r>
            <w:r w:rsidRPr="00632250">
              <w:rPr>
                <w:rFonts w:cs="Times New Roman"/>
                <w:sz w:val="28"/>
                <w:szCs w:val="28"/>
                <w:lang w:val="vi-VN"/>
              </w:rPr>
              <w:t>. Đo công suất.</w:t>
            </w:r>
          </w:p>
        </w:tc>
        <w:tc>
          <w:tcPr>
            <w:tcW w:w="992" w:type="dxa"/>
            <w:tcBorders>
              <w:top w:val="single" w:sz="4" w:space="0" w:color="auto"/>
            </w:tcBorders>
          </w:tcPr>
          <w:p w14:paraId="3578F35C"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8</w:t>
            </w:r>
          </w:p>
        </w:tc>
        <w:tc>
          <w:tcPr>
            <w:tcW w:w="992" w:type="dxa"/>
            <w:tcBorders>
              <w:top w:val="single" w:sz="4" w:space="0" w:color="auto"/>
            </w:tcBorders>
          </w:tcPr>
          <w:p w14:paraId="7C1CD188"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1560" w:type="dxa"/>
            <w:tcBorders>
              <w:top w:val="single" w:sz="4" w:space="0" w:color="auto"/>
            </w:tcBorders>
          </w:tcPr>
          <w:p w14:paraId="789F48B0" w14:textId="77777777" w:rsidR="00EA6FDD" w:rsidRPr="00632250" w:rsidRDefault="00C61166" w:rsidP="00C91F7E">
            <w:pPr>
              <w:spacing w:after="0" w:line="312" w:lineRule="auto"/>
              <w:jc w:val="center"/>
              <w:rPr>
                <w:rFonts w:cs="Times New Roman"/>
                <w:bCs/>
                <w:sz w:val="28"/>
                <w:szCs w:val="28"/>
              </w:rPr>
            </w:pPr>
            <w:r>
              <w:rPr>
                <w:rFonts w:cs="Times New Roman"/>
                <w:bCs/>
                <w:sz w:val="28"/>
                <w:szCs w:val="28"/>
              </w:rPr>
              <w:t>2</w:t>
            </w:r>
          </w:p>
        </w:tc>
        <w:tc>
          <w:tcPr>
            <w:tcW w:w="992" w:type="dxa"/>
            <w:tcBorders>
              <w:top w:val="single" w:sz="4" w:space="0" w:color="auto"/>
            </w:tcBorders>
          </w:tcPr>
          <w:p w14:paraId="11B47290" w14:textId="77777777" w:rsidR="00EA6FDD" w:rsidRPr="00632250" w:rsidRDefault="00EA6FDD" w:rsidP="00C91F7E">
            <w:pPr>
              <w:spacing w:after="0" w:line="312" w:lineRule="auto"/>
              <w:jc w:val="center"/>
              <w:rPr>
                <w:rFonts w:cs="Times New Roman"/>
                <w:b/>
                <w:sz w:val="28"/>
                <w:szCs w:val="28"/>
              </w:rPr>
            </w:pPr>
          </w:p>
        </w:tc>
      </w:tr>
      <w:tr w:rsidR="00632250" w:rsidRPr="00632250" w14:paraId="60814D05" w14:textId="77777777">
        <w:trPr>
          <w:trHeight w:val="420"/>
        </w:trPr>
        <w:tc>
          <w:tcPr>
            <w:tcW w:w="793" w:type="dxa"/>
            <w:vMerge w:val="restart"/>
            <w:tcBorders>
              <w:right w:val="single" w:sz="4" w:space="0" w:color="auto"/>
            </w:tcBorders>
          </w:tcPr>
          <w:p w14:paraId="3CBDC480" w14:textId="77777777" w:rsidR="00EA6FDD" w:rsidRPr="00632250" w:rsidRDefault="00EA6FDD" w:rsidP="00C91F7E">
            <w:pPr>
              <w:spacing w:after="0" w:line="312" w:lineRule="auto"/>
              <w:jc w:val="center"/>
              <w:rPr>
                <w:rFonts w:cs="Times New Roman"/>
                <w:sz w:val="28"/>
                <w:szCs w:val="28"/>
              </w:rPr>
            </w:pPr>
          </w:p>
          <w:p w14:paraId="572833CC" w14:textId="77777777" w:rsidR="00EA6FDD" w:rsidRPr="00632250" w:rsidRDefault="00EA6FDD" w:rsidP="00C91F7E">
            <w:pPr>
              <w:spacing w:after="0" w:line="312" w:lineRule="auto"/>
              <w:jc w:val="center"/>
              <w:rPr>
                <w:rFonts w:cs="Times New Roman"/>
                <w:sz w:val="28"/>
                <w:szCs w:val="28"/>
              </w:rPr>
            </w:pPr>
          </w:p>
          <w:p w14:paraId="3C57F605" w14:textId="77777777" w:rsidR="00EA6FDD" w:rsidRPr="00632250" w:rsidRDefault="00EA6FDD" w:rsidP="00C91F7E">
            <w:pPr>
              <w:spacing w:after="0" w:line="312" w:lineRule="auto"/>
              <w:jc w:val="center"/>
              <w:rPr>
                <w:rFonts w:cs="Times New Roman"/>
                <w:sz w:val="28"/>
                <w:szCs w:val="28"/>
              </w:rPr>
            </w:pPr>
          </w:p>
          <w:p w14:paraId="158600A6" w14:textId="77777777" w:rsidR="00EA6FDD" w:rsidRPr="00632250" w:rsidRDefault="00701308" w:rsidP="00C91F7E">
            <w:pPr>
              <w:spacing w:after="0" w:line="312" w:lineRule="auto"/>
              <w:jc w:val="center"/>
              <w:rPr>
                <w:rFonts w:cs="Times New Roman"/>
                <w:sz w:val="28"/>
                <w:szCs w:val="28"/>
              </w:rPr>
            </w:pPr>
            <w:r w:rsidRPr="00632250">
              <w:rPr>
                <w:rFonts w:cs="Times New Roman"/>
                <w:sz w:val="28"/>
                <w:szCs w:val="28"/>
              </w:rPr>
              <w:t>3</w:t>
            </w:r>
          </w:p>
        </w:tc>
        <w:tc>
          <w:tcPr>
            <w:tcW w:w="4130" w:type="dxa"/>
            <w:tcBorders>
              <w:top w:val="single" w:sz="4" w:space="0" w:color="auto"/>
              <w:left w:val="single" w:sz="4" w:space="0" w:color="auto"/>
              <w:bottom w:val="single" w:sz="4" w:space="0" w:color="auto"/>
            </w:tcBorders>
          </w:tcPr>
          <w:p w14:paraId="50D3AA2F"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b/>
                <w:sz w:val="28"/>
                <w:szCs w:val="28"/>
                <w:lang w:val="vi-VN"/>
              </w:rPr>
              <w:t xml:space="preserve">Bài 3: Các mạch điện chiếu sáng thông dụng </w:t>
            </w:r>
          </w:p>
        </w:tc>
        <w:tc>
          <w:tcPr>
            <w:tcW w:w="992" w:type="dxa"/>
            <w:tcBorders>
              <w:top w:val="single" w:sz="4" w:space="0" w:color="auto"/>
              <w:bottom w:val="single" w:sz="4" w:space="0" w:color="auto"/>
            </w:tcBorders>
          </w:tcPr>
          <w:p w14:paraId="6334AAA8" w14:textId="77777777" w:rsidR="00EA6FDD" w:rsidRPr="00632250" w:rsidRDefault="00701308" w:rsidP="00C91F7E">
            <w:pPr>
              <w:spacing w:after="0" w:line="312" w:lineRule="auto"/>
              <w:jc w:val="center"/>
              <w:rPr>
                <w:rFonts w:cs="Times New Roman"/>
                <w:b/>
                <w:bCs/>
                <w:sz w:val="28"/>
                <w:szCs w:val="28"/>
              </w:rPr>
            </w:pPr>
            <w:r w:rsidRPr="00632250">
              <w:rPr>
                <w:rFonts w:cs="Times New Roman"/>
                <w:b/>
                <w:bCs/>
                <w:sz w:val="28"/>
                <w:szCs w:val="28"/>
              </w:rPr>
              <w:t>28</w:t>
            </w:r>
          </w:p>
        </w:tc>
        <w:tc>
          <w:tcPr>
            <w:tcW w:w="992" w:type="dxa"/>
            <w:tcBorders>
              <w:top w:val="single" w:sz="4" w:space="0" w:color="auto"/>
              <w:bottom w:val="single" w:sz="4" w:space="0" w:color="auto"/>
            </w:tcBorders>
          </w:tcPr>
          <w:p w14:paraId="7683EA36" w14:textId="77777777" w:rsidR="00EA6FDD" w:rsidRPr="00632250" w:rsidRDefault="00701308" w:rsidP="00C91F7E">
            <w:pPr>
              <w:spacing w:after="0" w:line="312" w:lineRule="auto"/>
              <w:jc w:val="center"/>
              <w:rPr>
                <w:rFonts w:cs="Times New Roman"/>
                <w:b/>
                <w:bCs/>
                <w:sz w:val="28"/>
                <w:szCs w:val="28"/>
                <w:lang w:val="vi-VN"/>
              </w:rPr>
            </w:pPr>
            <w:r w:rsidRPr="00632250">
              <w:rPr>
                <w:rFonts w:cs="Times New Roman"/>
                <w:b/>
                <w:bCs/>
                <w:sz w:val="28"/>
                <w:szCs w:val="28"/>
                <w:lang w:val="vi-VN"/>
              </w:rPr>
              <w:t>2</w:t>
            </w:r>
          </w:p>
          <w:p w14:paraId="3DBD0B22" w14:textId="77777777" w:rsidR="00EA6FDD" w:rsidRPr="00632250" w:rsidRDefault="00EA6FDD" w:rsidP="00C91F7E">
            <w:pPr>
              <w:spacing w:after="0" w:line="312" w:lineRule="auto"/>
              <w:rPr>
                <w:rFonts w:cs="Times New Roman"/>
                <w:bCs/>
                <w:sz w:val="28"/>
                <w:szCs w:val="28"/>
                <w:lang w:val="vi-VN"/>
              </w:rPr>
            </w:pPr>
          </w:p>
        </w:tc>
        <w:tc>
          <w:tcPr>
            <w:tcW w:w="1560" w:type="dxa"/>
            <w:tcBorders>
              <w:top w:val="single" w:sz="4" w:space="0" w:color="auto"/>
              <w:bottom w:val="single" w:sz="4" w:space="0" w:color="auto"/>
            </w:tcBorders>
          </w:tcPr>
          <w:p w14:paraId="1860F863" w14:textId="77777777" w:rsidR="00EA6FDD" w:rsidRPr="00632250" w:rsidRDefault="00701308" w:rsidP="00C91F7E">
            <w:pPr>
              <w:spacing w:after="0" w:line="312" w:lineRule="auto"/>
              <w:jc w:val="center"/>
              <w:rPr>
                <w:rFonts w:cs="Times New Roman"/>
                <w:b/>
                <w:bCs/>
                <w:sz w:val="28"/>
                <w:szCs w:val="28"/>
              </w:rPr>
            </w:pPr>
            <w:r w:rsidRPr="00632250">
              <w:rPr>
                <w:rFonts w:cs="Times New Roman"/>
                <w:b/>
                <w:bCs/>
                <w:sz w:val="28"/>
                <w:szCs w:val="28"/>
              </w:rPr>
              <w:t>24</w:t>
            </w:r>
          </w:p>
          <w:p w14:paraId="5B25AA0E" w14:textId="77777777" w:rsidR="00EA6FDD" w:rsidRPr="00632250" w:rsidRDefault="00EA6FDD" w:rsidP="00C91F7E">
            <w:pPr>
              <w:spacing w:after="0" w:line="312" w:lineRule="auto"/>
              <w:rPr>
                <w:rFonts w:cs="Times New Roman"/>
                <w:bCs/>
                <w:sz w:val="28"/>
                <w:szCs w:val="28"/>
                <w:lang w:val="vi-VN"/>
              </w:rPr>
            </w:pPr>
          </w:p>
        </w:tc>
        <w:tc>
          <w:tcPr>
            <w:tcW w:w="992" w:type="dxa"/>
            <w:tcBorders>
              <w:top w:val="single" w:sz="4" w:space="0" w:color="auto"/>
              <w:bottom w:val="single" w:sz="4" w:space="0" w:color="auto"/>
            </w:tcBorders>
          </w:tcPr>
          <w:p w14:paraId="4EF9CED9" w14:textId="77777777" w:rsidR="00EA6FDD" w:rsidRPr="00632250" w:rsidRDefault="00701308" w:rsidP="00C91F7E">
            <w:pPr>
              <w:spacing w:after="0" w:line="312" w:lineRule="auto"/>
              <w:rPr>
                <w:rFonts w:cs="Times New Roman"/>
                <w:b/>
                <w:sz w:val="28"/>
                <w:szCs w:val="28"/>
              </w:rPr>
            </w:pPr>
            <w:r w:rsidRPr="00632250">
              <w:rPr>
                <w:rFonts w:cs="Times New Roman"/>
                <w:b/>
                <w:sz w:val="28"/>
                <w:szCs w:val="28"/>
              </w:rPr>
              <w:t xml:space="preserve">     2</w:t>
            </w:r>
          </w:p>
        </w:tc>
      </w:tr>
      <w:tr w:rsidR="00632250" w:rsidRPr="00632250" w14:paraId="50B11BAC" w14:textId="77777777">
        <w:trPr>
          <w:trHeight w:val="420"/>
        </w:trPr>
        <w:tc>
          <w:tcPr>
            <w:tcW w:w="793" w:type="dxa"/>
            <w:vMerge/>
            <w:tcBorders>
              <w:right w:val="single" w:sz="4" w:space="0" w:color="auto"/>
            </w:tcBorders>
          </w:tcPr>
          <w:p w14:paraId="5B74B220" w14:textId="77777777" w:rsidR="00EA6FDD" w:rsidRPr="00632250" w:rsidRDefault="00EA6FDD" w:rsidP="00C91F7E">
            <w:pPr>
              <w:spacing w:after="0" w:line="312" w:lineRule="auto"/>
              <w:jc w:val="center"/>
              <w:rPr>
                <w:rFonts w:cs="Times New Roman"/>
                <w:sz w:val="28"/>
                <w:szCs w:val="28"/>
              </w:rPr>
            </w:pPr>
          </w:p>
        </w:tc>
        <w:tc>
          <w:tcPr>
            <w:tcW w:w="4130" w:type="dxa"/>
            <w:tcBorders>
              <w:top w:val="single" w:sz="4" w:space="0" w:color="auto"/>
              <w:left w:val="single" w:sz="4" w:space="0" w:color="auto"/>
              <w:bottom w:val="dotted" w:sz="4" w:space="0" w:color="auto"/>
            </w:tcBorders>
          </w:tcPr>
          <w:p w14:paraId="26E25263"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1. Kỹ thuật nối dây dẫn điện.</w:t>
            </w:r>
          </w:p>
        </w:tc>
        <w:tc>
          <w:tcPr>
            <w:tcW w:w="992" w:type="dxa"/>
            <w:tcBorders>
              <w:top w:val="single" w:sz="4" w:space="0" w:color="auto"/>
              <w:bottom w:val="dotted" w:sz="4" w:space="0" w:color="auto"/>
            </w:tcBorders>
          </w:tcPr>
          <w:p w14:paraId="537F74DC"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5</w:t>
            </w:r>
          </w:p>
        </w:tc>
        <w:tc>
          <w:tcPr>
            <w:tcW w:w="992" w:type="dxa"/>
            <w:tcBorders>
              <w:top w:val="single" w:sz="4" w:space="0" w:color="auto"/>
              <w:bottom w:val="dotted" w:sz="4" w:space="0" w:color="auto"/>
            </w:tcBorders>
          </w:tcPr>
          <w:p w14:paraId="5BB2EE0B"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1</w:t>
            </w:r>
          </w:p>
        </w:tc>
        <w:tc>
          <w:tcPr>
            <w:tcW w:w="1560" w:type="dxa"/>
            <w:tcBorders>
              <w:top w:val="single" w:sz="4" w:space="0" w:color="auto"/>
              <w:bottom w:val="dotted" w:sz="4" w:space="0" w:color="auto"/>
            </w:tcBorders>
          </w:tcPr>
          <w:p w14:paraId="7A62F8D4"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4</w:t>
            </w:r>
          </w:p>
        </w:tc>
        <w:tc>
          <w:tcPr>
            <w:tcW w:w="992" w:type="dxa"/>
            <w:tcBorders>
              <w:top w:val="single" w:sz="4" w:space="0" w:color="auto"/>
              <w:bottom w:val="dotted" w:sz="4" w:space="0" w:color="auto"/>
            </w:tcBorders>
          </w:tcPr>
          <w:p w14:paraId="41F0DF3E" w14:textId="77777777" w:rsidR="00EA6FDD" w:rsidRPr="00632250" w:rsidRDefault="00EA6FDD" w:rsidP="00C91F7E">
            <w:pPr>
              <w:spacing w:after="0" w:line="312" w:lineRule="auto"/>
              <w:jc w:val="center"/>
              <w:rPr>
                <w:rFonts w:cs="Times New Roman"/>
                <w:b/>
                <w:sz w:val="28"/>
                <w:szCs w:val="28"/>
              </w:rPr>
            </w:pPr>
          </w:p>
        </w:tc>
      </w:tr>
      <w:tr w:rsidR="00632250" w:rsidRPr="00632250" w14:paraId="7990BB07" w14:textId="77777777">
        <w:trPr>
          <w:trHeight w:val="420"/>
        </w:trPr>
        <w:tc>
          <w:tcPr>
            <w:tcW w:w="793" w:type="dxa"/>
            <w:vMerge/>
            <w:tcBorders>
              <w:right w:val="single" w:sz="4" w:space="0" w:color="auto"/>
            </w:tcBorders>
          </w:tcPr>
          <w:p w14:paraId="357F80A2" w14:textId="77777777" w:rsidR="00EA6FDD" w:rsidRPr="00632250" w:rsidRDefault="00EA6FDD" w:rsidP="00C91F7E">
            <w:pPr>
              <w:spacing w:after="0" w:line="312" w:lineRule="auto"/>
              <w:jc w:val="center"/>
              <w:rPr>
                <w:rFonts w:cs="Times New Roman"/>
                <w:sz w:val="28"/>
                <w:szCs w:val="28"/>
              </w:rPr>
            </w:pPr>
          </w:p>
        </w:tc>
        <w:tc>
          <w:tcPr>
            <w:tcW w:w="4130" w:type="dxa"/>
            <w:tcBorders>
              <w:top w:val="dotted" w:sz="4" w:space="0" w:color="auto"/>
              <w:left w:val="single" w:sz="4" w:space="0" w:color="auto"/>
              <w:bottom w:val="dotted" w:sz="4" w:space="0" w:color="auto"/>
            </w:tcBorders>
          </w:tcPr>
          <w:p w14:paraId="777696F2" w14:textId="77777777" w:rsidR="00EA6FDD" w:rsidRPr="00632250" w:rsidRDefault="00701308" w:rsidP="00C91F7E">
            <w:pPr>
              <w:tabs>
                <w:tab w:val="left" w:pos="600"/>
              </w:tabs>
              <w:spacing w:after="0" w:line="312" w:lineRule="auto"/>
              <w:rPr>
                <w:rFonts w:cs="Times New Roman"/>
                <w:sz w:val="28"/>
                <w:szCs w:val="28"/>
                <w:lang w:val="pl-PL"/>
              </w:rPr>
            </w:pPr>
            <w:r w:rsidRPr="00632250">
              <w:rPr>
                <w:rFonts w:cs="Times New Roman"/>
                <w:sz w:val="28"/>
                <w:szCs w:val="28"/>
                <w:lang w:val="vi-VN"/>
              </w:rPr>
              <w:t xml:space="preserve">2. </w:t>
            </w:r>
            <w:r w:rsidRPr="00632250">
              <w:rPr>
                <w:rFonts w:cs="Times New Roman"/>
                <w:sz w:val="28"/>
                <w:szCs w:val="28"/>
                <w:lang w:val="pl-PL"/>
              </w:rPr>
              <w:t>Các ký hiệu điện trong sơ đồ điện chiếu sáng.</w:t>
            </w:r>
          </w:p>
        </w:tc>
        <w:tc>
          <w:tcPr>
            <w:tcW w:w="992" w:type="dxa"/>
            <w:tcBorders>
              <w:top w:val="dotted" w:sz="4" w:space="0" w:color="auto"/>
              <w:bottom w:val="dotted" w:sz="4" w:space="0" w:color="auto"/>
            </w:tcBorders>
          </w:tcPr>
          <w:p w14:paraId="1B89C8CA"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0,5</w:t>
            </w:r>
          </w:p>
        </w:tc>
        <w:tc>
          <w:tcPr>
            <w:tcW w:w="992" w:type="dxa"/>
            <w:tcBorders>
              <w:top w:val="dotted" w:sz="4" w:space="0" w:color="auto"/>
              <w:bottom w:val="dotted" w:sz="4" w:space="0" w:color="auto"/>
            </w:tcBorders>
          </w:tcPr>
          <w:p w14:paraId="0FE89F10"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0,5</w:t>
            </w:r>
          </w:p>
        </w:tc>
        <w:tc>
          <w:tcPr>
            <w:tcW w:w="1560" w:type="dxa"/>
            <w:tcBorders>
              <w:top w:val="dotted" w:sz="4" w:space="0" w:color="auto"/>
              <w:bottom w:val="dotted" w:sz="4" w:space="0" w:color="auto"/>
            </w:tcBorders>
          </w:tcPr>
          <w:p w14:paraId="6A2AECB2" w14:textId="77777777" w:rsidR="00EA6FDD" w:rsidRPr="00632250" w:rsidRDefault="00EA6FDD" w:rsidP="00C91F7E">
            <w:pPr>
              <w:spacing w:after="0" w:line="312" w:lineRule="auto"/>
              <w:jc w:val="center"/>
              <w:rPr>
                <w:rFonts w:cs="Times New Roman"/>
                <w:bCs/>
                <w:sz w:val="28"/>
                <w:szCs w:val="28"/>
              </w:rPr>
            </w:pPr>
          </w:p>
        </w:tc>
        <w:tc>
          <w:tcPr>
            <w:tcW w:w="992" w:type="dxa"/>
            <w:tcBorders>
              <w:top w:val="dotted" w:sz="4" w:space="0" w:color="auto"/>
              <w:bottom w:val="dotted" w:sz="4" w:space="0" w:color="auto"/>
            </w:tcBorders>
          </w:tcPr>
          <w:p w14:paraId="0BC7583C" w14:textId="77777777" w:rsidR="00EA6FDD" w:rsidRPr="00632250" w:rsidRDefault="00EA6FDD" w:rsidP="00C91F7E">
            <w:pPr>
              <w:spacing w:after="0" w:line="312" w:lineRule="auto"/>
              <w:jc w:val="center"/>
              <w:rPr>
                <w:rFonts w:cs="Times New Roman"/>
                <w:b/>
                <w:sz w:val="28"/>
                <w:szCs w:val="28"/>
              </w:rPr>
            </w:pPr>
          </w:p>
        </w:tc>
      </w:tr>
      <w:tr w:rsidR="00632250" w:rsidRPr="00632250" w14:paraId="15F40F55" w14:textId="77777777">
        <w:trPr>
          <w:trHeight w:val="420"/>
        </w:trPr>
        <w:tc>
          <w:tcPr>
            <w:tcW w:w="793" w:type="dxa"/>
            <w:vMerge/>
            <w:tcBorders>
              <w:right w:val="single" w:sz="4" w:space="0" w:color="auto"/>
            </w:tcBorders>
          </w:tcPr>
          <w:p w14:paraId="4063F574" w14:textId="77777777" w:rsidR="00EA6FDD" w:rsidRPr="00632250" w:rsidRDefault="00EA6FDD" w:rsidP="00C91F7E">
            <w:pPr>
              <w:spacing w:after="0" w:line="312" w:lineRule="auto"/>
              <w:jc w:val="center"/>
              <w:rPr>
                <w:rFonts w:cs="Times New Roman"/>
                <w:sz w:val="28"/>
                <w:szCs w:val="28"/>
              </w:rPr>
            </w:pPr>
          </w:p>
        </w:tc>
        <w:tc>
          <w:tcPr>
            <w:tcW w:w="4130" w:type="dxa"/>
            <w:tcBorders>
              <w:top w:val="dotted" w:sz="4" w:space="0" w:color="auto"/>
              <w:left w:val="single" w:sz="4" w:space="0" w:color="auto"/>
            </w:tcBorders>
          </w:tcPr>
          <w:p w14:paraId="55CC2AFF"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sz w:val="28"/>
                <w:szCs w:val="28"/>
                <w:lang w:val="vi-VN"/>
              </w:rPr>
              <w:t>3. Các mạch đèn thông dụng</w:t>
            </w:r>
          </w:p>
        </w:tc>
        <w:tc>
          <w:tcPr>
            <w:tcW w:w="992" w:type="dxa"/>
            <w:tcBorders>
              <w:top w:val="dotted" w:sz="4" w:space="0" w:color="auto"/>
            </w:tcBorders>
          </w:tcPr>
          <w:p w14:paraId="149A59E6"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20,5</w:t>
            </w:r>
          </w:p>
        </w:tc>
        <w:tc>
          <w:tcPr>
            <w:tcW w:w="992" w:type="dxa"/>
            <w:tcBorders>
              <w:top w:val="dotted" w:sz="4" w:space="0" w:color="auto"/>
            </w:tcBorders>
          </w:tcPr>
          <w:p w14:paraId="00777731"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0,5</w:t>
            </w:r>
          </w:p>
        </w:tc>
        <w:tc>
          <w:tcPr>
            <w:tcW w:w="1560" w:type="dxa"/>
            <w:tcBorders>
              <w:top w:val="dotted" w:sz="4" w:space="0" w:color="auto"/>
            </w:tcBorders>
          </w:tcPr>
          <w:p w14:paraId="022453D8" w14:textId="77777777" w:rsidR="00EA6FDD" w:rsidRPr="00632250" w:rsidRDefault="00701308" w:rsidP="00C91F7E">
            <w:pPr>
              <w:spacing w:after="0" w:line="312" w:lineRule="auto"/>
              <w:jc w:val="center"/>
              <w:rPr>
                <w:rFonts w:cs="Times New Roman"/>
                <w:bCs/>
                <w:sz w:val="28"/>
                <w:szCs w:val="28"/>
              </w:rPr>
            </w:pPr>
            <w:r w:rsidRPr="00632250">
              <w:rPr>
                <w:rFonts w:cs="Times New Roman"/>
                <w:bCs/>
                <w:sz w:val="28"/>
                <w:szCs w:val="28"/>
              </w:rPr>
              <w:t>20</w:t>
            </w:r>
          </w:p>
        </w:tc>
        <w:tc>
          <w:tcPr>
            <w:tcW w:w="992" w:type="dxa"/>
            <w:tcBorders>
              <w:top w:val="dotted" w:sz="4" w:space="0" w:color="auto"/>
            </w:tcBorders>
          </w:tcPr>
          <w:p w14:paraId="46B12C0F" w14:textId="77777777" w:rsidR="00EA6FDD" w:rsidRPr="00632250" w:rsidRDefault="00EA6FDD" w:rsidP="00C91F7E">
            <w:pPr>
              <w:spacing w:after="0" w:line="312" w:lineRule="auto"/>
              <w:jc w:val="center"/>
              <w:rPr>
                <w:rFonts w:cs="Times New Roman"/>
                <w:b/>
                <w:sz w:val="28"/>
                <w:szCs w:val="28"/>
              </w:rPr>
            </w:pPr>
          </w:p>
        </w:tc>
      </w:tr>
      <w:tr w:rsidR="00632250" w:rsidRPr="00632250" w14:paraId="0CD17FC0" w14:textId="77777777">
        <w:trPr>
          <w:trHeight w:val="420"/>
        </w:trPr>
        <w:tc>
          <w:tcPr>
            <w:tcW w:w="793" w:type="dxa"/>
          </w:tcPr>
          <w:p w14:paraId="4EFCECDF" w14:textId="77777777" w:rsidR="00EA6FDD" w:rsidRPr="00632250" w:rsidRDefault="00EA6FDD" w:rsidP="00C91F7E">
            <w:pPr>
              <w:spacing w:after="0" w:line="312" w:lineRule="auto"/>
              <w:jc w:val="center"/>
              <w:rPr>
                <w:rFonts w:cs="Times New Roman"/>
                <w:sz w:val="28"/>
                <w:szCs w:val="28"/>
              </w:rPr>
            </w:pPr>
          </w:p>
        </w:tc>
        <w:tc>
          <w:tcPr>
            <w:tcW w:w="4130" w:type="dxa"/>
          </w:tcPr>
          <w:p w14:paraId="5817FB4E" w14:textId="77777777" w:rsidR="00EA6FDD" w:rsidRPr="00632250" w:rsidRDefault="00701308" w:rsidP="00C91F7E">
            <w:pPr>
              <w:spacing w:after="0" w:line="312" w:lineRule="auto"/>
              <w:jc w:val="center"/>
              <w:rPr>
                <w:rFonts w:cs="Times New Roman"/>
                <w:b/>
                <w:sz w:val="28"/>
                <w:szCs w:val="28"/>
              </w:rPr>
            </w:pPr>
            <w:r w:rsidRPr="00632250">
              <w:rPr>
                <w:rFonts w:cs="Times New Roman"/>
                <w:b/>
                <w:sz w:val="28"/>
                <w:szCs w:val="28"/>
              </w:rPr>
              <w:t>Cộng</w:t>
            </w:r>
          </w:p>
        </w:tc>
        <w:tc>
          <w:tcPr>
            <w:tcW w:w="992" w:type="dxa"/>
          </w:tcPr>
          <w:p w14:paraId="2B10C670" w14:textId="77777777" w:rsidR="00EA6FDD" w:rsidRPr="00632250" w:rsidRDefault="00701308" w:rsidP="00C91F7E">
            <w:pPr>
              <w:tabs>
                <w:tab w:val="left" w:pos="600"/>
              </w:tabs>
              <w:spacing w:after="0" w:line="312" w:lineRule="auto"/>
              <w:jc w:val="center"/>
              <w:rPr>
                <w:rFonts w:cs="Times New Roman"/>
                <w:b/>
                <w:bCs/>
                <w:sz w:val="28"/>
                <w:szCs w:val="28"/>
                <w:lang w:val="vi-VN"/>
              </w:rPr>
            </w:pPr>
            <w:r w:rsidRPr="00632250">
              <w:rPr>
                <w:rFonts w:cs="Times New Roman"/>
                <w:b/>
                <w:bCs/>
                <w:sz w:val="28"/>
                <w:szCs w:val="28"/>
              </w:rPr>
              <w:t>6</w:t>
            </w:r>
            <w:r w:rsidRPr="00632250">
              <w:rPr>
                <w:rFonts w:cs="Times New Roman"/>
                <w:b/>
                <w:bCs/>
                <w:sz w:val="28"/>
                <w:szCs w:val="28"/>
                <w:lang w:val="vi-VN"/>
              </w:rPr>
              <w:t>0</w:t>
            </w:r>
          </w:p>
        </w:tc>
        <w:tc>
          <w:tcPr>
            <w:tcW w:w="992" w:type="dxa"/>
          </w:tcPr>
          <w:p w14:paraId="3D998E21" w14:textId="77777777" w:rsidR="00EA6FDD" w:rsidRPr="00632250" w:rsidRDefault="00C61166" w:rsidP="00C91F7E">
            <w:pPr>
              <w:tabs>
                <w:tab w:val="left" w:pos="600"/>
              </w:tabs>
              <w:spacing w:after="0" w:line="312" w:lineRule="auto"/>
              <w:jc w:val="center"/>
              <w:rPr>
                <w:rFonts w:cs="Times New Roman"/>
                <w:b/>
                <w:bCs/>
                <w:sz w:val="28"/>
                <w:szCs w:val="28"/>
              </w:rPr>
            </w:pPr>
            <w:r>
              <w:rPr>
                <w:rFonts w:cs="Times New Roman"/>
                <w:b/>
                <w:bCs/>
                <w:sz w:val="28"/>
                <w:szCs w:val="28"/>
              </w:rPr>
              <w:t>30</w:t>
            </w:r>
          </w:p>
        </w:tc>
        <w:tc>
          <w:tcPr>
            <w:tcW w:w="1560" w:type="dxa"/>
          </w:tcPr>
          <w:p w14:paraId="46EE60DA" w14:textId="77777777" w:rsidR="00EA6FDD" w:rsidRPr="00632250" w:rsidRDefault="00C61166" w:rsidP="00C91F7E">
            <w:pPr>
              <w:tabs>
                <w:tab w:val="left" w:pos="600"/>
              </w:tabs>
              <w:spacing w:after="0" w:line="312" w:lineRule="auto"/>
              <w:jc w:val="center"/>
              <w:rPr>
                <w:rFonts w:cs="Times New Roman"/>
                <w:b/>
                <w:bCs/>
                <w:sz w:val="28"/>
                <w:szCs w:val="28"/>
              </w:rPr>
            </w:pPr>
            <w:r>
              <w:rPr>
                <w:rFonts w:cs="Times New Roman"/>
                <w:b/>
                <w:bCs/>
                <w:sz w:val="28"/>
                <w:szCs w:val="28"/>
              </w:rPr>
              <w:t>26</w:t>
            </w:r>
          </w:p>
        </w:tc>
        <w:tc>
          <w:tcPr>
            <w:tcW w:w="992" w:type="dxa"/>
          </w:tcPr>
          <w:p w14:paraId="4206755E" w14:textId="77777777" w:rsidR="00EA6FDD" w:rsidRPr="00632250" w:rsidRDefault="00701308" w:rsidP="00C91F7E">
            <w:pPr>
              <w:tabs>
                <w:tab w:val="left" w:pos="600"/>
              </w:tabs>
              <w:spacing w:after="0" w:line="312" w:lineRule="auto"/>
              <w:jc w:val="center"/>
              <w:rPr>
                <w:rFonts w:cs="Times New Roman"/>
                <w:b/>
                <w:bCs/>
                <w:sz w:val="28"/>
                <w:szCs w:val="28"/>
              </w:rPr>
            </w:pPr>
            <w:r w:rsidRPr="00632250">
              <w:rPr>
                <w:rFonts w:cs="Times New Roman"/>
                <w:b/>
                <w:bCs/>
                <w:sz w:val="28"/>
                <w:szCs w:val="28"/>
              </w:rPr>
              <w:t>4</w:t>
            </w:r>
          </w:p>
        </w:tc>
      </w:tr>
    </w:tbl>
    <w:p w14:paraId="5C1EB21A" w14:textId="77777777" w:rsidR="00EA6FDD" w:rsidRPr="00632250" w:rsidRDefault="00701308" w:rsidP="00C91F7E">
      <w:pPr>
        <w:spacing w:after="0" w:line="312" w:lineRule="auto"/>
        <w:jc w:val="both"/>
        <w:rPr>
          <w:rFonts w:cs="Times New Roman"/>
          <w:sz w:val="28"/>
          <w:szCs w:val="28"/>
        </w:rPr>
      </w:pPr>
      <w:r w:rsidRPr="00632250">
        <w:rPr>
          <w:rFonts w:cs="Times New Roman"/>
          <w:sz w:val="28"/>
          <w:szCs w:val="28"/>
        </w:rPr>
        <w:t xml:space="preserve">2. Nội dung chi </w:t>
      </w:r>
      <w:proofErr w:type="gramStart"/>
      <w:r w:rsidRPr="00632250">
        <w:rPr>
          <w:rFonts w:cs="Times New Roman"/>
          <w:sz w:val="28"/>
          <w:szCs w:val="28"/>
        </w:rPr>
        <w:t>tiết :</w:t>
      </w:r>
      <w:proofErr w:type="gramEnd"/>
    </w:p>
    <w:p w14:paraId="20A388FB" w14:textId="77777777" w:rsidR="00EA6FDD" w:rsidRPr="00632250" w:rsidRDefault="00701308" w:rsidP="00C91F7E">
      <w:pPr>
        <w:spacing w:after="0" w:line="312" w:lineRule="auto"/>
        <w:jc w:val="both"/>
        <w:rPr>
          <w:rFonts w:cs="Times New Roman"/>
          <w:sz w:val="28"/>
          <w:szCs w:val="28"/>
        </w:rPr>
      </w:pPr>
      <w:r w:rsidRPr="00632250">
        <w:rPr>
          <w:rFonts w:cs="Times New Roman"/>
          <w:sz w:val="28"/>
          <w:szCs w:val="28"/>
        </w:rPr>
        <w:t>Bài 1:</w:t>
      </w:r>
      <w:r w:rsidRPr="00632250">
        <w:rPr>
          <w:rFonts w:cs="Times New Roman"/>
          <w:sz w:val="28"/>
          <w:szCs w:val="28"/>
        </w:rPr>
        <w:tab/>
      </w:r>
      <w:proofErr w:type="gramStart"/>
      <w:r w:rsidRPr="00632250">
        <w:rPr>
          <w:rFonts w:cs="Times New Roman"/>
          <w:b/>
          <w:bCs/>
          <w:sz w:val="28"/>
          <w:szCs w:val="28"/>
        </w:rPr>
        <w:t>An</w:t>
      </w:r>
      <w:proofErr w:type="gramEnd"/>
      <w:r w:rsidRPr="00632250">
        <w:rPr>
          <w:rFonts w:cs="Times New Roman"/>
          <w:b/>
          <w:bCs/>
          <w:sz w:val="28"/>
          <w:szCs w:val="28"/>
        </w:rPr>
        <w:t xml:space="preserve"> toàn điện</w:t>
      </w:r>
      <w:r w:rsidRPr="00632250">
        <w:rPr>
          <w:rFonts w:cs="Times New Roman"/>
          <w:sz w:val="28"/>
          <w:szCs w:val="28"/>
        </w:rPr>
        <w:tab/>
      </w:r>
      <w:r w:rsidRPr="00632250">
        <w:rPr>
          <w:rFonts w:cs="Times New Roman"/>
          <w:sz w:val="28"/>
          <w:szCs w:val="28"/>
        </w:rPr>
        <w:tab/>
      </w:r>
      <w:r w:rsidRPr="00632250">
        <w:rPr>
          <w:rFonts w:cs="Times New Roman"/>
          <w:sz w:val="28"/>
          <w:szCs w:val="28"/>
        </w:rPr>
        <w:tab/>
      </w:r>
      <w:r w:rsidRPr="00632250">
        <w:rPr>
          <w:rFonts w:cs="Times New Roman"/>
          <w:sz w:val="28"/>
          <w:szCs w:val="28"/>
        </w:rPr>
        <w:tab/>
        <w:t xml:space="preserve">               Thời gian: 10 giờ</w:t>
      </w:r>
    </w:p>
    <w:p w14:paraId="3CCAD07D" w14:textId="77777777" w:rsidR="00EA6FDD" w:rsidRPr="00632250" w:rsidRDefault="00701308" w:rsidP="00C91F7E">
      <w:pPr>
        <w:spacing w:after="0" w:line="312" w:lineRule="auto"/>
        <w:jc w:val="both"/>
        <w:rPr>
          <w:rFonts w:cs="Times New Roman"/>
          <w:sz w:val="28"/>
          <w:szCs w:val="28"/>
        </w:rPr>
      </w:pPr>
      <w:r w:rsidRPr="00632250">
        <w:rPr>
          <w:rFonts w:cs="Times New Roman"/>
          <w:sz w:val="28"/>
          <w:szCs w:val="28"/>
        </w:rPr>
        <w:t>1. Mục tiêu của bài:</w:t>
      </w:r>
    </w:p>
    <w:p w14:paraId="4BAD13F1" w14:textId="77777777" w:rsidR="00EA6FDD" w:rsidRPr="00632250" w:rsidRDefault="00701308" w:rsidP="00C91F7E">
      <w:pPr>
        <w:tabs>
          <w:tab w:val="left" w:pos="600"/>
        </w:tabs>
        <w:spacing w:after="0" w:line="312" w:lineRule="auto"/>
        <w:jc w:val="both"/>
        <w:rPr>
          <w:rFonts w:cs="Times New Roman"/>
          <w:sz w:val="28"/>
          <w:szCs w:val="28"/>
          <w:lang w:val="vi-VN"/>
        </w:rPr>
      </w:pPr>
      <w:r w:rsidRPr="00632250">
        <w:rPr>
          <w:rFonts w:cs="Times New Roman"/>
          <w:sz w:val="28"/>
          <w:szCs w:val="28"/>
        </w:rPr>
        <w:tab/>
      </w:r>
      <w:r w:rsidRPr="00632250">
        <w:rPr>
          <w:rFonts w:cs="Times New Roman"/>
          <w:sz w:val="28"/>
          <w:szCs w:val="28"/>
          <w:lang w:val="vi-VN"/>
        </w:rPr>
        <w:t>- Trình bày được qui tắc an toàn điện</w:t>
      </w:r>
      <w:r w:rsidRPr="00632250">
        <w:rPr>
          <w:rFonts w:cs="Times New Roman"/>
          <w:sz w:val="28"/>
          <w:szCs w:val="28"/>
        </w:rPr>
        <w:t xml:space="preserve">, </w:t>
      </w:r>
      <w:r w:rsidRPr="00632250">
        <w:rPr>
          <w:rFonts w:cs="Times New Roman"/>
          <w:sz w:val="28"/>
          <w:szCs w:val="28"/>
          <w:lang w:val="vi-VN"/>
        </w:rPr>
        <w:t xml:space="preserve">sơ cứu </w:t>
      </w:r>
      <w:r w:rsidRPr="00632250">
        <w:rPr>
          <w:rFonts w:cs="Times New Roman"/>
          <w:sz w:val="28"/>
          <w:szCs w:val="28"/>
        </w:rPr>
        <w:t xml:space="preserve">được </w:t>
      </w:r>
      <w:r w:rsidRPr="00632250">
        <w:rPr>
          <w:rFonts w:cs="Times New Roman"/>
          <w:sz w:val="28"/>
          <w:szCs w:val="28"/>
          <w:lang w:val="vi-VN"/>
        </w:rPr>
        <w:t>nạn nhân bị  điện giật.</w:t>
      </w:r>
    </w:p>
    <w:p w14:paraId="49E2D7CC" w14:textId="77777777" w:rsidR="00EA6FDD" w:rsidRPr="00632250" w:rsidRDefault="00701308" w:rsidP="00C91F7E">
      <w:pPr>
        <w:tabs>
          <w:tab w:val="left" w:pos="600"/>
        </w:tabs>
        <w:spacing w:after="0" w:line="312" w:lineRule="auto"/>
        <w:jc w:val="both"/>
        <w:rPr>
          <w:rFonts w:cs="Times New Roman"/>
          <w:sz w:val="28"/>
          <w:szCs w:val="28"/>
          <w:lang w:val="vi-VN"/>
        </w:rPr>
      </w:pPr>
      <w:r w:rsidRPr="00632250">
        <w:rPr>
          <w:rFonts w:cs="Times New Roman"/>
          <w:sz w:val="28"/>
          <w:szCs w:val="28"/>
          <w:lang w:val="vi-VN"/>
        </w:rPr>
        <w:t xml:space="preserve">         - Phân tích được nguyên nhân gây mất an toàn trong quá trình thực hành nghề điện.</w:t>
      </w:r>
    </w:p>
    <w:p w14:paraId="1E7D7F62" w14:textId="77777777" w:rsidR="00EA6FDD" w:rsidRPr="00632250" w:rsidRDefault="00701308" w:rsidP="00C91F7E">
      <w:pPr>
        <w:tabs>
          <w:tab w:val="left" w:pos="600"/>
        </w:tabs>
        <w:spacing w:after="0" w:line="312" w:lineRule="auto"/>
        <w:jc w:val="both"/>
        <w:rPr>
          <w:rFonts w:cs="Times New Roman"/>
          <w:sz w:val="28"/>
          <w:szCs w:val="28"/>
          <w:lang w:val="vi-VN"/>
        </w:rPr>
      </w:pPr>
      <w:r w:rsidRPr="00632250">
        <w:rPr>
          <w:rFonts w:cs="Times New Roman"/>
          <w:sz w:val="28"/>
          <w:szCs w:val="28"/>
          <w:lang w:val="vi-VN"/>
        </w:rPr>
        <w:tab/>
        <w:t>- Chủ động và sáng tạo trong học tập.</w:t>
      </w:r>
    </w:p>
    <w:p w14:paraId="4F8C9703"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2. Nội dung của bài:</w:t>
      </w:r>
    </w:p>
    <w:p w14:paraId="5F8A21B5"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sz w:val="28"/>
          <w:szCs w:val="28"/>
          <w:lang w:val="vi-VN"/>
        </w:rPr>
        <w:t>2.1. Các dạng tai nạn điện</w:t>
      </w:r>
    </w:p>
    <w:p w14:paraId="513C11DE"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sz w:val="28"/>
          <w:szCs w:val="28"/>
          <w:lang w:val="vi-VN"/>
        </w:rPr>
        <w:t>2.2. Tác hại của dòng điện với cơ thể con người.</w:t>
      </w:r>
    </w:p>
    <w:p w14:paraId="088647D2"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sz w:val="28"/>
          <w:szCs w:val="28"/>
          <w:lang w:val="vi-VN"/>
        </w:rPr>
        <w:lastRenderedPageBreak/>
        <w:t>2.3. Nguyên nhân gây tai nạn điện.</w:t>
      </w:r>
    </w:p>
    <w:p w14:paraId="227DF26C"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sz w:val="28"/>
          <w:szCs w:val="28"/>
        </w:rPr>
        <w:t>2.</w:t>
      </w:r>
      <w:r w:rsidRPr="00632250">
        <w:rPr>
          <w:rFonts w:cs="Times New Roman"/>
          <w:sz w:val="28"/>
          <w:szCs w:val="28"/>
          <w:lang w:val="vi-VN"/>
        </w:rPr>
        <w:t>4. An toàn điện trong sinh hoạt.</w:t>
      </w:r>
    </w:p>
    <w:p w14:paraId="54C9D660"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sz w:val="28"/>
          <w:szCs w:val="28"/>
          <w:lang w:val="vi-VN"/>
        </w:rPr>
        <w:t>2.5. Phương pháp sơ cứu nạn nhân bị  điện giật.</w:t>
      </w:r>
    </w:p>
    <w:p w14:paraId="5E32031B"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bCs/>
          <w:sz w:val="28"/>
          <w:szCs w:val="28"/>
          <w:lang w:val="vi-VN"/>
        </w:rPr>
        <w:t>Bài 2:</w:t>
      </w:r>
      <w:r w:rsidRPr="00632250">
        <w:rPr>
          <w:rFonts w:cs="Times New Roman"/>
          <w:b/>
          <w:sz w:val="28"/>
          <w:szCs w:val="28"/>
          <w:lang w:val="vi-VN"/>
        </w:rPr>
        <w:t xml:space="preserve"> Đo các đại lượng điện cơ bản                               </w:t>
      </w:r>
      <w:r w:rsidRPr="00632250">
        <w:rPr>
          <w:rFonts w:cs="Times New Roman"/>
          <w:sz w:val="28"/>
          <w:szCs w:val="28"/>
          <w:lang w:val="vi-VN"/>
        </w:rPr>
        <w:t>Thời gian: 22 giờ</w:t>
      </w:r>
    </w:p>
    <w:p w14:paraId="3FAE01AB"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1. Mục tiêu của bài:</w:t>
      </w:r>
    </w:p>
    <w:p w14:paraId="1182D551" w14:textId="77777777" w:rsidR="00EA6FDD" w:rsidRPr="00632250" w:rsidRDefault="00701308" w:rsidP="00C91F7E">
      <w:pPr>
        <w:spacing w:after="0" w:line="312" w:lineRule="auto"/>
        <w:ind w:firstLine="426"/>
        <w:jc w:val="both"/>
        <w:rPr>
          <w:rFonts w:cs="Times New Roman"/>
          <w:sz w:val="28"/>
          <w:szCs w:val="28"/>
          <w:lang w:val="pl-PL"/>
        </w:rPr>
      </w:pPr>
      <w:r w:rsidRPr="00632250">
        <w:rPr>
          <w:rFonts w:cs="Times New Roman"/>
          <w:sz w:val="28"/>
          <w:szCs w:val="28"/>
          <w:lang w:val="pl-PL"/>
        </w:rPr>
        <w:t xml:space="preserve">- Sử dụng thành thạo các thiết bị đo thông dụng </w:t>
      </w:r>
      <w:r w:rsidRPr="00632250">
        <w:rPr>
          <w:rFonts w:cs="Times New Roman"/>
          <w:sz w:val="28"/>
          <w:szCs w:val="28"/>
          <w:lang w:val="de-DE"/>
        </w:rPr>
        <w:t xml:space="preserve">A, V, VOM, </w:t>
      </w:r>
      <w:r w:rsidRPr="00632250">
        <w:rPr>
          <w:rFonts w:cs="Times New Roman"/>
          <w:sz w:val="28"/>
          <w:szCs w:val="28"/>
          <w:lang w:val="pt-BR"/>
        </w:rPr>
        <w:t xml:space="preserve">Ampe kìm </w:t>
      </w:r>
      <w:r w:rsidRPr="00632250">
        <w:rPr>
          <w:rFonts w:cs="Times New Roman"/>
          <w:sz w:val="28"/>
          <w:szCs w:val="28"/>
          <w:lang w:val="pl-PL"/>
        </w:rPr>
        <w:t>để đo các thông số trong mạch điện.</w:t>
      </w:r>
    </w:p>
    <w:p w14:paraId="633E2FE2" w14:textId="77777777" w:rsidR="00EA6FDD" w:rsidRPr="00632250" w:rsidRDefault="00701308" w:rsidP="00C91F7E">
      <w:pPr>
        <w:spacing w:after="0" w:line="312" w:lineRule="auto"/>
        <w:ind w:firstLine="426"/>
        <w:jc w:val="both"/>
        <w:rPr>
          <w:rFonts w:cs="Times New Roman"/>
          <w:sz w:val="28"/>
          <w:szCs w:val="28"/>
          <w:lang w:val="pl-PL"/>
        </w:rPr>
      </w:pPr>
      <w:r w:rsidRPr="00632250">
        <w:rPr>
          <w:rFonts w:cs="Times New Roman"/>
          <w:sz w:val="28"/>
          <w:szCs w:val="28"/>
          <w:lang w:val="pl-PL"/>
        </w:rPr>
        <w:t>- Đo, đọc chính xác trị số các đại lượng điện U, I, công suất.</w:t>
      </w:r>
    </w:p>
    <w:p w14:paraId="63BFD86D" w14:textId="77777777" w:rsidR="00EA6FDD" w:rsidRPr="00632250" w:rsidRDefault="00701308" w:rsidP="00C91F7E">
      <w:pPr>
        <w:spacing w:after="0" w:line="312" w:lineRule="auto"/>
        <w:ind w:firstLine="426"/>
        <w:jc w:val="both"/>
        <w:rPr>
          <w:rFonts w:cs="Times New Roman"/>
          <w:sz w:val="28"/>
          <w:szCs w:val="28"/>
          <w:lang w:val="pl-PL"/>
        </w:rPr>
      </w:pPr>
      <w:r w:rsidRPr="00632250">
        <w:rPr>
          <w:rFonts w:cs="Times New Roman"/>
          <w:sz w:val="28"/>
          <w:szCs w:val="28"/>
          <w:lang w:val="pl-PL"/>
        </w:rPr>
        <w:t>- Lựa chọn phù hợp phương pháp đo cho từng đại lượng cụ thể.</w:t>
      </w:r>
    </w:p>
    <w:p w14:paraId="51DEB9F1" w14:textId="77777777" w:rsidR="00EA6FDD" w:rsidRPr="00632250" w:rsidRDefault="00701308" w:rsidP="00C91F7E">
      <w:pPr>
        <w:spacing w:after="0" w:line="312" w:lineRule="auto"/>
        <w:ind w:firstLine="426"/>
        <w:jc w:val="both"/>
        <w:rPr>
          <w:rFonts w:cs="Times New Roman"/>
          <w:sz w:val="28"/>
          <w:szCs w:val="28"/>
          <w:lang w:val="pl-PL"/>
        </w:rPr>
      </w:pPr>
      <w:r w:rsidRPr="00632250">
        <w:rPr>
          <w:rFonts w:cs="Times New Roman"/>
          <w:sz w:val="28"/>
          <w:szCs w:val="28"/>
          <w:lang w:val="pl-PL"/>
        </w:rPr>
        <w:t>- Sử dụng và bảo quản các loại thiết bị đo đúng tiêu chuẩn kỹ thuật.</w:t>
      </w:r>
    </w:p>
    <w:p w14:paraId="6890456A" w14:textId="77777777" w:rsidR="00EA6FDD" w:rsidRPr="00632250" w:rsidRDefault="00701308" w:rsidP="00C91F7E">
      <w:pPr>
        <w:spacing w:after="0" w:line="312" w:lineRule="auto"/>
        <w:ind w:firstLine="426"/>
        <w:jc w:val="both"/>
        <w:rPr>
          <w:rFonts w:cs="Times New Roman"/>
          <w:bCs/>
          <w:sz w:val="28"/>
          <w:szCs w:val="28"/>
          <w:lang w:val="da-DK"/>
        </w:rPr>
      </w:pPr>
      <w:r w:rsidRPr="00632250">
        <w:rPr>
          <w:rFonts w:cs="Times New Roman"/>
          <w:bCs/>
          <w:sz w:val="28"/>
          <w:szCs w:val="28"/>
          <w:lang w:val="da-DK"/>
        </w:rPr>
        <w:t>- Rèn luyện tính chính xác, chủ động, nghiêm túc trong công việc.</w:t>
      </w:r>
    </w:p>
    <w:p w14:paraId="01C3DECF"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2. Nội dung của bài:</w:t>
      </w:r>
    </w:p>
    <w:p w14:paraId="524762DF"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da-DK"/>
        </w:rPr>
        <w:t>2.</w:t>
      </w:r>
      <w:r w:rsidRPr="00632250">
        <w:rPr>
          <w:rFonts w:cs="Times New Roman"/>
          <w:sz w:val="28"/>
          <w:szCs w:val="28"/>
          <w:lang w:val="vi-VN"/>
        </w:rPr>
        <w:t>1. Cách sử dụng các dụng cụ đo điện.</w:t>
      </w:r>
    </w:p>
    <w:tbl>
      <w:tblPr>
        <w:tblW w:w="5669" w:type="dxa"/>
        <w:tblLayout w:type="fixed"/>
        <w:tblLook w:val="04A0" w:firstRow="1" w:lastRow="0" w:firstColumn="1" w:lastColumn="0" w:noHBand="0" w:noVBand="1"/>
      </w:tblPr>
      <w:tblGrid>
        <w:gridCol w:w="5669"/>
      </w:tblGrid>
      <w:tr w:rsidR="00632250" w:rsidRPr="00632250" w14:paraId="443DDC96" w14:textId="77777777">
        <w:tc>
          <w:tcPr>
            <w:tcW w:w="5669" w:type="dxa"/>
            <w:shd w:val="clear" w:color="auto" w:fill="auto"/>
          </w:tcPr>
          <w:p w14:paraId="17A8DD48" w14:textId="77777777" w:rsidR="00EA6FDD" w:rsidRPr="00632250" w:rsidRDefault="00701308" w:rsidP="00C91F7E">
            <w:pPr>
              <w:spacing w:after="0" w:line="312" w:lineRule="auto"/>
              <w:jc w:val="both"/>
              <w:rPr>
                <w:rFonts w:cs="Times New Roman"/>
                <w:sz w:val="28"/>
                <w:szCs w:val="28"/>
                <w:lang w:val="fr-FR"/>
              </w:rPr>
            </w:pPr>
            <w:r w:rsidRPr="00632250">
              <w:rPr>
                <w:rFonts w:cs="Times New Roman"/>
                <w:sz w:val="28"/>
                <w:szCs w:val="28"/>
                <w:lang w:val="fr-FR"/>
              </w:rPr>
              <w:t>2.1.1. Đồng hồ A.</w:t>
            </w:r>
          </w:p>
        </w:tc>
      </w:tr>
      <w:tr w:rsidR="00632250" w:rsidRPr="00632250" w14:paraId="19704E09" w14:textId="77777777">
        <w:tc>
          <w:tcPr>
            <w:tcW w:w="5669" w:type="dxa"/>
            <w:shd w:val="clear" w:color="auto" w:fill="auto"/>
          </w:tcPr>
          <w:p w14:paraId="144440A2" w14:textId="77777777" w:rsidR="00EA6FDD" w:rsidRPr="00632250" w:rsidRDefault="00701308" w:rsidP="00C91F7E">
            <w:pPr>
              <w:spacing w:after="0" w:line="312" w:lineRule="auto"/>
              <w:jc w:val="both"/>
              <w:rPr>
                <w:rFonts w:cs="Times New Roman"/>
                <w:sz w:val="28"/>
                <w:szCs w:val="28"/>
                <w:lang w:val="fr-FR"/>
              </w:rPr>
            </w:pPr>
            <w:r w:rsidRPr="00632250">
              <w:rPr>
                <w:rFonts w:cs="Times New Roman"/>
                <w:sz w:val="28"/>
                <w:szCs w:val="28"/>
                <w:lang w:val="fr-FR"/>
              </w:rPr>
              <w:t>2.1.2. Đồng hồ V.</w:t>
            </w:r>
          </w:p>
        </w:tc>
      </w:tr>
      <w:tr w:rsidR="00632250" w:rsidRPr="00632250" w14:paraId="1D052613" w14:textId="77777777">
        <w:tc>
          <w:tcPr>
            <w:tcW w:w="5669" w:type="dxa"/>
            <w:shd w:val="clear" w:color="auto" w:fill="auto"/>
          </w:tcPr>
          <w:p w14:paraId="046E782E" w14:textId="77777777" w:rsidR="00EA6FDD" w:rsidRPr="00632250" w:rsidRDefault="00701308" w:rsidP="00C91F7E">
            <w:pPr>
              <w:spacing w:after="0" w:line="312" w:lineRule="auto"/>
              <w:jc w:val="both"/>
              <w:rPr>
                <w:rFonts w:cs="Times New Roman"/>
                <w:sz w:val="28"/>
                <w:szCs w:val="28"/>
                <w:lang w:val="fr-FR"/>
              </w:rPr>
            </w:pPr>
            <w:r w:rsidRPr="00632250">
              <w:rPr>
                <w:rFonts w:cs="Times New Roman"/>
                <w:sz w:val="28"/>
                <w:szCs w:val="28"/>
                <w:lang w:val="fr-FR"/>
              </w:rPr>
              <w:t>2.1.3. Đồng hồ VOM.</w:t>
            </w:r>
          </w:p>
        </w:tc>
      </w:tr>
      <w:tr w:rsidR="00632250" w:rsidRPr="00632250" w14:paraId="3028FB53" w14:textId="77777777">
        <w:tc>
          <w:tcPr>
            <w:tcW w:w="5669" w:type="dxa"/>
            <w:shd w:val="clear" w:color="auto" w:fill="auto"/>
          </w:tcPr>
          <w:p w14:paraId="69926491" w14:textId="77777777" w:rsidR="00EA6FDD" w:rsidRPr="00632250" w:rsidRDefault="00701308" w:rsidP="00C91F7E">
            <w:pPr>
              <w:spacing w:after="0" w:line="312" w:lineRule="auto"/>
              <w:ind w:left="-20"/>
              <w:rPr>
                <w:rFonts w:cs="Times New Roman"/>
                <w:sz w:val="28"/>
                <w:szCs w:val="28"/>
                <w:lang w:val="pt-BR"/>
              </w:rPr>
            </w:pPr>
            <w:r w:rsidRPr="00632250">
              <w:rPr>
                <w:rFonts w:cs="Times New Roman"/>
                <w:sz w:val="28"/>
                <w:szCs w:val="28"/>
                <w:lang w:val="pt-BR"/>
              </w:rPr>
              <w:t xml:space="preserve">2.1.4. Đồng hồ Ampe kìm. </w:t>
            </w:r>
          </w:p>
        </w:tc>
      </w:tr>
    </w:tbl>
    <w:p w14:paraId="2F3E612A"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 xml:space="preserve">2.2. Đo dòng điện, điện áp. </w:t>
      </w:r>
    </w:p>
    <w:tbl>
      <w:tblPr>
        <w:tblW w:w="6215" w:type="dxa"/>
        <w:tblLayout w:type="fixed"/>
        <w:tblLook w:val="04A0" w:firstRow="1" w:lastRow="0" w:firstColumn="1" w:lastColumn="0" w:noHBand="0" w:noVBand="1"/>
      </w:tblPr>
      <w:tblGrid>
        <w:gridCol w:w="6215"/>
      </w:tblGrid>
      <w:tr w:rsidR="00632250" w:rsidRPr="00632250" w14:paraId="4D3F8912" w14:textId="77777777">
        <w:tc>
          <w:tcPr>
            <w:tcW w:w="6215" w:type="dxa"/>
            <w:shd w:val="clear" w:color="auto" w:fill="auto"/>
          </w:tcPr>
          <w:p w14:paraId="07226313" w14:textId="77777777" w:rsidR="00EA6FDD" w:rsidRPr="00632250" w:rsidRDefault="00701308" w:rsidP="00C91F7E">
            <w:pPr>
              <w:spacing w:after="0" w:line="312" w:lineRule="auto"/>
              <w:jc w:val="both"/>
              <w:rPr>
                <w:rFonts w:cs="Times New Roman"/>
                <w:sz w:val="28"/>
                <w:szCs w:val="28"/>
                <w:lang w:val="pl-PL"/>
              </w:rPr>
            </w:pPr>
            <w:r w:rsidRPr="00632250">
              <w:rPr>
                <w:rFonts w:cs="Times New Roman"/>
                <w:sz w:val="28"/>
                <w:szCs w:val="28"/>
                <w:lang w:val="pl-PL"/>
              </w:rPr>
              <w:t>2.2.1. Đo dòng điện.</w:t>
            </w:r>
          </w:p>
        </w:tc>
      </w:tr>
      <w:tr w:rsidR="00632250" w:rsidRPr="00632250" w14:paraId="07F7C0BA" w14:textId="77777777">
        <w:tc>
          <w:tcPr>
            <w:tcW w:w="6215" w:type="dxa"/>
            <w:shd w:val="clear" w:color="auto" w:fill="auto"/>
          </w:tcPr>
          <w:p w14:paraId="197A6816" w14:textId="77777777" w:rsidR="00EA6FDD" w:rsidRPr="00632250" w:rsidRDefault="00701308" w:rsidP="00C91F7E">
            <w:pPr>
              <w:spacing w:after="0" w:line="312" w:lineRule="auto"/>
              <w:jc w:val="both"/>
              <w:rPr>
                <w:rFonts w:cs="Times New Roman"/>
                <w:sz w:val="28"/>
                <w:szCs w:val="28"/>
                <w:lang w:val="pl-PL"/>
              </w:rPr>
            </w:pPr>
            <w:r w:rsidRPr="00632250">
              <w:rPr>
                <w:rFonts w:cs="Times New Roman"/>
                <w:sz w:val="28"/>
                <w:szCs w:val="28"/>
                <w:lang w:val="pl-PL"/>
              </w:rPr>
              <w:t>2.2.2. Đo điện áp.</w:t>
            </w:r>
          </w:p>
        </w:tc>
      </w:tr>
    </w:tbl>
    <w:p w14:paraId="46A963E8"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fr-FR"/>
        </w:rPr>
        <w:t>2.</w:t>
      </w:r>
      <w:r w:rsidRPr="00632250">
        <w:rPr>
          <w:rFonts w:cs="Times New Roman"/>
          <w:sz w:val="28"/>
          <w:szCs w:val="28"/>
          <w:lang w:val="vi-VN"/>
        </w:rPr>
        <w:t>3. Đo công suất.</w:t>
      </w:r>
    </w:p>
    <w:tbl>
      <w:tblPr>
        <w:tblW w:w="6215" w:type="dxa"/>
        <w:tblLayout w:type="fixed"/>
        <w:tblLook w:val="04A0" w:firstRow="1" w:lastRow="0" w:firstColumn="1" w:lastColumn="0" w:noHBand="0" w:noVBand="1"/>
      </w:tblPr>
      <w:tblGrid>
        <w:gridCol w:w="6215"/>
      </w:tblGrid>
      <w:tr w:rsidR="00632250" w:rsidRPr="00632250" w14:paraId="70EDAEB1" w14:textId="77777777">
        <w:tc>
          <w:tcPr>
            <w:tcW w:w="6215" w:type="dxa"/>
            <w:shd w:val="clear" w:color="auto" w:fill="auto"/>
          </w:tcPr>
          <w:p w14:paraId="6B6A87EE" w14:textId="77777777" w:rsidR="00EA6FDD" w:rsidRPr="00632250" w:rsidRDefault="00701308" w:rsidP="00C91F7E">
            <w:pPr>
              <w:spacing w:after="0" w:line="312" w:lineRule="auto"/>
              <w:jc w:val="both"/>
              <w:rPr>
                <w:rFonts w:cs="Times New Roman"/>
                <w:sz w:val="28"/>
                <w:szCs w:val="28"/>
                <w:lang w:val="pl-PL"/>
              </w:rPr>
            </w:pPr>
            <w:r w:rsidRPr="00632250">
              <w:rPr>
                <w:rFonts w:cs="Times New Roman"/>
                <w:sz w:val="28"/>
                <w:szCs w:val="28"/>
                <w:lang w:val="pl-PL"/>
              </w:rPr>
              <w:t>2.3.1. Đo công suất 1 pha</w:t>
            </w:r>
          </w:p>
        </w:tc>
      </w:tr>
      <w:tr w:rsidR="00632250" w:rsidRPr="00632250" w14:paraId="4BDDF956" w14:textId="77777777">
        <w:tc>
          <w:tcPr>
            <w:tcW w:w="6215" w:type="dxa"/>
            <w:shd w:val="clear" w:color="auto" w:fill="auto"/>
          </w:tcPr>
          <w:p w14:paraId="6953B89B" w14:textId="77777777" w:rsidR="00EA6FDD" w:rsidRPr="00632250" w:rsidRDefault="00701308" w:rsidP="00C91F7E">
            <w:pPr>
              <w:spacing w:after="0" w:line="312" w:lineRule="auto"/>
              <w:jc w:val="both"/>
              <w:rPr>
                <w:rFonts w:cs="Times New Roman"/>
                <w:sz w:val="28"/>
                <w:szCs w:val="28"/>
                <w:lang w:val="pl-PL"/>
              </w:rPr>
            </w:pPr>
            <w:r w:rsidRPr="00632250">
              <w:rPr>
                <w:rFonts w:cs="Times New Roman"/>
                <w:sz w:val="28"/>
                <w:szCs w:val="28"/>
                <w:lang w:val="pl-PL"/>
              </w:rPr>
              <w:t>2.3.2. Đo công suất 3 pha</w:t>
            </w:r>
          </w:p>
        </w:tc>
      </w:tr>
    </w:tbl>
    <w:p w14:paraId="1DB328B8"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bCs/>
          <w:sz w:val="28"/>
          <w:szCs w:val="28"/>
          <w:lang w:val="vi-VN"/>
        </w:rPr>
        <w:t>Bài 3:</w:t>
      </w:r>
      <w:r w:rsidRPr="00632250">
        <w:rPr>
          <w:rFonts w:cs="Times New Roman"/>
          <w:b/>
          <w:sz w:val="28"/>
          <w:szCs w:val="28"/>
          <w:lang w:val="vi-VN"/>
        </w:rPr>
        <w:t xml:space="preserve"> Các mạch điện chiếu sáng thông dụng              </w:t>
      </w:r>
      <w:r w:rsidRPr="00632250">
        <w:rPr>
          <w:rFonts w:cs="Times New Roman"/>
          <w:sz w:val="28"/>
          <w:szCs w:val="28"/>
          <w:lang w:val="vi-VN"/>
        </w:rPr>
        <w:t>Thời gian: 28 giờ</w:t>
      </w:r>
    </w:p>
    <w:p w14:paraId="7D2DD177"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1. Mục tiêu của bài:</w:t>
      </w:r>
    </w:p>
    <w:p w14:paraId="61C9AC07" w14:textId="77777777" w:rsidR="00EA6FDD" w:rsidRPr="00632250" w:rsidRDefault="00701308" w:rsidP="00C91F7E">
      <w:pPr>
        <w:tabs>
          <w:tab w:val="left" w:pos="600"/>
        </w:tabs>
        <w:spacing w:after="0" w:line="312" w:lineRule="auto"/>
        <w:jc w:val="both"/>
        <w:rPr>
          <w:rFonts w:cs="Times New Roman"/>
          <w:sz w:val="28"/>
          <w:szCs w:val="28"/>
          <w:lang w:val="pl-PL"/>
        </w:rPr>
      </w:pPr>
      <w:r w:rsidRPr="00632250">
        <w:rPr>
          <w:rFonts w:cs="Times New Roman"/>
          <w:sz w:val="28"/>
          <w:szCs w:val="28"/>
          <w:lang w:val="pl-PL"/>
        </w:rPr>
        <w:t>- Vẽ các ký hiệu như: loại đèn điện và thiết bị dùng điện theo qui ước.</w:t>
      </w:r>
    </w:p>
    <w:p w14:paraId="10D974AB" w14:textId="77777777" w:rsidR="00EA6FDD" w:rsidRPr="00632250" w:rsidRDefault="00701308" w:rsidP="00C91F7E">
      <w:pPr>
        <w:tabs>
          <w:tab w:val="left" w:pos="600"/>
        </w:tabs>
        <w:spacing w:after="0" w:line="312" w:lineRule="auto"/>
        <w:jc w:val="both"/>
        <w:rPr>
          <w:rFonts w:cs="Times New Roman"/>
          <w:sz w:val="28"/>
          <w:szCs w:val="28"/>
          <w:lang w:val="vi-VN"/>
        </w:rPr>
      </w:pPr>
      <w:r w:rsidRPr="00632250">
        <w:rPr>
          <w:rFonts w:cs="Times New Roman"/>
          <w:sz w:val="28"/>
          <w:szCs w:val="28"/>
          <w:lang w:val="vi-VN"/>
        </w:rPr>
        <w:t>-</w:t>
      </w:r>
      <w:r w:rsidRPr="00632250">
        <w:rPr>
          <w:rFonts w:cs="Times New Roman"/>
          <w:sz w:val="28"/>
          <w:szCs w:val="28"/>
          <w:lang w:val="pl-PL"/>
        </w:rPr>
        <w:t xml:space="preserve"> Vẽ và phân tích các bản vẽ điện chiếu sáng, bản vẽ lắp đặt điện</w:t>
      </w:r>
      <w:r w:rsidRPr="00632250">
        <w:rPr>
          <w:rFonts w:cs="Times New Roman"/>
          <w:sz w:val="28"/>
          <w:szCs w:val="28"/>
          <w:lang w:val="vi-VN"/>
        </w:rPr>
        <w:t xml:space="preserve"> và thực hiện theo đúng các bước của qui trình</w:t>
      </w:r>
      <w:r w:rsidRPr="00632250">
        <w:rPr>
          <w:rFonts w:cs="Times New Roman"/>
          <w:sz w:val="28"/>
          <w:szCs w:val="28"/>
          <w:lang w:val="pl-PL"/>
        </w:rPr>
        <w:t>.</w:t>
      </w:r>
    </w:p>
    <w:p w14:paraId="015D7BB9" w14:textId="77777777" w:rsidR="00EA6FDD" w:rsidRPr="00632250" w:rsidRDefault="00701308" w:rsidP="00C91F7E">
      <w:pPr>
        <w:spacing w:after="0" w:line="312" w:lineRule="auto"/>
        <w:ind w:firstLine="426"/>
        <w:jc w:val="both"/>
        <w:rPr>
          <w:rFonts w:cs="Times New Roman"/>
          <w:sz w:val="28"/>
          <w:szCs w:val="28"/>
          <w:lang w:val="pl-PL"/>
        </w:rPr>
      </w:pPr>
      <w:r w:rsidRPr="00632250">
        <w:rPr>
          <w:rFonts w:cs="Times New Roman"/>
          <w:sz w:val="28"/>
          <w:szCs w:val="28"/>
          <w:lang w:val="pl-PL"/>
        </w:rPr>
        <w:t>- Sử dụng và bảo quản các dụng cụ, loại thiết bị đúng tiêu chuẩn kỹ thuật.</w:t>
      </w:r>
    </w:p>
    <w:p w14:paraId="7A601323" w14:textId="77777777" w:rsidR="00EA6FDD" w:rsidRPr="00632250" w:rsidRDefault="00701308" w:rsidP="00C91F7E">
      <w:pPr>
        <w:spacing w:after="0" w:line="312" w:lineRule="auto"/>
        <w:ind w:firstLine="426"/>
        <w:jc w:val="both"/>
        <w:rPr>
          <w:rFonts w:cs="Times New Roman"/>
          <w:bCs/>
          <w:sz w:val="28"/>
          <w:szCs w:val="28"/>
          <w:lang w:val="da-DK"/>
        </w:rPr>
      </w:pPr>
      <w:r w:rsidRPr="00632250">
        <w:rPr>
          <w:rFonts w:cs="Times New Roman"/>
          <w:bCs/>
          <w:sz w:val="28"/>
          <w:szCs w:val="28"/>
          <w:lang w:val="da-DK"/>
        </w:rPr>
        <w:t>- Rèn luyện tính chính xác, chủ động, nghiêm túc trong công việc.</w:t>
      </w:r>
    </w:p>
    <w:p w14:paraId="52CB28FD"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2. Nội dung của bài:</w:t>
      </w:r>
    </w:p>
    <w:p w14:paraId="56F06047"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1. Kỹ thuật nối dây dẫn điện.</w:t>
      </w:r>
    </w:p>
    <w:p w14:paraId="5EAA72FC"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2. Các ký hiệu điện trong sơ đồ điện chiếu sáng.</w:t>
      </w:r>
    </w:p>
    <w:p w14:paraId="4C0A1CAA" w14:textId="77777777" w:rsidR="00EA6FDD" w:rsidRPr="00632250" w:rsidRDefault="00701308" w:rsidP="00C91F7E">
      <w:pPr>
        <w:tabs>
          <w:tab w:val="left" w:pos="600"/>
        </w:tabs>
        <w:spacing w:after="0" w:line="312" w:lineRule="auto"/>
        <w:rPr>
          <w:rFonts w:cs="Times New Roman"/>
          <w:sz w:val="28"/>
          <w:szCs w:val="28"/>
          <w:lang w:val="vi-VN"/>
        </w:rPr>
      </w:pPr>
      <w:r w:rsidRPr="00632250">
        <w:rPr>
          <w:rFonts w:cs="Times New Roman"/>
          <w:sz w:val="28"/>
          <w:szCs w:val="28"/>
          <w:lang w:val="vi-VN"/>
        </w:rPr>
        <w:t>3. Các mạch đèn thông dụng</w:t>
      </w:r>
    </w:p>
    <w:p w14:paraId="3AFA8DE9"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3.1 Mạch đèn mắc nối tiếp và song song</w:t>
      </w:r>
    </w:p>
    <w:p w14:paraId="3922E98E"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lastRenderedPageBreak/>
        <w:t>3.2. Mạch đèn 2 vị trí.</w:t>
      </w:r>
    </w:p>
    <w:p w14:paraId="0B66B21F" w14:textId="77777777" w:rsidR="00EA6FDD" w:rsidRPr="00632250" w:rsidRDefault="00701308" w:rsidP="00C91F7E">
      <w:pPr>
        <w:tabs>
          <w:tab w:val="left" w:pos="600"/>
        </w:tabs>
        <w:spacing w:after="0" w:line="312" w:lineRule="auto"/>
        <w:jc w:val="both"/>
        <w:rPr>
          <w:rFonts w:cs="Times New Roman"/>
          <w:sz w:val="28"/>
          <w:szCs w:val="28"/>
          <w:lang w:val="vi-VN"/>
        </w:rPr>
      </w:pPr>
      <w:r w:rsidRPr="00632250">
        <w:rPr>
          <w:rFonts w:cs="Times New Roman"/>
          <w:sz w:val="28"/>
          <w:szCs w:val="28"/>
          <w:lang w:val="vi-VN"/>
        </w:rPr>
        <w:t>3.3. Các mạch điện kết hợp giữa chuông điện và đèn</w:t>
      </w:r>
    </w:p>
    <w:p w14:paraId="7DCC1850"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b/>
          <w:sz w:val="28"/>
          <w:szCs w:val="28"/>
          <w:lang w:val="vi-VN"/>
        </w:rPr>
        <w:t>IV. Điều kiện thực hiện mô đun</w:t>
      </w:r>
    </w:p>
    <w:p w14:paraId="19CDB917"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sz w:val="28"/>
          <w:szCs w:val="28"/>
          <w:lang w:val="vi-VN"/>
        </w:rPr>
        <w:t>1. Phòng học chuyên môn hóa/ nhà xưởng</w:t>
      </w:r>
    </w:p>
    <w:p w14:paraId="04425CEF" w14:textId="77777777" w:rsidR="00EA6FDD" w:rsidRPr="00632250" w:rsidRDefault="00701308" w:rsidP="00C91F7E">
      <w:pPr>
        <w:spacing w:after="0" w:line="312" w:lineRule="auto"/>
        <w:jc w:val="both"/>
        <w:rPr>
          <w:rFonts w:cs="Times New Roman"/>
          <w:sz w:val="28"/>
          <w:szCs w:val="28"/>
        </w:rPr>
      </w:pPr>
      <w:r w:rsidRPr="00632250">
        <w:rPr>
          <w:rFonts w:cs="Times New Roman"/>
          <w:sz w:val="28"/>
          <w:szCs w:val="28"/>
        </w:rPr>
        <w:t>2. Trang thiết bị máy móc:</w:t>
      </w:r>
    </w:p>
    <w:p w14:paraId="00F3EB6F" w14:textId="77777777" w:rsidR="00EA6FDD" w:rsidRPr="00632250" w:rsidRDefault="00701308" w:rsidP="00C91F7E">
      <w:pPr>
        <w:pStyle w:val="ListParagraph"/>
        <w:numPr>
          <w:ilvl w:val="0"/>
          <w:numId w:val="41"/>
        </w:numPr>
        <w:tabs>
          <w:tab w:val="left" w:pos="786"/>
        </w:tabs>
        <w:spacing w:after="0" w:line="312" w:lineRule="auto"/>
        <w:ind w:left="993" w:hanging="207"/>
        <w:jc w:val="both"/>
        <w:rPr>
          <w:sz w:val="28"/>
          <w:szCs w:val="28"/>
        </w:rPr>
      </w:pPr>
      <w:r w:rsidRPr="00632250">
        <w:rPr>
          <w:sz w:val="28"/>
          <w:szCs w:val="28"/>
        </w:rPr>
        <w:t>PC, phần mềm chuyên dùng.</w:t>
      </w:r>
    </w:p>
    <w:p w14:paraId="289BB40D" w14:textId="77777777" w:rsidR="00EA6FDD" w:rsidRPr="00632250" w:rsidRDefault="00701308" w:rsidP="00C91F7E">
      <w:pPr>
        <w:pStyle w:val="ListParagraph"/>
        <w:numPr>
          <w:ilvl w:val="0"/>
          <w:numId w:val="41"/>
        </w:numPr>
        <w:tabs>
          <w:tab w:val="left" w:pos="786"/>
        </w:tabs>
        <w:spacing w:after="0" w:line="312" w:lineRule="auto"/>
        <w:ind w:left="993" w:hanging="207"/>
        <w:jc w:val="both"/>
        <w:rPr>
          <w:sz w:val="28"/>
          <w:szCs w:val="28"/>
        </w:rPr>
      </w:pPr>
      <w:r w:rsidRPr="00632250">
        <w:rPr>
          <w:sz w:val="28"/>
          <w:szCs w:val="28"/>
        </w:rPr>
        <w:t>Bộ thí nghiệm về mạch điện DC.</w:t>
      </w:r>
    </w:p>
    <w:p w14:paraId="78572F70" w14:textId="77777777" w:rsidR="00EA6FDD" w:rsidRPr="00632250" w:rsidRDefault="00701308" w:rsidP="00C91F7E">
      <w:pPr>
        <w:pStyle w:val="ListParagraph"/>
        <w:numPr>
          <w:ilvl w:val="0"/>
          <w:numId w:val="41"/>
        </w:numPr>
        <w:tabs>
          <w:tab w:val="left" w:pos="786"/>
        </w:tabs>
        <w:spacing w:after="0" w:line="312" w:lineRule="auto"/>
        <w:ind w:left="993" w:hanging="207"/>
        <w:jc w:val="both"/>
        <w:rPr>
          <w:sz w:val="28"/>
          <w:szCs w:val="28"/>
        </w:rPr>
      </w:pPr>
      <w:r w:rsidRPr="00632250">
        <w:rPr>
          <w:sz w:val="28"/>
          <w:szCs w:val="28"/>
        </w:rPr>
        <w:t>Bộ thí nghiệm về mạch điện AC 1 pha, 3 pha.</w:t>
      </w:r>
    </w:p>
    <w:p w14:paraId="43C3C36D" w14:textId="77777777" w:rsidR="00EA6FDD" w:rsidRPr="00632250" w:rsidRDefault="00701308" w:rsidP="00C91F7E">
      <w:pPr>
        <w:pStyle w:val="ListParagraph"/>
        <w:numPr>
          <w:ilvl w:val="0"/>
          <w:numId w:val="41"/>
        </w:numPr>
        <w:tabs>
          <w:tab w:val="left" w:pos="786"/>
        </w:tabs>
        <w:spacing w:after="0" w:line="312" w:lineRule="auto"/>
        <w:ind w:left="993" w:hanging="207"/>
        <w:jc w:val="both"/>
        <w:rPr>
          <w:sz w:val="28"/>
          <w:szCs w:val="28"/>
        </w:rPr>
      </w:pPr>
      <w:r w:rsidRPr="00632250">
        <w:rPr>
          <w:sz w:val="28"/>
          <w:szCs w:val="28"/>
        </w:rPr>
        <w:t>Máy đo các loại (VOM; DVOM; M</w:t>
      </w:r>
      <w:r w:rsidRPr="00632250">
        <w:rPr>
          <w:sz w:val="28"/>
          <w:szCs w:val="28"/>
        </w:rPr>
        <w:sym w:font="Symbol" w:char="F057"/>
      </w:r>
      <w:r w:rsidRPr="00632250">
        <w:rPr>
          <w:sz w:val="28"/>
          <w:szCs w:val="28"/>
        </w:rPr>
        <w:t>;  Ampare kìm...)</w:t>
      </w:r>
    </w:p>
    <w:p w14:paraId="482D05D6" w14:textId="77777777" w:rsidR="00EA6FDD" w:rsidRPr="00632250" w:rsidRDefault="00701308" w:rsidP="00C91F7E">
      <w:pPr>
        <w:tabs>
          <w:tab w:val="left" w:pos="600"/>
        </w:tabs>
        <w:spacing w:after="0" w:line="312" w:lineRule="auto"/>
        <w:ind w:firstLine="600"/>
        <w:jc w:val="both"/>
        <w:rPr>
          <w:rFonts w:cs="Times New Roman"/>
          <w:sz w:val="28"/>
          <w:szCs w:val="28"/>
          <w:lang w:val="vi-VN"/>
        </w:rPr>
      </w:pPr>
      <w:r w:rsidRPr="00632250">
        <w:rPr>
          <w:rFonts w:cs="Times New Roman"/>
          <w:sz w:val="28"/>
          <w:szCs w:val="28"/>
        </w:rPr>
        <w:t xml:space="preserve">   </w:t>
      </w:r>
      <w:r w:rsidRPr="00632250">
        <w:rPr>
          <w:rFonts w:cs="Times New Roman"/>
          <w:sz w:val="28"/>
          <w:szCs w:val="28"/>
          <w:lang w:val="vi-VN"/>
        </w:rPr>
        <w:t>- Máy khoan cầm tay, dụng cụ nghề điện.</w:t>
      </w:r>
    </w:p>
    <w:p w14:paraId="0245C966" w14:textId="77777777" w:rsidR="00EA6FDD" w:rsidRPr="00632250" w:rsidRDefault="00701308" w:rsidP="00C91F7E">
      <w:pPr>
        <w:tabs>
          <w:tab w:val="left" w:pos="600"/>
        </w:tabs>
        <w:spacing w:after="0" w:line="312" w:lineRule="auto"/>
        <w:ind w:firstLine="600"/>
        <w:jc w:val="both"/>
        <w:rPr>
          <w:rFonts w:cs="Times New Roman"/>
          <w:sz w:val="28"/>
          <w:szCs w:val="28"/>
          <w:lang w:val="vi-VN"/>
        </w:rPr>
      </w:pPr>
      <w:r w:rsidRPr="00632250">
        <w:rPr>
          <w:rFonts w:cs="Times New Roman"/>
          <w:sz w:val="28"/>
          <w:szCs w:val="28"/>
          <w:lang w:val="vi-VN"/>
        </w:rPr>
        <w:tab/>
        <w:t xml:space="preserve"> - Dây dẫn điện, đồng hồ đo</w:t>
      </w:r>
    </w:p>
    <w:p w14:paraId="4A4BFBB0"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3. Học liệu, dụng cụ, nguyên vật liệu:</w:t>
      </w:r>
    </w:p>
    <w:p w14:paraId="60035A2B"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 xml:space="preserve">            - Giáo trình thực hành điện cơ bản, phiếu hướng dẫn qui trình thực hành.</w:t>
      </w:r>
    </w:p>
    <w:p w14:paraId="7BA6FC2F"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 xml:space="preserve">            - Điện trở các loại, Tụ điện các loại, Cuộn cảm, Dây nối, Dây dẫn điện.</w:t>
      </w:r>
    </w:p>
    <w:p w14:paraId="50258BBD" w14:textId="77777777" w:rsidR="00EA6FDD" w:rsidRPr="00632250" w:rsidRDefault="00701308" w:rsidP="00C91F7E">
      <w:pPr>
        <w:pStyle w:val="BodyText2"/>
        <w:tabs>
          <w:tab w:val="left" w:pos="0"/>
          <w:tab w:val="left" w:pos="420"/>
          <w:tab w:val="left" w:pos="560"/>
          <w:tab w:val="left" w:pos="600"/>
        </w:tabs>
        <w:spacing w:after="0" w:line="312" w:lineRule="auto"/>
        <w:jc w:val="both"/>
        <w:rPr>
          <w:lang w:val="vi-VN"/>
        </w:rPr>
      </w:pPr>
      <w:r w:rsidRPr="00632250">
        <w:rPr>
          <w:lang w:val="vi-VN"/>
        </w:rPr>
        <w:t>4. Các điều kiện khác:</w:t>
      </w:r>
    </w:p>
    <w:p w14:paraId="4B6EA475" w14:textId="77777777" w:rsidR="00EA6FDD" w:rsidRPr="00632250" w:rsidRDefault="00701308" w:rsidP="00C91F7E">
      <w:pPr>
        <w:tabs>
          <w:tab w:val="left" w:pos="560"/>
          <w:tab w:val="left" w:pos="600"/>
        </w:tabs>
        <w:spacing w:after="0" w:line="312" w:lineRule="auto"/>
        <w:ind w:firstLine="600"/>
        <w:rPr>
          <w:rFonts w:cs="Times New Roman"/>
          <w:sz w:val="28"/>
          <w:szCs w:val="28"/>
          <w:lang w:val="vi-VN"/>
        </w:rPr>
      </w:pPr>
      <w:r w:rsidRPr="00632250">
        <w:rPr>
          <w:rFonts w:cs="Times New Roman"/>
          <w:sz w:val="28"/>
          <w:szCs w:val="28"/>
          <w:lang w:val="vi-VN"/>
        </w:rPr>
        <w:t>- Bản vẽ treo tường, tranh ảnh về các mạch điện.</w:t>
      </w:r>
    </w:p>
    <w:p w14:paraId="6EA7EB53"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b/>
          <w:sz w:val="28"/>
          <w:szCs w:val="28"/>
          <w:lang w:val="vi-VN"/>
        </w:rPr>
        <w:t>V. Nội dung và phương pháp, đánh giá</w:t>
      </w:r>
    </w:p>
    <w:p w14:paraId="3AFBD2A7"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1. Nội dung:</w:t>
      </w:r>
    </w:p>
    <w:p w14:paraId="69CD221D"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 Kiến thức:</w:t>
      </w:r>
    </w:p>
    <w:p w14:paraId="7DA29D61"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ab/>
        <w:t>+ Mô tả được phương pháp lắp ráp mạch điện.</w:t>
      </w:r>
    </w:p>
    <w:p w14:paraId="627C9330"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ab/>
        <w:t>+ Nhận dạng và chỉ ra được công dụng của từng loại thiết bị, dụng cụ liên quan</w:t>
      </w:r>
    </w:p>
    <w:p w14:paraId="60278981"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 Kỹ năng:</w:t>
      </w:r>
    </w:p>
    <w:p w14:paraId="67D2F75F" w14:textId="77777777" w:rsidR="00EA6FDD" w:rsidRPr="00632250" w:rsidRDefault="00701308" w:rsidP="00C91F7E">
      <w:pPr>
        <w:pStyle w:val="BodyText2"/>
        <w:tabs>
          <w:tab w:val="left" w:pos="420"/>
          <w:tab w:val="left" w:pos="560"/>
          <w:tab w:val="left" w:pos="600"/>
        </w:tabs>
        <w:spacing w:after="0" w:line="312" w:lineRule="auto"/>
        <w:ind w:left="567" w:firstLine="33"/>
        <w:jc w:val="both"/>
        <w:rPr>
          <w:lang w:val="vi-VN"/>
        </w:rPr>
      </w:pPr>
      <w:r w:rsidRPr="00632250">
        <w:rPr>
          <w:lang w:val="vi-VN"/>
        </w:rPr>
        <w:t>+ Trình bày đầy đủ và giải thích rõ các yếu tố trong quá trình thực hiện lắp ráp.</w:t>
      </w:r>
      <w:r w:rsidRPr="00632250">
        <w:rPr>
          <w:lang w:val="vi-VN"/>
        </w:rPr>
        <w:tab/>
      </w:r>
    </w:p>
    <w:p w14:paraId="2368EBBA" w14:textId="77777777" w:rsidR="00EA6FDD" w:rsidRPr="00632250" w:rsidRDefault="00701308" w:rsidP="00C91F7E">
      <w:pPr>
        <w:pStyle w:val="BodyText2"/>
        <w:tabs>
          <w:tab w:val="left" w:pos="420"/>
          <w:tab w:val="left" w:pos="560"/>
          <w:tab w:val="left" w:pos="600"/>
        </w:tabs>
        <w:spacing w:after="0" w:line="312" w:lineRule="auto"/>
        <w:ind w:left="567" w:firstLine="33"/>
        <w:jc w:val="both"/>
        <w:rPr>
          <w:lang w:val="vi-VN"/>
        </w:rPr>
      </w:pPr>
      <w:r w:rsidRPr="00632250">
        <w:rPr>
          <w:lang w:val="vi-VN"/>
        </w:rPr>
        <w:t>+ Đánh giá được các nguyên nhân gây mất an toàn, các sai hỏng thường gặp và biện pháp khắc phục</w:t>
      </w:r>
    </w:p>
    <w:p w14:paraId="0B280DD9"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 Năng lực tự chủ và trách nhiệm: Cẩn thận, tỉ mỉ, chính xác, ý thức tổ chức kỷ luật, chấp hành nội quy, tinh thần làm việc nhóm, làm việc độc lập, tinh thần trách nhiệm và hợp tác</w:t>
      </w:r>
    </w:p>
    <w:p w14:paraId="1AA7F80E" w14:textId="77777777" w:rsidR="00EA6FDD" w:rsidRPr="00632250" w:rsidRDefault="00701308" w:rsidP="00C91F7E">
      <w:pPr>
        <w:spacing w:after="0" w:line="312" w:lineRule="auto"/>
        <w:jc w:val="both"/>
        <w:rPr>
          <w:rFonts w:cs="Times New Roman"/>
          <w:bCs/>
          <w:sz w:val="28"/>
          <w:szCs w:val="28"/>
          <w:lang w:val="vi-VN"/>
        </w:rPr>
      </w:pPr>
      <w:r w:rsidRPr="00632250">
        <w:rPr>
          <w:rFonts w:cs="Times New Roman"/>
          <w:sz w:val="28"/>
          <w:szCs w:val="28"/>
          <w:lang w:val="vi-VN"/>
        </w:rPr>
        <w:t>2. Phương pháp:</w:t>
      </w:r>
    </w:p>
    <w:p w14:paraId="38E3E9BC"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bCs/>
          <w:lang w:val="vi-VN"/>
        </w:rPr>
        <w:tab/>
        <w:t xml:space="preserve">+ </w:t>
      </w:r>
      <w:r w:rsidRPr="00632250">
        <w:rPr>
          <w:lang w:val="vi-VN"/>
        </w:rPr>
        <w:t xml:space="preserve">Được đánh giá qua các bài viết, trắc nghiệm đạt yêu cầu </w:t>
      </w:r>
    </w:p>
    <w:p w14:paraId="1A8A9110"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ab/>
        <w:t>+ Đánh giá kỹ năng thực hành của HSSV phương pháp quan sát với bảng kiểm/thang điểm thông qua kiểm tra bài tập thực hành</w:t>
      </w:r>
    </w:p>
    <w:p w14:paraId="50EBDC64" w14:textId="77777777" w:rsidR="00EA6FDD" w:rsidRPr="00632250" w:rsidRDefault="00701308" w:rsidP="00C91F7E">
      <w:pPr>
        <w:spacing w:after="0" w:line="312" w:lineRule="auto"/>
        <w:jc w:val="both"/>
        <w:rPr>
          <w:rFonts w:cs="Times New Roman"/>
          <w:b/>
          <w:sz w:val="28"/>
          <w:szCs w:val="28"/>
          <w:lang w:val="vi-VN"/>
        </w:rPr>
      </w:pPr>
      <w:r w:rsidRPr="00632250">
        <w:rPr>
          <w:rFonts w:cs="Times New Roman"/>
          <w:b/>
          <w:sz w:val="28"/>
          <w:szCs w:val="28"/>
          <w:lang w:val="vi-VN"/>
        </w:rPr>
        <w:lastRenderedPageBreak/>
        <w:t>VI. Hướng dẫn thực hiện môn học:</w:t>
      </w:r>
    </w:p>
    <w:p w14:paraId="0372D068"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1. Phạm vi áp dụng môn học: Chương trình này được sử dụng để giảng dạy cho trình độ Trung cấp nghề “Cơ điện tử”.</w:t>
      </w:r>
    </w:p>
    <w:p w14:paraId="66B1E4B8"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2. Hướng dẫn về phương pháp giảng dạy, học tập mô đun:</w:t>
      </w:r>
    </w:p>
    <w:p w14:paraId="51A056DC" w14:textId="77777777" w:rsidR="00EA6FDD" w:rsidRPr="00632250" w:rsidRDefault="00701308" w:rsidP="00C91F7E">
      <w:pPr>
        <w:spacing w:after="0" w:line="312" w:lineRule="auto"/>
        <w:ind w:firstLine="284"/>
        <w:jc w:val="both"/>
        <w:rPr>
          <w:rFonts w:cs="Times New Roman"/>
          <w:sz w:val="28"/>
          <w:szCs w:val="28"/>
          <w:lang w:val="vi-VN"/>
        </w:rPr>
      </w:pPr>
      <w:r w:rsidRPr="00632250">
        <w:rPr>
          <w:rFonts w:cs="Times New Roman"/>
          <w:sz w:val="28"/>
          <w:szCs w:val="28"/>
          <w:lang w:val="vi-VN"/>
        </w:rPr>
        <w:t>- Đối với giáo viên, giảng viên:</w:t>
      </w:r>
    </w:p>
    <w:p w14:paraId="0F3124F8" w14:textId="77777777" w:rsidR="00EA6FDD" w:rsidRPr="00632250" w:rsidRDefault="00701308" w:rsidP="00C91F7E">
      <w:pPr>
        <w:tabs>
          <w:tab w:val="left" w:pos="600"/>
        </w:tabs>
        <w:spacing w:after="0" w:line="312" w:lineRule="auto"/>
        <w:ind w:firstLine="600"/>
        <w:rPr>
          <w:rFonts w:cs="Times New Roman"/>
          <w:bCs/>
          <w:sz w:val="28"/>
          <w:szCs w:val="28"/>
          <w:lang w:val="vi-VN"/>
        </w:rPr>
      </w:pPr>
      <w:r w:rsidRPr="00632250">
        <w:rPr>
          <w:rFonts w:cs="Times New Roman"/>
          <w:bCs/>
          <w:sz w:val="28"/>
          <w:szCs w:val="28"/>
          <w:lang w:val="vi-VN"/>
        </w:rPr>
        <w:t xml:space="preserve">+ Giáo viên trước khi giảng dạy cần phải căn cứ vào nội dung của từng bài học chuẩn bị đầy đủ các điều kiện thực hiện bài học để đảm bảo chất lượng giảng dạy.  </w:t>
      </w:r>
    </w:p>
    <w:p w14:paraId="6B63F8E9"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 xml:space="preserve">+ Khi giảng dạy, cần giúp sinh viên thực hiện các thao tác, tư thế của từng kỹ năng chính xác,  nhận thức đầy đủ vai trò, vị trí  từng bài học. </w:t>
      </w:r>
    </w:p>
    <w:p w14:paraId="7550F309"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 xml:space="preserve">+ Các nội dung lý thuyết liên quan đến thao tác bằng tay  nên  phân tích, giải thích thao động tác dứt khoát, rõ ràng mang tính thực tế. </w:t>
      </w:r>
    </w:p>
    <w:p w14:paraId="3D888BCB"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 Để giúp sinh viên nắm vững những kiến thức cơ bản cần thiết sau mỗi bài cần giao bài tập đến từng sinh viên. Các bài tập chỉ cần ở mức độ đơn giản, trung bình phù hợp với phần lý thuyết đã học, kiểm tra đánh giá và công bố kết quả công khai.</w:t>
      </w:r>
    </w:p>
    <w:p w14:paraId="3A67B766"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ab/>
        <w:t>+ Tăng cường sử dụng thiết bị, đồ dùng dạy học, trình diễn mẫu để tăng hiệu quả dạy học</w:t>
      </w:r>
    </w:p>
    <w:p w14:paraId="37F396ED" w14:textId="77777777" w:rsidR="00EA6FDD" w:rsidRPr="00632250" w:rsidRDefault="00701308" w:rsidP="00C91F7E">
      <w:pPr>
        <w:pStyle w:val="BodyText2"/>
        <w:tabs>
          <w:tab w:val="left" w:pos="0"/>
          <w:tab w:val="left" w:pos="420"/>
          <w:tab w:val="left" w:pos="560"/>
          <w:tab w:val="left" w:pos="600"/>
        </w:tabs>
        <w:spacing w:after="0" w:line="312" w:lineRule="auto"/>
        <w:ind w:firstLine="600"/>
        <w:jc w:val="both"/>
        <w:rPr>
          <w:lang w:val="vi-VN"/>
        </w:rPr>
      </w:pPr>
      <w:r w:rsidRPr="00632250">
        <w:rPr>
          <w:lang w:val="vi-VN"/>
        </w:rPr>
        <w:t>- Đối với người học: Cẩn thận, tỉ mỉ, chính xác, ý thức tổ chức kỷ luật, chấp hành nội quy, tinh thần làm việc nhóm, làm việc độc lập, tinh thần trách nhiệm và hợp tác</w:t>
      </w:r>
    </w:p>
    <w:p w14:paraId="16F1D7E5" w14:textId="77777777" w:rsidR="00EA6FDD" w:rsidRPr="00632250" w:rsidRDefault="00701308" w:rsidP="00C91F7E">
      <w:pPr>
        <w:pStyle w:val="BodyText2"/>
        <w:tabs>
          <w:tab w:val="left" w:pos="0"/>
        </w:tabs>
        <w:spacing w:after="0" w:line="312" w:lineRule="auto"/>
        <w:jc w:val="both"/>
        <w:rPr>
          <w:lang w:val="vi-VN"/>
        </w:rPr>
      </w:pPr>
      <w:r w:rsidRPr="00632250">
        <w:rPr>
          <w:lang w:val="vi-VN"/>
        </w:rPr>
        <w:t xml:space="preserve">3. Những trọng tâm cần chú ý: Trọng tâm của môn học là thao tác thành thạo công việc cơ bản nghề điện, đảm bảo an toàn </w:t>
      </w:r>
    </w:p>
    <w:p w14:paraId="56F41ED8" w14:textId="77777777" w:rsidR="00EA6FDD" w:rsidRPr="00632250" w:rsidRDefault="00701308" w:rsidP="00C91F7E">
      <w:pPr>
        <w:spacing w:after="0" w:line="312" w:lineRule="auto"/>
        <w:jc w:val="both"/>
        <w:rPr>
          <w:rFonts w:cs="Times New Roman"/>
          <w:sz w:val="28"/>
          <w:szCs w:val="28"/>
          <w:lang w:val="vi-VN"/>
        </w:rPr>
      </w:pPr>
      <w:r w:rsidRPr="00632250">
        <w:rPr>
          <w:rFonts w:cs="Times New Roman"/>
          <w:sz w:val="28"/>
          <w:szCs w:val="28"/>
          <w:lang w:val="vi-VN"/>
        </w:rPr>
        <w:t>4. Tài liêu tham khảo:</w:t>
      </w:r>
    </w:p>
    <w:p w14:paraId="6E501637" w14:textId="77777777" w:rsidR="00EA6FDD" w:rsidRPr="00632250" w:rsidRDefault="00701308" w:rsidP="00C91F7E">
      <w:pPr>
        <w:spacing w:after="0" w:line="312" w:lineRule="auto"/>
        <w:ind w:left="-11" w:firstLine="578"/>
        <w:jc w:val="both"/>
        <w:rPr>
          <w:rFonts w:cs="Times New Roman"/>
          <w:sz w:val="28"/>
          <w:szCs w:val="28"/>
          <w:lang w:val="vi-VN"/>
        </w:rPr>
      </w:pPr>
      <w:r w:rsidRPr="00632250">
        <w:rPr>
          <w:rFonts w:cs="Times New Roman"/>
          <w:sz w:val="28"/>
          <w:szCs w:val="28"/>
          <w:lang w:val="vi-VN"/>
        </w:rPr>
        <w:tab/>
      </w:r>
      <w:r w:rsidRPr="00632250">
        <w:rPr>
          <w:rFonts w:cs="Times New Roman"/>
          <w:sz w:val="28"/>
          <w:szCs w:val="28"/>
          <w:lang w:val="pl-PL"/>
        </w:rPr>
        <w:t>[1]</w:t>
      </w:r>
      <w:r w:rsidRPr="00632250">
        <w:rPr>
          <w:rFonts w:cs="Times New Roman"/>
          <w:sz w:val="28"/>
          <w:szCs w:val="28"/>
          <w:lang w:val="vi-VN"/>
        </w:rPr>
        <w:t xml:space="preserve">- Lê Công Thành, </w:t>
      </w:r>
      <w:r w:rsidRPr="00632250">
        <w:rPr>
          <w:rFonts w:cs="Times New Roman"/>
          <w:i/>
          <w:sz w:val="28"/>
          <w:szCs w:val="28"/>
          <w:lang w:val="vi-VN"/>
        </w:rPr>
        <w:t>Giáo trình Vẽ điện,</w:t>
      </w:r>
      <w:r w:rsidRPr="00632250">
        <w:rPr>
          <w:rFonts w:cs="Times New Roman"/>
          <w:sz w:val="28"/>
          <w:szCs w:val="28"/>
          <w:lang w:val="vi-VN"/>
        </w:rPr>
        <w:t xml:space="preserve"> Trường Đại học Sư phạm Kỹ thuật TP. HCM 2000.</w:t>
      </w:r>
    </w:p>
    <w:p w14:paraId="11711C57" w14:textId="77777777" w:rsidR="00EA6FDD" w:rsidRPr="00632250" w:rsidRDefault="00701308" w:rsidP="00C91F7E">
      <w:pPr>
        <w:spacing w:after="0" w:line="312" w:lineRule="auto"/>
        <w:ind w:firstLine="426"/>
        <w:jc w:val="both"/>
        <w:rPr>
          <w:rFonts w:cs="Times New Roman"/>
          <w:sz w:val="28"/>
          <w:szCs w:val="28"/>
          <w:lang w:val="pl-PL" w:eastAsia="ko-KR"/>
        </w:rPr>
      </w:pPr>
      <w:r w:rsidRPr="00632250">
        <w:rPr>
          <w:rFonts w:cs="Times New Roman"/>
          <w:sz w:val="28"/>
          <w:szCs w:val="28"/>
          <w:lang w:val="vi-VN"/>
        </w:rPr>
        <w:tab/>
      </w:r>
      <w:r w:rsidRPr="00632250">
        <w:rPr>
          <w:rFonts w:cs="Times New Roman"/>
          <w:sz w:val="28"/>
          <w:szCs w:val="28"/>
          <w:lang w:val="pl-PL" w:eastAsia="ko-KR"/>
        </w:rPr>
        <w:t xml:space="preserve">[2] Nguyễn Văn Hoà, </w:t>
      </w:r>
      <w:r w:rsidRPr="00632250">
        <w:rPr>
          <w:rFonts w:cs="Times New Roman"/>
          <w:i/>
          <w:sz w:val="28"/>
          <w:szCs w:val="28"/>
          <w:lang w:val="pl-PL" w:eastAsia="ko-KR"/>
        </w:rPr>
        <w:t>Giáo trình Đo lường các đại lượng điện và không điện</w:t>
      </w:r>
      <w:r w:rsidRPr="00632250">
        <w:rPr>
          <w:rFonts w:cs="Times New Roman"/>
          <w:sz w:val="28"/>
          <w:szCs w:val="28"/>
          <w:lang w:val="pl-PL" w:eastAsia="ko-KR"/>
        </w:rPr>
        <w:t>, NXB Giáo Dục 2002.</w:t>
      </w:r>
    </w:p>
    <w:p w14:paraId="3B58FFDC" w14:textId="77777777" w:rsidR="00EA6FDD" w:rsidRPr="00632250" w:rsidRDefault="00701308" w:rsidP="00C91F7E">
      <w:pPr>
        <w:tabs>
          <w:tab w:val="left" w:pos="600"/>
        </w:tabs>
        <w:spacing w:after="0" w:line="312" w:lineRule="auto"/>
        <w:jc w:val="center"/>
        <w:rPr>
          <w:rFonts w:eastAsia="Times New Roman" w:cs="Times New Roman"/>
          <w:b/>
          <w:bCs/>
          <w:sz w:val="28"/>
          <w:szCs w:val="28"/>
          <w:lang w:val="da-DK"/>
        </w:rPr>
      </w:pPr>
      <w:r w:rsidRPr="00632250">
        <w:rPr>
          <w:rFonts w:eastAsia="Times New Roman" w:cs="Times New Roman"/>
          <w:b/>
          <w:bCs/>
          <w:sz w:val="28"/>
          <w:szCs w:val="28"/>
          <w:lang w:val="da-DK"/>
        </w:rPr>
        <w:br w:type="page"/>
      </w:r>
    </w:p>
    <w:p w14:paraId="605C74FC" w14:textId="77777777" w:rsidR="00F27CDC" w:rsidRPr="00632250" w:rsidRDefault="00F27CDC" w:rsidP="00C91F7E">
      <w:pPr>
        <w:spacing w:after="0" w:line="312" w:lineRule="auto"/>
        <w:jc w:val="center"/>
        <w:rPr>
          <w:b/>
          <w:bCs/>
          <w:lang w:eastAsia="vi-VN"/>
        </w:rPr>
      </w:pPr>
      <w:r w:rsidRPr="00632250">
        <w:rPr>
          <w:b/>
          <w:bCs/>
          <w:lang w:eastAsia="vi-VN"/>
        </w:rPr>
        <w:lastRenderedPageBreak/>
        <w:t>CHƯƠNG TRÌNH MÔN HỌC</w:t>
      </w:r>
    </w:p>
    <w:p w14:paraId="5600CE1F" w14:textId="77777777" w:rsidR="00876CE8" w:rsidRPr="00F6017F" w:rsidRDefault="00876CE8" w:rsidP="00876CE8">
      <w:pPr>
        <w:spacing w:before="120"/>
        <w:jc w:val="both"/>
        <w:rPr>
          <w:rFonts w:cs="Times New Roman"/>
          <w:b/>
          <w:sz w:val="28"/>
          <w:szCs w:val="28"/>
        </w:rPr>
      </w:pPr>
      <w:r w:rsidRPr="00F6017F">
        <w:rPr>
          <w:rFonts w:cs="Times New Roman"/>
          <w:b/>
          <w:bCs/>
          <w:sz w:val="28"/>
          <w:szCs w:val="28"/>
          <w:lang w:val="vi-VN" w:eastAsia="vi-VN"/>
        </w:rPr>
        <w:t>Tên mô</w:t>
      </w:r>
      <w:r w:rsidRPr="00F6017F">
        <w:rPr>
          <w:rFonts w:cs="Times New Roman"/>
          <w:b/>
          <w:bCs/>
          <w:sz w:val="28"/>
          <w:szCs w:val="28"/>
          <w:lang w:eastAsia="vi-VN"/>
        </w:rPr>
        <w:t>n học</w:t>
      </w:r>
      <w:r w:rsidRPr="00F6017F">
        <w:rPr>
          <w:rFonts w:cs="Times New Roman"/>
          <w:b/>
          <w:bCs/>
          <w:sz w:val="28"/>
          <w:szCs w:val="28"/>
          <w:lang w:val="vi-VN" w:eastAsia="vi-VN"/>
        </w:rPr>
        <w:t>:</w:t>
      </w:r>
      <w:r w:rsidRPr="00F6017F">
        <w:rPr>
          <w:rFonts w:cs="Times New Roman"/>
          <w:b/>
          <w:sz w:val="28"/>
          <w:szCs w:val="28"/>
          <w:lang w:val="vi-VN"/>
        </w:rPr>
        <w:t xml:space="preserve"> </w:t>
      </w:r>
      <w:r w:rsidRPr="00F6017F">
        <w:rPr>
          <w:rFonts w:cs="Times New Roman"/>
          <w:b/>
          <w:sz w:val="28"/>
          <w:szCs w:val="28"/>
        </w:rPr>
        <w:t>Kỹ năng mềm</w:t>
      </w:r>
    </w:p>
    <w:p w14:paraId="77F06EA6" w14:textId="77777777" w:rsidR="00876CE8" w:rsidRPr="00B445A4" w:rsidRDefault="00876CE8" w:rsidP="00876CE8">
      <w:pPr>
        <w:spacing w:before="120"/>
        <w:jc w:val="both"/>
        <w:rPr>
          <w:rFonts w:cs="Times New Roman"/>
          <w:sz w:val="28"/>
          <w:szCs w:val="28"/>
        </w:rPr>
      </w:pPr>
      <w:r w:rsidRPr="00B445A4">
        <w:rPr>
          <w:rFonts w:cs="Times New Roman"/>
          <w:b/>
          <w:bCs/>
          <w:sz w:val="28"/>
          <w:szCs w:val="28"/>
          <w:lang w:val="vi-VN" w:eastAsia="vi-VN"/>
        </w:rPr>
        <w:t>Mã môn học:</w:t>
      </w:r>
      <w:r w:rsidRPr="00B445A4">
        <w:rPr>
          <w:rFonts w:cs="Times New Roman"/>
          <w:sz w:val="28"/>
          <w:szCs w:val="28"/>
          <w:lang w:val="vi-VN"/>
        </w:rPr>
        <w:t xml:space="preserve"> </w:t>
      </w:r>
      <w:r>
        <w:rPr>
          <w:rFonts w:cs="Times New Roman"/>
          <w:b/>
          <w:sz w:val="28"/>
          <w:szCs w:val="28"/>
        </w:rPr>
        <w:t>MH 11</w:t>
      </w:r>
    </w:p>
    <w:p w14:paraId="5DD1CC04" w14:textId="77777777" w:rsidR="00876CE8" w:rsidRPr="00B445A4" w:rsidRDefault="00876CE8" w:rsidP="00876CE8">
      <w:pPr>
        <w:spacing w:before="120"/>
        <w:jc w:val="both"/>
        <w:rPr>
          <w:rFonts w:cs="Times New Roman"/>
          <w:sz w:val="28"/>
          <w:szCs w:val="28"/>
          <w:lang w:val="vi-VN"/>
        </w:rPr>
      </w:pPr>
      <w:r w:rsidRPr="00B445A4">
        <w:rPr>
          <w:rFonts w:cs="Times New Roman"/>
          <w:b/>
          <w:bCs/>
          <w:sz w:val="28"/>
          <w:szCs w:val="28"/>
          <w:lang w:val="vi-VN" w:eastAsia="vi-VN"/>
        </w:rPr>
        <w:t>Thời gian thực hiện môn</w:t>
      </w:r>
      <w:r w:rsidRPr="00B445A4">
        <w:rPr>
          <w:rFonts w:cs="Times New Roman"/>
          <w:b/>
          <w:bCs/>
          <w:sz w:val="28"/>
          <w:szCs w:val="28"/>
          <w:lang w:eastAsia="vi-VN"/>
        </w:rPr>
        <w:t xml:space="preserve"> học</w:t>
      </w:r>
      <w:r w:rsidRPr="00B445A4">
        <w:rPr>
          <w:rFonts w:cs="Times New Roman"/>
          <w:b/>
          <w:bCs/>
          <w:sz w:val="28"/>
          <w:szCs w:val="28"/>
          <w:lang w:val="vi-VN" w:eastAsia="vi-VN"/>
        </w:rPr>
        <w:t xml:space="preserve">: 30 </w:t>
      </w:r>
      <w:r w:rsidRPr="00B445A4">
        <w:rPr>
          <w:rFonts w:cs="Times New Roman"/>
          <w:sz w:val="28"/>
          <w:szCs w:val="28"/>
          <w:lang w:val="vi-VN" w:eastAsia="vi-VN"/>
        </w:rPr>
        <w:t xml:space="preserve">giờ; (Lý thuyết: </w:t>
      </w:r>
      <w:r w:rsidRPr="00B445A4">
        <w:rPr>
          <w:rFonts w:cs="Times New Roman"/>
          <w:sz w:val="28"/>
          <w:szCs w:val="28"/>
          <w:lang w:eastAsia="vi-VN"/>
        </w:rPr>
        <w:t>15</w:t>
      </w:r>
      <w:r w:rsidRPr="00B445A4">
        <w:rPr>
          <w:rFonts w:cs="Times New Roman"/>
          <w:sz w:val="28"/>
          <w:szCs w:val="28"/>
          <w:lang w:val="vi-VN" w:eastAsia="vi-VN"/>
        </w:rPr>
        <w:t xml:space="preserve"> giờ; </w:t>
      </w:r>
      <w:r w:rsidRPr="00B445A4">
        <w:rPr>
          <w:rFonts w:cs="Times New Roman"/>
          <w:sz w:val="28"/>
          <w:szCs w:val="28"/>
          <w:lang w:eastAsia="vi-VN"/>
        </w:rPr>
        <w:t xml:space="preserve"> </w:t>
      </w:r>
      <w:r w:rsidRPr="00B445A4">
        <w:rPr>
          <w:rFonts w:cs="Times New Roman"/>
          <w:sz w:val="28"/>
          <w:szCs w:val="28"/>
          <w:lang w:val="vi-VN" w:eastAsia="vi-VN"/>
        </w:rPr>
        <w:t>Thực hành,</w:t>
      </w:r>
      <w:r w:rsidRPr="00B445A4">
        <w:rPr>
          <w:rFonts w:cs="Times New Roman"/>
          <w:sz w:val="28"/>
          <w:szCs w:val="28"/>
          <w:lang w:eastAsia="vi-VN"/>
        </w:rPr>
        <w:t xml:space="preserve"> </w:t>
      </w:r>
      <w:r w:rsidRPr="00B445A4">
        <w:rPr>
          <w:rFonts w:cs="Times New Roman"/>
          <w:sz w:val="28"/>
          <w:szCs w:val="28"/>
          <w:lang w:val="vi-VN" w:eastAsia="vi-VN"/>
        </w:rPr>
        <w:t xml:space="preserve">thảo luận, bài tập: </w:t>
      </w:r>
      <w:r w:rsidRPr="00B445A4">
        <w:rPr>
          <w:rFonts w:cs="Times New Roman"/>
          <w:sz w:val="28"/>
          <w:szCs w:val="28"/>
          <w:lang w:eastAsia="vi-VN"/>
        </w:rPr>
        <w:t>13</w:t>
      </w:r>
      <w:r w:rsidRPr="00B445A4">
        <w:rPr>
          <w:rFonts w:cs="Times New Roman"/>
          <w:sz w:val="28"/>
          <w:szCs w:val="28"/>
          <w:lang w:val="vi-VN" w:eastAsia="vi-VN"/>
        </w:rPr>
        <w:t xml:space="preserve"> giờ;  Kiểm tra: </w:t>
      </w:r>
      <w:r w:rsidRPr="00B445A4">
        <w:rPr>
          <w:rFonts w:cs="Times New Roman"/>
          <w:sz w:val="28"/>
          <w:szCs w:val="28"/>
          <w:lang w:eastAsia="vi-VN"/>
        </w:rPr>
        <w:t>2</w:t>
      </w:r>
      <w:r w:rsidRPr="00B445A4">
        <w:rPr>
          <w:rFonts w:cs="Times New Roman"/>
          <w:sz w:val="28"/>
          <w:szCs w:val="28"/>
          <w:lang w:val="vi-VN" w:eastAsia="vi-VN"/>
        </w:rPr>
        <w:t xml:space="preserve"> giờ)</w:t>
      </w:r>
    </w:p>
    <w:p w14:paraId="548C9D14" w14:textId="77777777" w:rsidR="00876CE8" w:rsidRPr="00B445A4" w:rsidRDefault="00876CE8" w:rsidP="00876CE8">
      <w:pPr>
        <w:spacing w:before="120"/>
        <w:jc w:val="both"/>
        <w:rPr>
          <w:rFonts w:cs="Times New Roman"/>
          <w:b/>
          <w:bCs/>
          <w:sz w:val="28"/>
          <w:szCs w:val="28"/>
          <w:lang w:val="vi-VN" w:eastAsia="vi-VN"/>
        </w:rPr>
      </w:pPr>
      <w:r w:rsidRPr="00B445A4">
        <w:rPr>
          <w:rFonts w:cs="Times New Roman"/>
          <w:b/>
          <w:bCs/>
          <w:sz w:val="28"/>
          <w:szCs w:val="28"/>
          <w:lang w:val="vi-VN" w:eastAsia="vi-VN"/>
        </w:rPr>
        <w:t>I. Vị trí, tính chất của môn học:</w:t>
      </w:r>
    </w:p>
    <w:p w14:paraId="3172EA20" w14:textId="77777777" w:rsidR="00876CE8" w:rsidRPr="00B445A4" w:rsidRDefault="00876CE8" w:rsidP="00876CE8">
      <w:pPr>
        <w:numPr>
          <w:ilvl w:val="0"/>
          <w:numId w:val="68"/>
        </w:numPr>
        <w:spacing w:before="120" w:after="0"/>
        <w:ind w:left="360"/>
        <w:jc w:val="both"/>
        <w:rPr>
          <w:rFonts w:cs="Times New Roman"/>
          <w:sz w:val="28"/>
          <w:szCs w:val="28"/>
          <w:lang w:val="vi-VN" w:eastAsia="vi-VN"/>
        </w:rPr>
      </w:pPr>
      <w:r w:rsidRPr="00B445A4">
        <w:rPr>
          <w:rFonts w:cs="Times New Roman"/>
          <w:sz w:val="28"/>
          <w:szCs w:val="28"/>
          <w:lang w:val="vi-VN" w:eastAsia="vi-VN"/>
        </w:rPr>
        <w:t xml:space="preserve">Môn học Kỹ năng mềm được bố trí giảng dạy vào học kỳ 1 </w:t>
      </w:r>
      <w:r w:rsidRPr="00B445A4">
        <w:rPr>
          <w:rFonts w:cs="Times New Roman"/>
          <w:sz w:val="28"/>
          <w:szCs w:val="28"/>
          <w:lang w:eastAsia="vi-VN"/>
        </w:rPr>
        <w:t>hoặc</w:t>
      </w:r>
      <w:r w:rsidRPr="00B445A4">
        <w:rPr>
          <w:rFonts w:cs="Times New Roman"/>
          <w:sz w:val="28"/>
          <w:szCs w:val="28"/>
          <w:lang w:val="vi-VN" w:eastAsia="vi-VN"/>
        </w:rPr>
        <w:t xml:space="preserve"> học kỳ 2 của năm thứ nhất.</w:t>
      </w:r>
    </w:p>
    <w:p w14:paraId="208C89A5" w14:textId="77777777" w:rsidR="00876CE8" w:rsidRPr="00B445A4" w:rsidRDefault="00876CE8" w:rsidP="00876CE8">
      <w:pPr>
        <w:numPr>
          <w:ilvl w:val="0"/>
          <w:numId w:val="68"/>
        </w:numPr>
        <w:spacing w:before="120" w:after="0"/>
        <w:ind w:left="360"/>
        <w:jc w:val="both"/>
        <w:rPr>
          <w:rFonts w:cs="Times New Roman"/>
          <w:sz w:val="28"/>
          <w:szCs w:val="28"/>
          <w:lang w:val="vi-VN" w:eastAsia="vi-VN"/>
        </w:rPr>
      </w:pPr>
      <w:r w:rsidRPr="00B445A4">
        <w:rPr>
          <w:rFonts w:cs="Times New Roman"/>
          <w:sz w:val="28"/>
          <w:szCs w:val="28"/>
          <w:lang w:val="vi-VN" w:eastAsia="vi-VN"/>
        </w:rPr>
        <w:t>Môn học Kỹ năng mềm là môn học bắt buộc đối với người học</w:t>
      </w:r>
      <w:r w:rsidRPr="00B445A4">
        <w:rPr>
          <w:rFonts w:cs="Times New Roman"/>
          <w:sz w:val="28"/>
          <w:szCs w:val="28"/>
          <w:lang w:eastAsia="vi-VN"/>
        </w:rPr>
        <w:t xml:space="preserve"> sau khi học xong môn tin học</w:t>
      </w:r>
      <w:r w:rsidRPr="00B445A4">
        <w:rPr>
          <w:rFonts w:cs="Times New Roman"/>
          <w:sz w:val="28"/>
          <w:szCs w:val="28"/>
          <w:lang w:val="vi-VN" w:eastAsia="vi-VN"/>
        </w:rPr>
        <w:t xml:space="preserve">. </w:t>
      </w:r>
    </w:p>
    <w:p w14:paraId="4A894560" w14:textId="77777777" w:rsidR="00876CE8" w:rsidRPr="00B445A4" w:rsidRDefault="00876CE8" w:rsidP="00876CE8">
      <w:pPr>
        <w:spacing w:before="120"/>
        <w:jc w:val="both"/>
        <w:rPr>
          <w:rFonts w:cs="Times New Roman"/>
          <w:b/>
          <w:bCs/>
          <w:sz w:val="28"/>
          <w:szCs w:val="28"/>
          <w:lang w:val="vi-VN" w:eastAsia="vi-VN"/>
        </w:rPr>
      </w:pPr>
      <w:r w:rsidRPr="00B445A4">
        <w:rPr>
          <w:rFonts w:cs="Times New Roman"/>
          <w:b/>
          <w:bCs/>
          <w:sz w:val="28"/>
          <w:szCs w:val="28"/>
          <w:lang w:val="vi-VN" w:eastAsia="vi-VN"/>
        </w:rPr>
        <w:t>II. Mục tiêu môn học:</w:t>
      </w:r>
    </w:p>
    <w:p w14:paraId="0F3743D4" w14:textId="77777777" w:rsidR="00876CE8" w:rsidRPr="00B445A4" w:rsidRDefault="00876CE8" w:rsidP="00876CE8">
      <w:pPr>
        <w:shd w:val="clear" w:color="auto" w:fill="FFFFFF"/>
        <w:spacing w:before="120"/>
        <w:jc w:val="both"/>
        <w:rPr>
          <w:rFonts w:cs="Times New Roman"/>
          <w:b/>
          <w:i/>
          <w:sz w:val="28"/>
          <w:szCs w:val="28"/>
        </w:rPr>
      </w:pPr>
      <w:r w:rsidRPr="00B445A4">
        <w:rPr>
          <w:rFonts w:cs="Times New Roman"/>
          <w:b/>
          <w:i/>
          <w:sz w:val="28"/>
          <w:szCs w:val="28"/>
        </w:rPr>
        <w:t>1. Kiến thức:</w:t>
      </w:r>
    </w:p>
    <w:p w14:paraId="5631C839" w14:textId="77777777" w:rsidR="00876CE8" w:rsidRPr="00B445A4" w:rsidRDefault="00876CE8" w:rsidP="00876CE8">
      <w:pPr>
        <w:pStyle w:val="ListParagraph"/>
        <w:numPr>
          <w:ilvl w:val="0"/>
          <w:numId w:val="69"/>
        </w:numPr>
        <w:shd w:val="clear" w:color="auto" w:fill="FFFFFF"/>
        <w:spacing w:before="120" w:after="0" w:line="240" w:lineRule="auto"/>
        <w:jc w:val="both"/>
        <w:rPr>
          <w:sz w:val="28"/>
          <w:szCs w:val="28"/>
        </w:rPr>
      </w:pPr>
      <w:r w:rsidRPr="00B445A4">
        <w:rPr>
          <w:sz w:val="28"/>
          <w:szCs w:val="28"/>
        </w:rPr>
        <w:t>Trình bày được kiến thức cơ bản về kỹ năng làm việc nhóm và các nguyên tắc, kỹ năng giao tiếp, ứng xử trong một số trường hợp thông thường.</w:t>
      </w:r>
    </w:p>
    <w:p w14:paraId="4EDB12FD" w14:textId="77777777" w:rsidR="00876CE8" w:rsidRPr="00B445A4" w:rsidRDefault="00876CE8" w:rsidP="00876CE8">
      <w:pPr>
        <w:pStyle w:val="ListParagraph"/>
        <w:numPr>
          <w:ilvl w:val="0"/>
          <w:numId w:val="69"/>
        </w:numPr>
        <w:shd w:val="clear" w:color="auto" w:fill="FFFFFF"/>
        <w:spacing w:before="120" w:after="0" w:line="240" w:lineRule="auto"/>
        <w:jc w:val="both"/>
        <w:rPr>
          <w:sz w:val="28"/>
          <w:szCs w:val="28"/>
        </w:rPr>
      </w:pPr>
      <w:r w:rsidRPr="00B445A4">
        <w:rPr>
          <w:sz w:val="28"/>
          <w:szCs w:val="28"/>
        </w:rPr>
        <w:t>Xác định được cơ bản môi trường làm việc, văn hóa công sở.</w:t>
      </w:r>
    </w:p>
    <w:p w14:paraId="45745D69" w14:textId="77777777" w:rsidR="00876CE8" w:rsidRPr="00B445A4" w:rsidRDefault="00876CE8" w:rsidP="00876CE8">
      <w:pPr>
        <w:pStyle w:val="ListParagraph"/>
        <w:numPr>
          <w:ilvl w:val="0"/>
          <w:numId w:val="69"/>
        </w:numPr>
        <w:shd w:val="clear" w:color="auto" w:fill="FFFFFF"/>
        <w:spacing w:before="120" w:after="0" w:line="240" w:lineRule="auto"/>
        <w:jc w:val="both"/>
        <w:rPr>
          <w:sz w:val="28"/>
          <w:szCs w:val="28"/>
        </w:rPr>
      </w:pPr>
      <w:r w:rsidRPr="00B445A4">
        <w:rPr>
          <w:sz w:val="28"/>
          <w:szCs w:val="28"/>
        </w:rPr>
        <w:t>Vận dụng được các phong cách, kiểu tư duy trong học tập và làm việc.</w:t>
      </w:r>
    </w:p>
    <w:p w14:paraId="1C305565" w14:textId="77777777" w:rsidR="00876CE8" w:rsidRPr="00B445A4" w:rsidRDefault="00876CE8" w:rsidP="00876CE8">
      <w:pPr>
        <w:shd w:val="clear" w:color="auto" w:fill="FFFFFF"/>
        <w:spacing w:before="120"/>
        <w:jc w:val="both"/>
        <w:rPr>
          <w:rFonts w:cs="Times New Roman"/>
          <w:b/>
          <w:i/>
          <w:sz w:val="28"/>
          <w:szCs w:val="28"/>
        </w:rPr>
      </w:pPr>
      <w:r w:rsidRPr="00B445A4">
        <w:rPr>
          <w:rFonts w:cs="Times New Roman"/>
          <w:b/>
          <w:i/>
          <w:sz w:val="28"/>
          <w:szCs w:val="28"/>
        </w:rPr>
        <w:t>2. Kỹ năng:</w:t>
      </w:r>
    </w:p>
    <w:p w14:paraId="0548CBC7" w14:textId="77777777" w:rsidR="00876CE8" w:rsidRPr="00B445A4" w:rsidRDefault="00876CE8" w:rsidP="00876CE8">
      <w:pPr>
        <w:pStyle w:val="ListParagraph"/>
        <w:numPr>
          <w:ilvl w:val="0"/>
          <w:numId w:val="71"/>
        </w:numPr>
        <w:shd w:val="clear" w:color="auto" w:fill="FFFFFF"/>
        <w:spacing w:before="120" w:after="0" w:line="240" w:lineRule="auto"/>
        <w:jc w:val="both"/>
        <w:rPr>
          <w:sz w:val="28"/>
          <w:szCs w:val="28"/>
        </w:rPr>
      </w:pPr>
      <w:r w:rsidRPr="00B445A4">
        <w:rPr>
          <w:sz w:val="28"/>
          <w:szCs w:val="28"/>
        </w:rPr>
        <w:t>Soạn thảo và chuẩn bị các tài liệu, bài trình chiếu có liên quan để trình bày giải quyết một vấn đề, một nội dung theo yêu cầu của công việc.</w:t>
      </w:r>
    </w:p>
    <w:p w14:paraId="54BE3ABA" w14:textId="77777777" w:rsidR="00876CE8" w:rsidRPr="00B445A4" w:rsidRDefault="00876CE8" w:rsidP="00876CE8">
      <w:pPr>
        <w:pStyle w:val="ListParagraph"/>
        <w:numPr>
          <w:ilvl w:val="0"/>
          <w:numId w:val="71"/>
        </w:numPr>
        <w:shd w:val="clear" w:color="auto" w:fill="FFFFFF"/>
        <w:spacing w:before="120" w:after="0" w:line="240" w:lineRule="auto"/>
        <w:jc w:val="both"/>
        <w:rPr>
          <w:sz w:val="28"/>
          <w:szCs w:val="28"/>
        </w:rPr>
      </w:pPr>
      <w:r w:rsidRPr="00B445A4">
        <w:rPr>
          <w:sz w:val="28"/>
          <w:szCs w:val="28"/>
        </w:rPr>
        <w:t xml:space="preserve">Lựa chọn, áp dụng các năng lực về phương pháp và xã hội để thể hiện được các kiến thức đã học và khai thác hiệu quả hơn năng lực cá nhân, phương pháp phối hợp làm việc giữa các cá nhân khi tham gia làm việc theo nhóm; </w:t>
      </w:r>
    </w:p>
    <w:p w14:paraId="20DFDC92" w14:textId="77777777" w:rsidR="00876CE8" w:rsidRPr="00B445A4" w:rsidRDefault="00876CE8" w:rsidP="00876CE8">
      <w:pPr>
        <w:pStyle w:val="ListParagraph"/>
        <w:numPr>
          <w:ilvl w:val="0"/>
          <w:numId w:val="71"/>
        </w:numPr>
        <w:shd w:val="clear" w:color="auto" w:fill="FFFFFF"/>
        <w:spacing w:before="120" w:after="0" w:line="240" w:lineRule="auto"/>
        <w:jc w:val="both"/>
        <w:rPr>
          <w:sz w:val="28"/>
          <w:szCs w:val="28"/>
        </w:rPr>
      </w:pPr>
      <w:r w:rsidRPr="00B445A4">
        <w:rPr>
          <w:sz w:val="28"/>
          <w:szCs w:val="28"/>
        </w:rPr>
        <w:t>Vận dụng các phương pháp rèn luyện để tăng cường kỹ năng giao tiếp, ứng xử; có thể xây dựng kế hoạch tự rèn luyện kỹ năng giao tiếp và lựa chọn được phương pháp rèn luyện ngôn từ, cách diễn đạt, thái độ ứng xử và quản lý được hành vi cá nhân phù hợp khi tham gia các hoạt động giao tiếp trong các trường hợp thông thường.</w:t>
      </w:r>
    </w:p>
    <w:p w14:paraId="471D8F33" w14:textId="77777777" w:rsidR="00876CE8" w:rsidRPr="00B445A4" w:rsidRDefault="00876CE8" w:rsidP="00876CE8">
      <w:pPr>
        <w:pStyle w:val="ListParagraph"/>
        <w:numPr>
          <w:ilvl w:val="0"/>
          <w:numId w:val="71"/>
        </w:numPr>
        <w:shd w:val="clear" w:color="auto" w:fill="FFFFFF"/>
        <w:spacing w:before="120" w:after="0" w:line="240" w:lineRule="auto"/>
        <w:jc w:val="both"/>
        <w:rPr>
          <w:sz w:val="28"/>
          <w:szCs w:val="28"/>
        </w:rPr>
      </w:pPr>
      <w:r w:rsidRPr="00B445A4">
        <w:rPr>
          <w:sz w:val="28"/>
          <w:szCs w:val="28"/>
        </w:rPr>
        <w:t>Tổ chức được các hoạt động để rèn luyện để xây dựng hình ảnh, phong cách cá nhân phù hợp với môi trường làm việc.</w:t>
      </w:r>
    </w:p>
    <w:p w14:paraId="540B8047" w14:textId="77777777" w:rsidR="00876CE8" w:rsidRPr="00B445A4" w:rsidRDefault="00876CE8" w:rsidP="00876CE8">
      <w:pPr>
        <w:spacing w:before="120"/>
        <w:jc w:val="both"/>
        <w:rPr>
          <w:rFonts w:eastAsia="Calibri" w:cs="Times New Roman"/>
          <w:i/>
          <w:sz w:val="28"/>
          <w:szCs w:val="28"/>
          <w:lang w:val="vi-VN" w:eastAsia="vi-VN"/>
        </w:rPr>
      </w:pPr>
      <w:r w:rsidRPr="00B445A4">
        <w:rPr>
          <w:rFonts w:eastAsia="Calibri" w:cs="Times New Roman"/>
          <w:i/>
          <w:sz w:val="28"/>
          <w:szCs w:val="28"/>
          <w:lang w:val="vi-VN" w:eastAsia="vi-VN"/>
        </w:rPr>
        <w:t xml:space="preserve">3. Về năng lực tự chủ và trách nhiệm: </w:t>
      </w:r>
    </w:p>
    <w:p w14:paraId="5844FB15" w14:textId="77777777" w:rsidR="00876CE8" w:rsidRPr="00B445A4" w:rsidRDefault="00876CE8" w:rsidP="00876CE8">
      <w:pPr>
        <w:pStyle w:val="ListParagraph"/>
        <w:numPr>
          <w:ilvl w:val="0"/>
          <w:numId w:val="70"/>
        </w:numPr>
        <w:shd w:val="clear" w:color="auto" w:fill="FFFFFF"/>
        <w:spacing w:before="120" w:after="0" w:line="240" w:lineRule="auto"/>
        <w:jc w:val="both"/>
        <w:rPr>
          <w:sz w:val="28"/>
          <w:szCs w:val="28"/>
          <w:lang w:val="vi-VN"/>
        </w:rPr>
      </w:pPr>
      <w:r w:rsidRPr="00B445A4">
        <w:rPr>
          <w:sz w:val="28"/>
          <w:szCs w:val="28"/>
        </w:rPr>
        <w:t xml:space="preserve">Chấp nhận </w:t>
      </w:r>
      <w:r w:rsidRPr="00B445A4">
        <w:rPr>
          <w:sz w:val="28"/>
          <w:szCs w:val="28"/>
          <w:lang w:val="vi-VN"/>
        </w:rPr>
        <w:t xml:space="preserve">thái độ và hành vi tích cực, hợp tác, trách nhiệm khi tham gia các hoạt động tập thể, hoạt động nhóm; </w:t>
      </w:r>
      <w:r w:rsidRPr="00B445A4">
        <w:rPr>
          <w:sz w:val="28"/>
          <w:szCs w:val="28"/>
        </w:rPr>
        <w:t>tuân thủ các</w:t>
      </w:r>
      <w:r w:rsidRPr="00B445A4">
        <w:rPr>
          <w:sz w:val="28"/>
          <w:szCs w:val="28"/>
          <w:lang w:val="vi-VN"/>
        </w:rPr>
        <w:t xml:space="preserve"> thái độ ứng xử và hành vi giao tiếp đúng mực, văn minh, phù hợp với hoàn cảnh, đối tượng, mục đích giao tiếp cụ thể.</w:t>
      </w:r>
    </w:p>
    <w:p w14:paraId="696145EB" w14:textId="77777777" w:rsidR="00876CE8" w:rsidRPr="00B445A4" w:rsidRDefault="00876CE8" w:rsidP="00876CE8">
      <w:pPr>
        <w:pStyle w:val="ListParagraph"/>
        <w:numPr>
          <w:ilvl w:val="0"/>
          <w:numId w:val="70"/>
        </w:numPr>
        <w:shd w:val="clear" w:color="auto" w:fill="FFFFFF"/>
        <w:spacing w:before="120" w:after="0" w:line="240" w:lineRule="auto"/>
        <w:jc w:val="both"/>
        <w:rPr>
          <w:sz w:val="28"/>
          <w:szCs w:val="28"/>
          <w:lang w:val="vi-VN"/>
        </w:rPr>
      </w:pPr>
      <w:r w:rsidRPr="00B445A4">
        <w:rPr>
          <w:sz w:val="28"/>
          <w:szCs w:val="28"/>
        </w:rPr>
        <w:lastRenderedPageBreak/>
        <w:t>Hưởng ứng</w:t>
      </w:r>
      <w:r w:rsidRPr="00B445A4">
        <w:rPr>
          <w:sz w:val="28"/>
          <w:szCs w:val="28"/>
          <w:lang w:val="vi-VN"/>
        </w:rPr>
        <w:t xml:space="preserve"> tích cực</w:t>
      </w:r>
      <w:r w:rsidRPr="00B445A4">
        <w:rPr>
          <w:sz w:val="28"/>
          <w:szCs w:val="28"/>
        </w:rPr>
        <w:t xml:space="preserve"> những suy nghĩ</w:t>
      </w:r>
      <w:r w:rsidRPr="00B445A4">
        <w:rPr>
          <w:sz w:val="28"/>
          <w:szCs w:val="28"/>
          <w:lang w:val="vi-VN"/>
        </w:rPr>
        <w:t xml:space="preserve"> lạc quan, chủ động chia sẻ, điều chỉnh cảm xúc, hành vi cá nhân khi gặp các vấn đề căng thẳng, áp lực không mong muốn trong học tập, các quan hệ xã hội và cuộc sống.</w:t>
      </w:r>
    </w:p>
    <w:p w14:paraId="53C43AC9" w14:textId="77777777" w:rsidR="00876CE8" w:rsidRPr="00B445A4" w:rsidRDefault="00876CE8" w:rsidP="00876CE8">
      <w:pPr>
        <w:spacing w:before="120"/>
        <w:ind w:firstLine="720"/>
        <w:jc w:val="both"/>
        <w:rPr>
          <w:rFonts w:cs="Times New Roman"/>
          <w:sz w:val="28"/>
          <w:szCs w:val="28"/>
          <w:lang w:val="vi-VN"/>
        </w:rPr>
      </w:pPr>
      <w:r w:rsidRPr="00B445A4">
        <w:rPr>
          <w:rFonts w:cs="Times New Roman"/>
          <w:b/>
          <w:bCs/>
          <w:sz w:val="28"/>
          <w:szCs w:val="28"/>
          <w:lang w:val="vi-VN"/>
        </w:rPr>
        <w:t>III. Nội dung môn học</w:t>
      </w:r>
    </w:p>
    <w:p w14:paraId="2A1018DF" w14:textId="77777777" w:rsidR="00876CE8" w:rsidRPr="00B445A4" w:rsidRDefault="00876CE8" w:rsidP="00876CE8">
      <w:pPr>
        <w:pStyle w:val="ListParagraph"/>
        <w:numPr>
          <w:ilvl w:val="0"/>
          <w:numId w:val="77"/>
        </w:numPr>
        <w:spacing w:before="120"/>
        <w:rPr>
          <w:b/>
          <w:bCs/>
          <w:sz w:val="28"/>
          <w:szCs w:val="28"/>
          <w:lang w:val="vi-VN"/>
        </w:rPr>
      </w:pPr>
      <w:r w:rsidRPr="00B445A4">
        <w:rPr>
          <w:b/>
          <w:bCs/>
          <w:sz w:val="28"/>
          <w:szCs w:val="28"/>
          <w:lang w:val="vi-VN"/>
        </w:rPr>
        <w:t>Nội dung tổng quát và phân bổ thời gian:</w:t>
      </w:r>
    </w:p>
    <w:tbl>
      <w:tblPr>
        <w:tblW w:w="9241" w:type="dxa"/>
        <w:tblInd w:w="113" w:type="dxa"/>
        <w:tblLook w:val="04A0" w:firstRow="1" w:lastRow="0" w:firstColumn="1" w:lastColumn="0" w:noHBand="0" w:noVBand="1"/>
      </w:tblPr>
      <w:tblGrid>
        <w:gridCol w:w="590"/>
        <w:gridCol w:w="4792"/>
        <w:gridCol w:w="960"/>
        <w:gridCol w:w="979"/>
        <w:gridCol w:w="960"/>
        <w:gridCol w:w="960"/>
      </w:tblGrid>
      <w:tr w:rsidR="00876CE8" w:rsidRPr="00B445A4" w14:paraId="2CC90250" w14:textId="77777777" w:rsidTr="007C5D12">
        <w:trPr>
          <w:trHeight w:val="375"/>
          <w:tblHeader/>
        </w:trPr>
        <w:tc>
          <w:tcPr>
            <w:tcW w:w="5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96F369" w14:textId="77777777" w:rsidR="00876CE8" w:rsidRPr="00B445A4" w:rsidRDefault="00876CE8" w:rsidP="007C5D12">
            <w:pPr>
              <w:jc w:val="center"/>
              <w:rPr>
                <w:rFonts w:cs="Times New Roman"/>
                <w:b/>
                <w:bCs/>
                <w:sz w:val="28"/>
                <w:szCs w:val="28"/>
              </w:rPr>
            </w:pPr>
            <w:r w:rsidRPr="00B445A4">
              <w:rPr>
                <w:rFonts w:cs="Times New Roman"/>
                <w:b/>
                <w:bCs/>
                <w:sz w:val="28"/>
                <w:szCs w:val="28"/>
              </w:rPr>
              <w:t>TT</w:t>
            </w:r>
          </w:p>
        </w:tc>
        <w:tc>
          <w:tcPr>
            <w:tcW w:w="479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04D92A" w14:textId="77777777" w:rsidR="00876CE8" w:rsidRPr="00B445A4" w:rsidRDefault="00876CE8" w:rsidP="007C5D12">
            <w:pPr>
              <w:jc w:val="center"/>
              <w:rPr>
                <w:rFonts w:cs="Times New Roman"/>
                <w:b/>
                <w:bCs/>
                <w:sz w:val="28"/>
                <w:szCs w:val="28"/>
              </w:rPr>
            </w:pPr>
            <w:r w:rsidRPr="00B445A4">
              <w:rPr>
                <w:rFonts w:cs="Times New Roman"/>
                <w:b/>
                <w:bCs/>
                <w:sz w:val="28"/>
                <w:szCs w:val="28"/>
              </w:rPr>
              <w:t>Tên bài</w:t>
            </w:r>
          </w:p>
        </w:tc>
        <w:tc>
          <w:tcPr>
            <w:tcW w:w="3859" w:type="dxa"/>
            <w:gridSpan w:val="4"/>
            <w:tcBorders>
              <w:top w:val="single" w:sz="4" w:space="0" w:color="auto"/>
              <w:left w:val="nil"/>
              <w:bottom w:val="single" w:sz="4" w:space="0" w:color="auto"/>
              <w:right w:val="single" w:sz="4" w:space="0" w:color="auto"/>
            </w:tcBorders>
            <w:shd w:val="clear" w:color="000000" w:fill="FFFFFF"/>
            <w:vAlign w:val="center"/>
            <w:hideMark/>
          </w:tcPr>
          <w:p w14:paraId="5D0BE7D0" w14:textId="77777777" w:rsidR="00876CE8" w:rsidRPr="00B445A4" w:rsidRDefault="00876CE8" w:rsidP="007C5D12">
            <w:pPr>
              <w:jc w:val="center"/>
              <w:rPr>
                <w:rFonts w:cs="Times New Roman"/>
                <w:b/>
                <w:bCs/>
                <w:sz w:val="28"/>
                <w:szCs w:val="28"/>
              </w:rPr>
            </w:pPr>
            <w:r w:rsidRPr="00B445A4">
              <w:rPr>
                <w:rFonts w:cs="Times New Roman"/>
                <w:b/>
                <w:bCs/>
                <w:sz w:val="28"/>
                <w:szCs w:val="28"/>
              </w:rPr>
              <w:t>Thời gian (giờ)</w:t>
            </w:r>
          </w:p>
        </w:tc>
      </w:tr>
      <w:tr w:rsidR="00876CE8" w:rsidRPr="00B445A4" w14:paraId="4EBE1F7A" w14:textId="77777777" w:rsidTr="007C5D12">
        <w:trPr>
          <w:trHeight w:val="750"/>
          <w:tblHeader/>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366A722F" w14:textId="77777777" w:rsidR="00876CE8" w:rsidRPr="00B445A4" w:rsidRDefault="00876CE8" w:rsidP="007C5D12">
            <w:pPr>
              <w:rPr>
                <w:rFonts w:cs="Times New Roman"/>
                <w:b/>
                <w:bCs/>
                <w:sz w:val="28"/>
                <w:szCs w:val="28"/>
              </w:rPr>
            </w:pPr>
          </w:p>
        </w:tc>
        <w:tc>
          <w:tcPr>
            <w:tcW w:w="4792" w:type="dxa"/>
            <w:vMerge/>
            <w:tcBorders>
              <w:top w:val="single" w:sz="4" w:space="0" w:color="auto"/>
              <w:left w:val="single" w:sz="4" w:space="0" w:color="auto"/>
              <w:bottom w:val="single" w:sz="4" w:space="0" w:color="auto"/>
              <w:right w:val="single" w:sz="4" w:space="0" w:color="auto"/>
            </w:tcBorders>
            <w:vAlign w:val="center"/>
            <w:hideMark/>
          </w:tcPr>
          <w:p w14:paraId="2CAB349D" w14:textId="77777777" w:rsidR="00876CE8" w:rsidRPr="00B445A4" w:rsidRDefault="00876CE8" w:rsidP="007C5D12">
            <w:pPr>
              <w:rPr>
                <w:rFonts w:cs="Times New Roman"/>
                <w:b/>
                <w:bCs/>
                <w:sz w:val="28"/>
                <w:szCs w:val="28"/>
              </w:rPr>
            </w:pPr>
          </w:p>
        </w:tc>
        <w:tc>
          <w:tcPr>
            <w:tcW w:w="960" w:type="dxa"/>
            <w:tcBorders>
              <w:top w:val="nil"/>
              <w:left w:val="nil"/>
              <w:bottom w:val="single" w:sz="4" w:space="0" w:color="auto"/>
              <w:right w:val="single" w:sz="4" w:space="0" w:color="auto"/>
            </w:tcBorders>
            <w:shd w:val="clear" w:color="000000" w:fill="FFFFFF"/>
            <w:vAlign w:val="center"/>
            <w:hideMark/>
          </w:tcPr>
          <w:p w14:paraId="3F0E4613" w14:textId="77777777" w:rsidR="00876CE8" w:rsidRPr="00B445A4" w:rsidRDefault="00876CE8" w:rsidP="007C5D12">
            <w:pPr>
              <w:jc w:val="center"/>
              <w:rPr>
                <w:rFonts w:cs="Times New Roman"/>
                <w:b/>
                <w:bCs/>
                <w:sz w:val="28"/>
                <w:szCs w:val="28"/>
              </w:rPr>
            </w:pPr>
            <w:r w:rsidRPr="00B445A4">
              <w:rPr>
                <w:rFonts w:cs="Times New Roman"/>
                <w:b/>
                <w:bCs/>
                <w:sz w:val="28"/>
                <w:szCs w:val="28"/>
              </w:rPr>
              <w:t>Tổng số</w:t>
            </w:r>
          </w:p>
        </w:tc>
        <w:tc>
          <w:tcPr>
            <w:tcW w:w="979" w:type="dxa"/>
            <w:tcBorders>
              <w:top w:val="nil"/>
              <w:left w:val="nil"/>
              <w:bottom w:val="single" w:sz="4" w:space="0" w:color="auto"/>
              <w:right w:val="single" w:sz="4" w:space="0" w:color="auto"/>
            </w:tcBorders>
            <w:shd w:val="clear" w:color="000000" w:fill="FFFFFF"/>
            <w:vAlign w:val="center"/>
            <w:hideMark/>
          </w:tcPr>
          <w:p w14:paraId="21A314FB" w14:textId="77777777" w:rsidR="00876CE8" w:rsidRPr="00B445A4" w:rsidRDefault="00876CE8" w:rsidP="007C5D12">
            <w:pPr>
              <w:jc w:val="center"/>
              <w:rPr>
                <w:rFonts w:cs="Times New Roman"/>
                <w:b/>
                <w:bCs/>
                <w:sz w:val="28"/>
                <w:szCs w:val="28"/>
              </w:rPr>
            </w:pPr>
            <w:r w:rsidRPr="00B445A4">
              <w:rPr>
                <w:rFonts w:cs="Times New Roman"/>
                <w:b/>
                <w:bCs/>
                <w:sz w:val="28"/>
                <w:szCs w:val="28"/>
              </w:rPr>
              <w:t>Lý thuyết</w:t>
            </w:r>
          </w:p>
        </w:tc>
        <w:tc>
          <w:tcPr>
            <w:tcW w:w="960" w:type="dxa"/>
            <w:tcBorders>
              <w:top w:val="nil"/>
              <w:left w:val="nil"/>
              <w:bottom w:val="single" w:sz="4" w:space="0" w:color="auto"/>
              <w:right w:val="single" w:sz="4" w:space="0" w:color="auto"/>
            </w:tcBorders>
            <w:shd w:val="clear" w:color="000000" w:fill="FFFFFF"/>
            <w:vAlign w:val="center"/>
            <w:hideMark/>
          </w:tcPr>
          <w:p w14:paraId="08689F01" w14:textId="77777777" w:rsidR="00876CE8" w:rsidRPr="00B445A4" w:rsidRDefault="00876CE8" w:rsidP="007C5D12">
            <w:pPr>
              <w:jc w:val="center"/>
              <w:rPr>
                <w:rFonts w:cs="Times New Roman"/>
                <w:b/>
                <w:bCs/>
                <w:sz w:val="28"/>
                <w:szCs w:val="28"/>
              </w:rPr>
            </w:pPr>
            <w:r w:rsidRPr="00B445A4">
              <w:rPr>
                <w:rFonts w:cs="Times New Roman"/>
                <w:b/>
                <w:bCs/>
                <w:sz w:val="28"/>
                <w:szCs w:val="28"/>
              </w:rPr>
              <w:t>Thảo luận</w:t>
            </w:r>
          </w:p>
        </w:tc>
        <w:tc>
          <w:tcPr>
            <w:tcW w:w="960" w:type="dxa"/>
            <w:tcBorders>
              <w:top w:val="nil"/>
              <w:left w:val="nil"/>
              <w:bottom w:val="single" w:sz="4" w:space="0" w:color="auto"/>
              <w:right w:val="single" w:sz="4" w:space="0" w:color="auto"/>
            </w:tcBorders>
            <w:shd w:val="clear" w:color="000000" w:fill="FFFFFF"/>
            <w:vAlign w:val="center"/>
            <w:hideMark/>
          </w:tcPr>
          <w:p w14:paraId="30A89738" w14:textId="77777777" w:rsidR="00876CE8" w:rsidRPr="00B445A4" w:rsidRDefault="00876CE8" w:rsidP="007C5D12">
            <w:pPr>
              <w:jc w:val="center"/>
              <w:rPr>
                <w:rFonts w:cs="Times New Roman"/>
                <w:b/>
                <w:bCs/>
                <w:sz w:val="28"/>
                <w:szCs w:val="28"/>
              </w:rPr>
            </w:pPr>
            <w:r w:rsidRPr="00B445A4">
              <w:rPr>
                <w:rFonts w:cs="Times New Roman"/>
                <w:b/>
                <w:bCs/>
                <w:sz w:val="28"/>
                <w:szCs w:val="28"/>
              </w:rPr>
              <w:t>Kiểm tra</w:t>
            </w:r>
          </w:p>
        </w:tc>
      </w:tr>
      <w:tr w:rsidR="00876CE8" w:rsidRPr="00B445A4" w14:paraId="3F93542C" w14:textId="77777777" w:rsidTr="007C5D12">
        <w:trPr>
          <w:trHeight w:val="375"/>
        </w:trPr>
        <w:tc>
          <w:tcPr>
            <w:tcW w:w="590" w:type="dxa"/>
            <w:tcBorders>
              <w:top w:val="nil"/>
              <w:left w:val="single" w:sz="4" w:space="0" w:color="auto"/>
              <w:bottom w:val="single" w:sz="4" w:space="0" w:color="auto"/>
              <w:right w:val="single" w:sz="4" w:space="0" w:color="auto"/>
            </w:tcBorders>
            <w:shd w:val="clear" w:color="auto" w:fill="auto"/>
            <w:noWrap/>
            <w:vAlign w:val="center"/>
            <w:hideMark/>
          </w:tcPr>
          <w:p w14:paraId="6ECA66E1" w14:textId="77777777" w:rsidR="00876CE8" w:rsidRPr="00B445A4" w:rsidRDefault="00876CE8" w:rsidP="007C5D12">
            <w:pPr>
              <w:jc w:val="right"/>
              <w:rPr>
                <w:rFonts w:cs="Times New Roman"/>
                <w:sz w:val="28"/>
                <w:szCs w:val="28"/>
              </w:rPr>
            </w:pPr>
            <w:r w:rsidRPr="00B445A4">
              <w:rPr>
                <w:rFonts w:cs="Times New Roman"/>
                <w:sz w:val="28"/>
                <w:szCs w:val="28"/>
              </w:rPr>
              <w:t>1</w:t>
            </w:r>
          </w:p>
        </w:tc>
        <w:tc>
          <w:tcPr>
            <w:tcW w:w="4792" w:type="dxa"/>
            <w:tcBorders>
              <w:top w:val="nil"/>
              <w:left w:val="nil"/>
              <w:bottom w:val="single" w:sz="4" w:space="0" w:color="auto"/>
              <w:right w:val="single" w:sz="4" w:space="0" w:color="auto"/>
            </w:tcBorders>
            <w:shd w:val="clear" w:color="auto" w:fill="auto"/>
            <w:vAlign w:val="center"/>
            <w:hideMark/>
          </w:tcPr>
          <w:p w14:paraId="65D9C497" w14:textId="77777777" w:rsidR="00876CE8" w:rsidRPr="00B445A4" w:rsidRDefault="00876CE8" w:rsidP="007C5D12">
            <w:pPr>
              <w:rPr>
                <w:rFonts w:cs="Times New Roman"/>
                <w:b/>
                <w:bCs/>
                <w:sz w:val="28"/>
                <w:szCs w:val="28"/>
              </w:rPr>
            </w:pPr>
            <w:r w:rsidRPr="00B445A4">
              <w:rPr>
                <w:rFonts w:cs="Times New Roman"/>
                <w:b/>
                <w:bCs/>
                <w:sz w:val="28"/>
                <w:szCs w:val="28"/>
              </w:rPr>
              <w:t>Chương 1. MỞ ĐẦU</w:t>
            </w:r>
          </w:p>
        </w:tc>
        <w:tc>
          <w:tcPr>
            <w:tcW w:w="960" w:type="dxa"/>
            <w:tcBorders>
              <w:top w:val="nil"/>
              <w:left w:val="nil"/>
              <w:bottom w:val="single" w:sz="4" w:space="0" w:color="auto"/>
              <w:right w:val="single" w:sz="4" w:space="0" w:color="auto"/>
            </w:tcBorders>
            <w:shd w:val="clear" w:color="auto" w:fill="auto"/>
            <w:noWrap/>
            <w:vAlign w:val="center"/>
            <w:hideMark/>
          </w:tcPr>
          <w:p w14:paraId="6E57C29F" w14:textId="77777777" w:rsidR="00876CE8" w:rsidRPr="00B445A4" w:rsidRDefault="00876CE8" w:rsidP="007C5D12">
            <w:pPr>
              <w:jc w:val="center"/>
              <w:rPr>
                <w:rFonts w:cs="Times New Roman"/>
                <w:sz w:val="28"/>
                <w:szCs w:val="28"/>
              </w:rPr>
            </w:pPr>
            <w:r w:rsidRPr="00B445A4">
              <w:rPr>
                <w:rFonts w:cs="Times New Roman"/>
                <w:sz w:val="28"/>
                <w:szCs w:val="28"/>
              </w:rPr>
              <w:t>2</w:t>
            </w:r>
          </w:p>
        </w:tc>
        <w:tc>
          <w:tcPr>
            <w:tcW w:w="979" w:type="dxa"/>
            <w:tcBorders>
              <w:top w:val="nil"/>
              <w:left w:val="nil"/>
              <w:bottom w:val="single" w:sz="4" w:space="0" w:color="auto"/>
              <w:right w:val="single" w:sz="4" w:space="0" w:color="auto"/>
            </w:tcBorders>
            <w:shd w:val="clear" w:color="auto" w:fill="auto"/>
            <w:noWrap/>
            <w:vAlign w:val="center"/>
            <w:hideMark/>
          </w:tcPr>
          <w:p w14:paraId="37D251F0" w14:textId="77777777" w:rsidR="00876CE8" w:rsidRPr="00B445A4" w:rsidRDefault="00876CE8" w:rsidP="007C5D12">
            <w:pPr>
              <w:jc w:val="center"/>
              <w:rPr>
                <w:rFonts w:cs="Times New Roman"/>
                <w:sz w:val="28"/>
                <w:szCs w:val="28"/>
              </w:rPr>
            </w:pPr>
            <w:r w:rsidRPr="00B445A4">
              <w:rPr>
                <w:rFonts w:cs="Times New Roman"/>
                <w:sz w:val="28"/>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1A9E278D"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0600B03"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5B302778" w14:textId="77777777" w:rsidTr="007C5D12">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10ECE9" w14:textId="77777777" w:rsidR="00876CE8" w:rsidRPr="00B445A4" w:rsidRDefault="00876CE8" w:rsidP="007C5D12">
            <w:pPr>
              <w:jc w:val="center"/>
              <w:rPr>
                <w:rFonts w:cs="Times New Roman"/>
                <w:sz w:val="28"/>
                <w:szCs w:val="28"/>
              </w:rPr>
            </w:pPr>
            <w:r w:rsidRPr="00B445A4">
              <w:rPr>
                <w:rFonts w:cs="Times New Roman"/>
                <w:sz w:val="28"/>
                <w:szCs w:val="28"/>
              </w:rPr>
              <w:t>2</w:t>
            </w:r>
          </w:p>
        </w:tc>
        <w:tc>
          <w:tcPr>
            <w:tcW w:w="4792" w:type="dxa"/>
            <w:tcBorders>
              <w:top w:val="nil"/>
              <w:left w:val="nil"/>
              <w:bottom w:val="single" w:sz="4" w:space="0" w:color="auto"/>
              <w:right w:val="single" w:sz="4" w:space="0" w:color="auto"/>
            </w:tcBorders>
            <w:shd w:val="clear" w:color="auto" w:fill="auto"/>
            <w:vAlign w:val="center"/>
            <w:hideMark/>
          </w:tcPr>
          <w:p w14:paraId="2E5D60B7" w14:textId="77777777" w:rsidR="00876CE8" w:rsidRPr="00B445A4" w:rsidRDefault="00876CE8" w:rsidP="007C5D12">
            <w:pPr>
              <w:rPr>
                <w:rFonts w:cs="Times New Roman"/>
                <w:b/>
                <w:bCs/>
                <w:sz w:val="28"/>
                <w:szCs w:val="28"/>
              </w:rPr>
            </w:pPr>
            <w:r w:rsidRPr="00B445A4">
              <w:rPr>
                <w:rFonts w:cs="Times New Roman"/>
                <w:b/>
                <w:bCs/>
                <w:sz w:val="28"/>
                <w:szCs w:val="28"/>
              </w:rPr>
              <w:t>Chương 2. KỸ NĂNG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4F541D8D" w14:textId="77777777" w:rsidR="00876CE8" w:rsidRPr="00B445A4" w:rsidRDefault="00876CE8" w:rsidP="007C5D12">
            <w:pPr>
              <w:jc w:val="center"/>
              <w:rPr>
                <w:rFonts w:cs="Times New Roman"/>
                <w:sz w:val="28"/>
                <w:szCs w:val="28"/>
              </w:rPr>
            </w:pPr>
            <w:r w:rsidRPr="00B445A4">
              <w:rPr>
                <w:rFonts w:cs="Times New Roman"/>
                <w:sz w:val="28"/>
                <w:szCs w:val="28"/>
              </w:rPr>
              <w:t>4</w:t>
            </w:r>
          </w:p>
        </w:tc>
        <w:tc>
          <w:tcPr>
            <w:tcW w:w="979" w:type="dxa"/>
            <w:tcBorders>
              <w:top w:val="nil"/>
              <w:left w:val="nil"/>
              <w:bottom w:val="single" w:sz="4" w:space="0" w:color="auto"/>
              <w:right w:val="single" w:sz="4" w:space="0" w:color="auto"/>
            </w:tcBorders>
            <w:shd w:val="clear" w:color="auto" w:fill="auto"/>
            <w:noWrap/>
            <w:vAlign w:val="center"/>
            <w:hideMark/>
          </w:tcPr>
          <w:p w14:paraId="68FE9897"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A30C80D"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C77637B"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52DAC8F4"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616712DD"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4A4B942E" w14:textId="77777777" w:rsidR="00876CE8" w:rsidRPr="00B445A4" w:rsidRDefault="00876CE8" w:rsidP="007C5D12">
            <w:pPr>
              <w:jc w:val="both"/>
              <w:rPr>
                <w:rFonts w:cs="Times New Roman"/>
                <w:sz w:val="28"/>
                <w:szCs w:val="28"/>
              </w:rPr>
            </w:pPr>
            <w:r w:rsidRPr="00B445A4">
              <w:rPr>
                <w:rFonts w:cs="Times New Roman"/>
                <w:sz w:val="28"/>
                <w:szCs w:val="28"/>
              </w:rPr>
              <w:t xml:space="preserve">2.1.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50809821"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05907A5"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2874718"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ABF2AD4"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293FB9E7"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2E5C0C7D"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1C57D4B4" w14:textId="77777777" w:rsidR="00876CE8" w:rsidRPr="00B445A4" w:rsidRDefault="00876CE8" w:rsidP="007C5D12">
            <w:pPr>
              <w:jc w:val="both"/>
              <w:rPr>
                <w:rFonts w:cs="Times New Roman"/>
                <w:sz w:val="28"/>
                <w:szCs w:val="28"/>
              </w:rPr>
            </w:pPr>
            <w:r w:rsidRPr="00B445A4">
              <w:rPr>
                <w:rFonts w:cs="Times New Roman"/>
                <w:sz w:val="28"/>
                <w:szCs w:val="28"/>
              </w:rPr>
              <w:t xml:space="preserve">2.2.  Các bước sọạn thảo bài thuyết trình </w:t>
            </w:r>
          </w:p>
        </w:tc>
        <w:tc>
          <w:tcPr>
            <w:tcW w:w="960" w:type="dxa"/>
            <w:tcBorders>
              <w:top w:val="nil"/>
              <w:left w:val="nil"/>
              <w:bottom w:val="single" w:sz="4" w:space="0" w:color="auto"/>
              <w:right w:val="single" w:sz="4" w:space="0" w:color="auto"/>
            </w:tcBorders>
            <w:shd w:val="clear" w:color="auto" w:fill="auto"/>
            <w:noWrap/>
            <w:vAlign w:val="center"/>
            <w:hideMark/>
          </w:tcPr>
          <w:p w14:paraId="7087C731"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23F19FC9" w14:textId="77777777" w:rsidR="00876CE8" w:rsidRPr="00B445A4" w:rsidRDefault="00876CE8" w:rsidP="007C5D12">
            <w:pPr>
              <w:jc w:val="center"/>
              <w:rPr>
                <w:rFonts w:cs="Times New Roman"/>
                <w:sz w:val="28"/>
                <w:szCs w:val="28"/>
              </w:rPr>
            </w:pPr>
            <w:r w:rsidRPr="00B445A4">
              <w:rPr>
                <w:rFonts w:cs="Times New Roman"/>
                <w:sz w:val="28"/>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078B949A"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0D07C5D"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690F8621"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0CCB9CA7"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7A455BF3" w14:textId="77777777" w:rsidR="00876CE8" w:rsidRPr="00B445A4" w:rsidRDefault="00876CE8" w:rsidP="007C5D12">
            <w:pPr>
              <w:jc w:val="both"/>
              <w:rPr>
                <w:rFonts w:cs="Times New Roman"/>
                <w:sz w:val="28"/>
                <w:szCs w:val="28"/>
              </w:rPr>
            </w:pPr>
            <w:r w:rsidRPr="00B445A4">
              <w:rPr>
                <w:rFonts w:cs="Times New Roman"/>
                <w:sz w:val="28"/>
                <w:szCs w:val="28"/>
              </w:rPr>
              <w:t>2.3.  Chuẩn bị trước ngày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51E57CB3"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6BEDCFF1"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D4F467E"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54FFFA8"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44A9FF93"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13997F60"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02B8421F" w14:textId="77777777" w:rsidR="00876CE8" w:rsidRPr="00B445A4" w:rsidRDefault="00876CE8" w:rsidP="007C5D12">
            <w:pPr>
              <w:jc w:val="both"/>
              <w:rPr>
                <w:rFonts w:cs="Times New Roman"/>
                <w:sz w:val="28"/>
                <w:szCs w:val="28"/>
              </w:rPr>
            </w:pPr>
            <w:r w:rsidRPr="00B445A4">
              <w:rPr>
                <w:rFonts w:cs="Times New Roman"/>
                <w:sz w:val="28"/>
                <w:szCs w:val="28"/>
              </w:rPr>
              <w:t>2.4.  Kỹ năng khi thuyết trình</w:t>
            </w:r>
          </w:p>
        </w:tc>
        <w:tc>
          <w:tcPr>
            <w:tcW w:w="960" w:type="dxa"/>
            <w:tcBorders>
              <w:top w:val="nil"/>
              <w:left w:val="nil"/>
              <w:bottom w:val="single" w:sz="4" w:space="0" w:color="auto"/>
              <w:right w:val="single" w:sz="4" w:space="0" w:color="auto"/>
            </w:tcBorders>
            <w:shd w:val="clear" w:color="auto" w:fill="auto"/>
            <w:noWrap/>
            <w:vAlign w:val="center"/>
            <w:hideMark/>
          </w:tcPr>
          <w:p w14:paraId="71CD543C"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6D256BBF"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FA36929"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4B061D97"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2DA84263" w14:textId="77777777" w:rsidTr="007C5D12">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8BE7C73" w14:textId="77777777" w:rsidR="00876CE8" w:rsidRPr="00B445A4" w:rsidRDefault="00876CE8" w:rsidP="007C5D12">
            <w:pPr>
              <w:jc w:val="center"/>
              <w:rPr>
                <w:rFonts w:cs="Times New Roman"/>
                <w:sz w:val="28"/>
                <w:szCs w:val="28"/>
              </w:rPr>
            </w:pPr>
            <w:r w:rsidRPr="00B445A4">
              <w:rPr>
                <w:rFonts w:cs="Times New Roman"/>
                <w:sz w:val="28"/>
                <w:szCs w:val="28"/>
              </w:rPr>
              <w:t>3</w:t>
            </w:r>
          </w:p>
        </w:tc>
        <w:tc>
          <w:tcPr>
            <w:tcW w:w="4792" w:type="dxa"/>
            <w:tcBorders>
              <w:top w:val="nil"/>
              <w:left w:val="nil"/>
              <w:bottom w:val="single" w:sz="4" w:space="0" w:color="auto"/>
              <w:right w:val="single" w:sz="4" w:space="0" w:color="auto"/>
            </w:tcBorders>
            <w:shd w:val="clear" w:color="auto" w:fill="auto"/>
            <w:vAlign w:val="center"/>
            <w:hideMark/>
          </w:tcPr>
          <w:p w14:paraId="4EB91DA5" w14:textId="77777777" w:rsidR="00876CE8" w:rsidRPr="00B445A4" w:rsidRDefault="00876CE8" w:rsidP="007C5D12">
            <w:pPr>
              <w:rPr>
                <w:rFonts w:cs="Times New Roman"/>
                <w:b/>
                <w:bCs/>
                <w:sz w:val="28"/>
                <w:szCs w:val="28"/>
              </w:rPr>
            </w:pPr>
            <w:r w:rsidRPr="00B445A4">
              <w:rPr>
                <w:rFonts w:cs="Times New Roman"/>
                <w:b/>
                <w:bCs/>
                <w:sz w:val="28"/>
                <w:szCs w:val="28"/>
              </w:rPr>
              <w:t>Chương 3. KỸ NĂNG LÀM VIỆC NHÓM</w:t>
            </w:r>
          </w:p>
        </w:tc>
        <w:tc>
          <w:tcPr>
            <w:tcW w:w="960" w:type="dxa"/>
            <w:tcBorders>
              <w:top w:val="nil"/>
              <w:left w:val="nil"/>
              <w:bottom w:val="single" w:sz="4" w:space="0" w:color="auto"/>
              <w:right w:val="single" w:sz="4" w:space="0" w:color="auto"/>
            </w:tcBorders>
            <w:shd w:val="clear" w:color="auto" w:fill="auto"/>
            <w:noWrap/>
            <w:vAlign w:val="center"/>
            <w:hideMark/>
          </w:tcPr>
          <w:p w14:paraId="2EB322ED" w14:textId="77777777" w:rsidR="00876CE8" w:rsidRPr="00B445A4" w:rsidRDefault="00876CE8" w:rsidP="007C5D12">
            <w:pPr>
              <w:jc w:val="center"/>
              <w:rPr>
                <w:rFonts w:cs="Times New Roman"/>
                <w:sz w:val="28"/>
                <w:szCs w:val="28"/>
              </w:rPr>
            </w:pPr>
            <w:r w:rsidRPr="00B445A4">
              <w:rPr>
                <w:rFonts w:cs="Times New Roman"/>
                <w:sz w:val="28"/>
                <w:szCs w:val="28"/>
              </w:rPr>
              <w:t>5</w:t>
            </w:r>
          </w:p>
        </w:tc>
        <w:tc>
          <w:tcPr>
            <w:tcW w:w="979" w:type="dxa"/>
            <w:tcBorders>
              <w:top w:val="nil"/>
              <w:left w:val="nil"/>
              <w:bottom w:val="single" w:sz="4" w:space="0" w:color="auto"/>
              <w:right w:val="single" w:sz="4" w:space="0" w:color="auto"/>
            </w:tcBorders>
            <w:shd w:val="clear" w:color="auto" w:fill="auto"/>
            <w:noWrap/>
            <w:vAlign w:val="center"/>
            <w:hideMark/>
          </w:tcPr>
          <w:p w14:paraId="294FABBA"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07BB8F0"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572BC22"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4F22AF79"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2B07A83B"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5FCDB839" w14:textId="77777777" w:rsidR="00876CE8" w:rsidRPr="00B445A4" w:rsidRDefault="00876CE8" w:rsidP="007C5D12">
            <w:pPr>
              <w:rPr>
                <w:rFonts w:cs="Times New Roman"/>
                <w:sz w:val="28"/>
                <w:szCs w:val="28"/>
              </w:rPr>
            </w:pPr>
            <w:r w:rsidRPr="00B445A4">
              <w:rPr>
                <w:rFonts w:cs="Times New Roman"/>
                <w:sz w:val="28"/>
                <w:szCs w:val="28"/>
              </w:rPr>
              <w:t xml:space="preserve">3.1.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722145E9"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0183E85F"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3C762734"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BCAD38E"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145C40FB"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00B29A57"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5ED7A5DD" w14:textId="77777777" w:rsidR="00876CE8" w:rsidRPr="00B445A4" w:rsidRDefault="00876CE8" w:rsidP="007C5D12">
            <w:pPr>
              <w:rPr>
                <w:rFonts w:cs="Times New Roman"/>
                <w:sz w:val="28"/>
                <w:szCs w:val="28"/>
              </w:rPr>
            </w:pPr>
            <w:r w:rsidRPr="00B445A4">
              <w:rPr>
                <w:rFonts w:cs="Times New Roman"/>
                <w:sz w:val="28"/>
                <w:szCs w:val="28"/>
              </w:rPr>
              <w:t>3.2. Nhóm, phân loại nhóm</w:t>
            </w:r>
          </w:p>
        </w:tc>
        <w:tc>
          <w:tcPr>
            <w:tcW w:w="960" w:type="dxa"/>
            <w:tcBorders>
              <w:top w:val="nil"/>
              <w:left w:val="nil"/>
              <w:bottom w:val="single" w:sz="4" w:space="0" w:color="auto"/>
              <w:right w:val="single" w:sz="4" w:space="0" w:color="auto"/>
            </w:tcBorders>
            <w:shd w:val="clear" w:color="auto" w:fill="auto"/>
            <w:noWrap/>
            <w:vAlign w:val="center"/>
            <w:hideMark/>
          </w:tcPr>
          <w:p w14:paraId="1202FA36"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1745B047"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7885248"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3C980B9"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1DE78341"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323595C1"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4CBEEC46" w14:textId="77777777" w:rsidR="00876CE8" w:rsidRPr="00B445A4" w:rsidRDefault="00876CE8" w:rsidP="007C5D12">
            <w:pPr>
              <w:rPr>
                <w:rFonts w:cs="Times New Roman"/>
                <w:sz w:val="28"/>
                <w:szCs w:val="28"/>
              </w:rPr>
            </w:pPr>
            <w:r w:rsidRPr="00B445A4">
              <w:rPr>
                <w:rFonts w:cs="Times New Roman"/>
                <w:sz w:val="28"/>
                <w:szCs w:val="28"/>
              </w:rPr>
              <w:t>3.3. Hoạt động nhóm</w:t>
            </w:r>
          </w:p>
        </w:tc>
        <w:tc>
          <w:tcPr>
            <w:tcW w:w="960" w:type="dxa"/>
            <w:tcBorders>
              <w:top w:val="nil"/>
              <w:left w:val="nil"/>
              <w:bottom w:val="single" w:sz="4" w:space="0" w:color="auto"/>
              <w:right w:val="single" w:sz="4" w:space="0" w:color="auto"/>
            </w:tcBorders>
            <w:shd w:val="clear" w:color="auto" w:fill="auto"/>
            <w:noWrap/>
            <w:vAlign w:val="center"/>
            <w:hideMark/>
          </w:tcPr>
          <w:p w14:paraId="537B0721"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31CD64B1"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F9C9CC3"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636C31A"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27DB1668"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55A3210A"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6E3760F6" w14:textId="77777777" w:rsidR="00876CE8" w:rsidRPr="00B445A4" w:rsidRDefault="00876CE8" w:rsidP="007C5D12">
            <w:pPr>
              <w:rPr>
                <w:rFonts w:cs="Times New Roman"/>
                <w:sz w:val="28"/>
                <w:szCs w:val="28"/>
              </w:rPr>
            </w:pPr>
            <w:r w:rsidRPr="00B445A4">
              <w:rPr>
                <w:rFonts w:cs="Times New Roman"/>
                <w:sz w:val="28"/>
                <w:szCs w:val="28"/>
              </w:rPr>
              <w:t>3.4. Điều hành nhóm</w:t>
            </w:r>
          </w:p>
        </w:tc>
        <w:tc>
          <w:tcPr>
            <w:tcW w:w="960" w:type="dxa"/>
            <w:tcBorders>
              <w:top w:val="nil"/>
              <w:left w:val="nil"/>
              <w:bottom w:val="single" w:sz="4" w:space="0" w:color="auto"/>
              <w:right w:val="single" w:sz="4" w:space="0" w:color="auto"/>
            </w:tcBorders>
            <w:shd w:val="clear" w:color="auto" w:fill="auto"/>
            <w:noWrap/>
            <w:vAlign w:val="center"/>
            <w:hideMark/>
          </w:tcPr>
          <w:p w14:paraId="5D8F9F86"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69E7AFB8"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84D1017" w14:textId="77777777" w:rsidR="00876CE8" w:rsidRPr="00B445A4" w:rsidRDefault="00876CE8" w:rsidP="007C5D12">
            <w:pPr>
              <w:jc w:val="center"/>
              <w:rPr>
                <w:rFonts w:cs="Times New Roman"/>
                <w:sz w:val="28"/>
                <w:szCs w:val="28"/>
              </w:rPr>
            </w:pPr>
            <w:r w:rsidRPr="00B445A4">
              <w:rPr>
                <w:rFonts w:cs="Times New Roman"/>
                <w:sz w:val="28"/>
                <w:szCs w:val="28"/>
              </w:rPr>
              <w:t>2</w:t>
            </w:r>
          </w:p>
        </w:tc>
        <w:tc>
          <w:tcPr>
            <w:tcW w:w="960" w:type="dxa"/>
            <w:tcBorders>
              <w:top w:val="nil"/>
              <w:left w:val="nil"/>
              <w:bottom w:val="single" w:sz="4" w:space="0" w:color="auto"/>
              <w:right w:val="single" w:sz="4" w:space="0" w:color="auto"/>
            </w:tcBorders>
            <w:shd w:val="clear" w:color="auto" w:fill="auto"/>
            <w:noWrap/>
            <w:vAlign w:val="center"/>
            <w:hideMark/>
          </w:tcPr>
          <w:p w14:paraId="3F6F31ED"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40AA180E" w14:textId="77777777" w:rsidTr="007C5D12">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F76E4C" w14:textId="77777777" w:rsidR="00876CE8" w:rsidRPr="00B445A4" w:rsidRDefault="00876CE8" w:rsidP="007C5D12">
            <w:pPr>
              <w:jc w:val="center"/>
              <w:rPr>
                <w:rFonts w:cs="Times New Roman"/>
                <w:sz w:val="28"/>
                <w:szCs w:val="28"/>
              </w:rPr>
            </w:pPr>
            <w:r w:rsidRPr="00B445A4">
              <w:rPr>
                <w:rFonts w:cs="Times New Roman"/>
                <w:sz w:val="28"/>
                <w:szCs w:val="28"/>
              </w:rPr>
              <w:t>4</w:t>
            </w:r>
          </w:p>
        </w:tc>
        <w:tc>
          <w:tcPr>
            <w:tcW w:w="4792" w:type="dxa"/>
            <w:tcBorders>
              <w:top w:val="nil"/>
              <w:left w:val="nil"/>
              <w:bottom w:val="single" w:sz="4" w:space="0" w:color="auto"/>
              <w:right w:val="single" w:sz="4" w:space="0" w:color="auto"/>
            </w:tcBorders>
            <w:shd w:val="clear" w:color="auto" w:fill="auto"/>
            <w:vAlign w:val="center"/>
            <w:hideMark/>
          </w:tcPr>
          <w:p w14:paraId="214F1D46" w14:textId="77777777" w:rsidR="00876CE8" w:rsidRPr="00B445A4" w:rsidRDefault="00876CE8" w:rsidP="007C5D12">
            <w:pPr>
              <w:rPr>
                <w:rFonts w:cs="Times New Roman"/>
                <w:b/>
                <w:bCs/>
                <w:sz w:val="28"/>
                <w:szCs w:val="28"/>
              </w:rPr>
            </w:pPr>
            <w:r w:rsidRPr="00B445A4">
              <w:rPr>
                <w:rFonts w:cs="Times New Roman"/>
                <w:b/>
                <w:bCs/>
                <w:sz w:val="28"/>
                <w:szCs w:val="28"/>
              </w:rPr>
              <w:t>Chương 4. KỸ NĂNG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7322BABA" w14:textId="77777777" w:rsidR="00876CE8" w:rsidRPr="00B445A4" w:rsidRDefault="00876CE8" w:rsidP="007C5D12">
            <w:pPr>
              <w:jc w:val="center"/>
              <w:rPr>
                <w:rFonts w:cs="Times New Roman"/>
                <w:sz w:val="28"/>
                <w:szCs w:val="28"/>
              </w:rPr>
            </w:pPr>
            <w:r w:rsidRPr="00B445A4">
              <w:rPr>
                <w:rFonts w:cs="Times New Roman"/>
                <w:sz w:val="28"/>
                <w:szCs w:val="28"/>
              </w:rPr>
              <w:t>5</w:t>
            </w:r>
          </w:p>
        </w:tc>
        <w:tc>
          <w:tcPr>
            <w:tcW w:w="979" w:type="dxa"/>
            <w:tcBorders>
              <w:top w:val="nil"/>
              <w:left w:val="nil"/>
              <w:bottom w:val="single" w:sz="4" w:space="0" w:color="auto"/>
              <w:right w:val="single" w:sz="4" w:space="0" w:color="auto"/>
            </w:tcBorders>
            <w:shd w:val="clear" w:color="auto" w:fill="auto"/>
            <w:noWrap/>
            <w:vAlign w:val="center"/>
            <w:hideMark/>
          </w:tcPr>
          <w:p w14:paraId="16626989"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87758E7"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59A6F3B" w14:textId="77777777" w:rsidR="00876CE8" w:rsidRPr="00B445A4" w:rsidRDefault="00876CE8" w:rsidP="007C5D12">
            <w:pPr>
              <w:jc w:val="center"/>
              <w:rPr>
                <w:rFonts w:cs="Times New Roman"/>
                <w:sz w:val="28"/>
                <w:szCs w:val="28"/>
              </w:rPr>
            </w:pPr>
            <w:r w:rsidRPr="00B445A4">
              <w:rPr>
                <w:rFonts w:cs="Times New Roman"/>
                <w:sz w:val="28"/>
                <w:szCs w:val="28"/>
              </w:rPr>
              <w:t>1</w:t>
            </w:r>
          </w:p>
        </w:tc>
      </w:tr>
      <w:tr w:rsidR="00876CE8" w:rsidRPr="00B445A4" w14:paraId="5B733526"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5869A109"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6753A8D7" w14:textId="77777777" w:rsidR="00876CE8" w:rsidRPr="00B445A4" w:rsidRDefault="00876CE8" w:rsidP="007C5D12">
            <w:pPr>
              <w:rPr>
                <w:rFonts w:cs="Times New Roman"/>
                <w:sz w:val="28"/>
                <w:szCs w:val="28"/>
              </w:rPr>
            </w:pPr>
            <w:r w:rsidRPr="00B445A4">
              <w:rPr>
                <w:rFonts w:cs="Times New Roman"/>
                <w:sz w:val="28"/>
                <w:szCs w:val="28"/>
              </w:rPr>
              <w:t xml:space="preserve">4.1.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0F812064"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67C45F76"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738F287A"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610BEC3"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05E46BD5"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6DCAEBBD"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1CC291F2" w14:textId="77777777" w:rsidR="00876CE8" w:rsidRPr="00B445A4" w:rsidRDefault="00876CE8" w:rsidP="007C5D12">
            <w:pPr>
              <w:rPr>
                <w:rFonts w:cs="Times New Roman"/>
                <w:sz w:val="28"/>
                <w:szCs w:val="28"/>
              </w:rPr>
            </w:pPr>
            <w:r w:rsidRPr="00B445A4">
              <w:rPr>
                <w:rFonts w:cs="Times New Roman"/>
                <w:sz w:val="28"/>
                <w:szCs w:val="28"/>
              </w:rPr>
              <w:t xml:space="preserve">4.2.  Mục tiêu, phân loại và đặc điểm mục tiêu </w:t>
            </w:r>
          </w:p>
        </w:tc>
        <w:tc>
          <w:tcPr>
            <w:tcW w:w="960" w:type="dxa"/>
            <w:tcBorders>
              <w:top w:val="nil"/>
              <w:left w:val="nil"/>
              <w:bottom w:val="single" w:sz="4" w:space="0" w:color="auto"/>
              <w:right w:val="single" w:sz="4" w:space="0" w:color="auto"/>
            </w:tcBorders>
            <w:shd w:val="clear" w:color="auto" w:fill="auto"/>
            <w:noWrap/>
            <w:vAlign w:val="center"/>
            <w:hideMark/>
          </w:tcPr>
          <w:p w14:paraId="6F65B41F"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2BBC06D8"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675F506D"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4E9D5C22"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1D61F682"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270977F0"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314AF673" w14:textId="77777777" w:rsidR="00876CE8" w:rsidRPr="00B445A4" w:rsidRDefault="00876CE8" w:rsidP="007C5D12">
            <w:pPr>
              <w:jc w:val="both"/>
              <w:rPr>
                <w:rFonts w:cs="Times New Roman"/>
                <w:sz w:val="28"/>
                <w:szCs w:val="28"/>
              </w:rPr>
            </w:pPr>
            <w:r w:rsidRPr="00B445A4">
              <w:rPr>
                <w:rFonts w:cs="Times New Roman"/>
                <w:sz w:val="28"/>
                <w:szCs w:val="28"/>
              </w:rPr>
              <w:t>4.3.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23DD5F76"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EA408DB"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5F4B556"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47DDA724"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54F15DC3"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523A9851"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CF23305" w14:textId="77777777" w:rsidR="00876CE8" w:rsidRPr="00B445A4" w:rsidRDefault="00876CE8" w:rsidP="007C5D12">
            <w:pPr>
              <w:jc w:val="both"/>
              <w:rPr>
                <w:rFonts w:cs="Times New Roman"/>
                <w:sz w:val="28"/>
                <w:szCs w:val="28"/>
              </w:rPr>
            </w:pPr>
            <w:r w:rsidRPr="00B445A4">
              <w:rPr>
                <w:rFonts w:cs="Times New Roman"/>
                <w:sz w:val="28"/>
                <w:szCs w:val="28"/>
              </w:rPr>
              <w:t>4.4. Các công cụ hỗ trợ thiết lập mục tiêu</w:t>
            </w:r>
          </w:p>
        </w:tc>
        <w:tc>
          <w:tcPr>
            <w:tcW w:w="960" w:type="dxa"/>
            <w:tcBorders>
              <w:top w:val="nil"/>
              <w:left w:val="nil"/>
              <w:bottom w:val="single" w:sz="4" w:space="0" w:color="auto"/>
              <w:right w:val="single" w:sz="4" w:space="0" w:color="auto"/>
            </w:tcBorders>
            <w:shd w:val="clear" w:color="auto" w:fill="auto"/>
            <w:noWrap/>
            <w:vAlign w:val="center"/>
            <w:hideMark/>
          </w:tcPr>
          <w:p w14:paraId="629C0741"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16CF2A8C"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249FFFD9"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2926EA25" w14:textId="77777777" w:rsidR="00876CE8" w:rsidRPr="00B445A4" w:rsidRDefault="00876CE8" w:rsidP="007C5D12">
            <w:pPr>
              <w:jc w:val="center"/>
              <w:rPr>
                <w:rFonts w:cs="Times New Roman"/>
                <w:sz w:val="28"/>
                <w:szCs w:val="28"/>
              </w:rPr>
            </w:pPr>
            <w:r w:rsidRPr="00B445A4">
              <w:rPr>
                <w:rFonts w:cs="Times New Roman"/>
                <w:sz w:val="28"/>
                <w:szCs w:val="28"/>
              </w:rPr>
              <w:t> </w:t>
            </w:r>
          </w:p>
        </w:tc>
      </w:tr>
      <w:tr w:rsidR="00876CE8" w:rsidRPr="00B445A4" w14:paraId="6C8D7B66" w14:textId="77777777" w:rsidTr="007C5D12">
        <w:trPr>
          <w:trHeight w:val="375"/>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A6F741" w14:textId="77777777" w:rsidR="00876CE8" w:rsidRPr="00B445A4" w:rsidRDefault="00876CE8" w:rsidP="007C5D12">
            <w:pPr>
              <w:jc w:val="center"/>
              <w:rPr>
                <w:rFonts w:cs="Times New Roman"/>
                <w:sz w:val="28"/>
                <w:szCs w:val="28"/>
              </w:rPr>
            </w:pPr>
            <w:r w:rsidRPr="00B445A4">
              <w:rPr>
                <w:rFonts w:cs="Times New Roman"/>
                <w:sz w:val="28"/>
                <w:szCs w:val="28"/>
              </w:rPr>
              <w:lastRenderedPageBreak/>
              <w:t>5</w:t>
            </w:r>
          </w:p>
        </w:tc>
        <w:tc>
          <w:tcPr>
            <w:tcW w:w="4792" w:type="dxa"/>
            <w:tcBorders>
              <w:top w:val="nil"/>
              <w:left w:val="nil"/>
              <w:bottom w:val="single" w:sz="4" w:space="0" w:color="auto"/>
              <w:right w:val="single" w:sz="4" w:space="0" w:color="auto"/>
            </w:tcBorders>
            <w:shd w:val="clear" w:color="auto" w:fill="auto"/>
            <w:vAlign w:val="center"/>
            <w:hideMark/>
          </w:tcPr>
          <w:p w14:paraId="0268444C" w14:textId="77777777" w:rsidR="00876CE8" w:rsidRPr="00B445A4" w:rsidRDefault="00876CE8" w:rsidP="007C5D12">
            <w:pPr>
              <w:rPr>
                <w:rFonts w:cs="Times New Roman"/>
                <w:b/>
                <w:bCs/>
                <w:sz w:val="28"/>
                <w:szCs w:val="28"/>
              </w:rPr>
            </w:pPr>
            <w:r w:rsidRPr="00B445A4">
              <w:rPr>
                <w:rFonts w:cs="Times New Roman"/>
                <w:b/>
                <w:bCs/>
                <w:sz w:val="28"/>
                <w:szCs w:val="28"/>
              </w:rPr>
              <w:t>Chương 5. KỸ NĂNG QUẢN LÝ THỜI GIAN</w:t>
            </w:r>
          </w:p>
        </w:tc>
        <w:tc>
          <w:tcPr>
            <w:tcW w:w="960" w:type="dxa"/>
            <w:tcBorders>
              <w:top w:val="nil"/>
              <w:left w:val="nil"/>
              <w:bottom w:val="single" w:sz="4" w:space="0" w:color="auto"/>
              <w:right w:val="single" w:sz="4" w:space="0" w:color="auto"/>
            </w:tcBorders>
            <w:shd w:val="clear" w:color="auto" w:fill="auto"/>
            <w:noWrap/>
            <w:vAlign w:val="center"/>
            <w:hideMark/>
          </w:tcPr>
          <w:p w14:paraId="7510B641" w14:textId="77777777" w:rsidR="00876CE8" w:rsidRPr="00B445A4" w:rsidRDefault="00876CE8" w:rsidP="007C5D12">
            <w:pPr>
              <w:jc w:val="center"/>
              <w:rPr>
                <w:rFonts w:cs="Times New Roman"/>
                <w:sz w:val="28"/>
                <w:szCs w:val="28"/>
              </w:rPr>
            </w:pPr>
            <w:r w:rsidRPr="00B445A4">
              <w:rPr>
                <w:rFonts w:cs="Times New Roman"/>
                <w:sz w:val="28"/>
                <w:szCs w:val="28"/>
              </w:rPr>
              <w:t>3</w:t>
            </w:r>
          </w:p>
        </w:tc>
        <w:tc>
          <w:tcPr>
            <w:tcW w:w="979" w:type="dxa"/>
            <w:tcBorders>
              <w:top w:val="nil"/>
              <w:left w:val="nil"/>
              <w:bottom w:val="single" w:sz="4" w:space="0" w:color="auto"/>
              <w:right w:val="single" w:sz="4" w:space="0" w:color="auto"/>
            </w:tcBorders>
            <w:shd w:val="clear" w:color="auto" w:fill="auto"/>
            <w:noWrap/>
            <w:vAlign w:val="center"/>
            <w:hideMark/>
          </w:tcPr>
          <w:p w14:paraId="1D2CC09F"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8E6589F"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7E2A2D5"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626BA3C1"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0AC3F6D6"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1AE1301C" w14:textId="77777777" w:rsidR="00876CE8" w:rsidRPr="00B445A4" w:rsidRDefault="00876CE8" w:rsidP="007C5D12">
            <w:pPr>
              <w:rPr>
                <w:rFonts w:cs="Times New Roman"/>
                <w:sz w:val="28"/>
                <w:szCs w:val="28"/>
              </w:rPr>
            </w:pPr>
            <w:r w:rsidRPr="00B445A4">
              <w:rPr>
                <w:rFonts w:cs="Times New Roman"/>
                <w:sz w:val="28"/>
                <w:szCs w:val="28"/>
              </w:rPr>
              <w:t xml:space="preserve">5.1.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4BFF56C5"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1DB0B10A"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1E848E92"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E5E4AE2"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1BCD89FA"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56761348"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0ACE87C7" w14:textId="77777777" w:rsidR="00876CE8" w:rsidRPr="00B445A4" w:rsidRDefault="00876CE8" w:rsidP="007C5D12">
            <w:pPr>
              <w:rPr>
                <w:rFonts w:cs="Times New Roman"/>
                <w:sz w:val="28"/>
                <w:szCs w:val="28"/>
              </w:rPr>
            </w:pPr>
            <w:r w:rsidRPr="00B445A4">
              <w:rPr>
                <w:rFonts w:cs="Times New Roman"/>
                <w:sz w:val="28"/>
                <w:szCs w:val="28"/>
              </w:rPr>
              <w:t xml:space="preserve">5.2. Hiệu quả sử dụng thời gian </w:t>
            </w:r>
          </w:p>
        </w:tc>
        <w:tc>
          <w:tcPr>
            <w:tcW w:w="960" w:type="dxa"/>
            <w:tcBorders>
              <w:top w:val="nil"/>
              <w:left w:val="nil"/>
              <w:bottom w:val="single" w:sz="4" w:space="0" w:color="auto"/>
              <w:right w:val="single" w:sz="4" w:space="0" w:color="auto"/>
            </w:tcBorders>
            <w:shd w:val="clear" w:color="auto" w:fill="auto"/>
            <w:noWrap/>
            <w:vAlign w:val="center"/>
            <w:hideMark/>
          </w:tcPr>
          <w:p w14:paraId="303B8FDF"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80B28C9"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5F28B1DC"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73C3517"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0FBD24D1"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3732EE66"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37F089D5" w14:textId="77777777" w:rsidR="00876CE8" w:rsidRPr="00B445A4" w:rsidRDefault="00876CE8" w:rsidP="007C5D12">
            <w:pPr>
              <w:jc w:val="both"/>
              <w:rPr>
                <w:rFonts w:cs="Times New Roman"/>
                <w:sz w:val="28"/>
                <w:szCs w:val="28"/>
              </w:rPr>
            </w:pPr>
            <w:r w:rsidRPr="00B445A4">
              <w:rPr>
                <w:rFonts w:cs="Times New Roman"/>
                <w:sz w:val="28"/>
                <w:szCs w:val="28"/>
              </w:rPr>
              <w:t>5.3. Phương pháp quản lý thời gian</w:t>
            </w:r>
          </w:p>
        </w:tc>
        <w:tc>
          <w:tcPr>
            <w:tcW w:w="960" w:type="dxa"/>
            <w:tcBorders>
              <w:top w:val="nil"/>
              <w:left w:val="nil"/>
              <w:bottom w:val="single" w:sz="4" w:space="0" w:color="auto"/>
              <w:right w:val="single" w:sz="4" w:space="0" w:color="auto"/>
            </w:tcBorders>
            <w:shd w:val="clear" w:color="auto" w:fill="auto"/>
            <w:noWrap/>
            <w:vAlign w:val="center"/>
            <w:hideMark/>
          </w:tcPr>
          <w:p w14:paraId="21E494DC"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592F85A6"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single" w:sz="4" w:space="0" w:color="auto"/>
              <w:right w:val="single" w:sz="4" w:space="0" w:color="auto"/>
            </w:tcBorders>
            <w:shd w:val="clear" w:color="auto" w:fill="auto"/>
            <w:noWrap/>
            <w:vAlign w:val="center"/>
            <w:hideMark/>
          </w:tcPr>
          <w:p w14:paraId="0F272752"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C1C2B7C"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7C0FB085" w14:textId="77777777" w:rsidTr="007C5D12">
        <w:trPr>
          <w:trHeight w:val="750"/>
        </w:trPr>
        <w:tc>
          <w:tcPr>
            <w:tcW w:w="59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3A27A3" w14:textId="77777777" w:rsidR="00876CE8" w:rsidRPr="00B445A4" w:rsidRDefault="00876CE8" w:rsidP="007C5D12">
            <w:pPr>
              <w:jc w:val="center"/>
              <w:rPr>
                <w:rFonts w:cs="Times New Roman"/>
                <w:sz w:val="28"/>
                <w:szCs w:val="28"/>
              </w:rPr>
            </w:pPr>
            <w:r w:rsidRPr="00B445A4">
              <w:rPr>
                <w:rFonts w:cs="Times New Roman"/>
                <w:sz w:val="28"/>
                <w:szCs w:val="28"/>
              </w:rPr>
              <w:t>6</w:t>
            </w:r>
          </w:p>
        </w:tc>
        <w:tc>
          <w:tcPr>
            <w:tcW w:w="4792" w:type="dxa"/>
            <w:tcBorders>
              <w:top w:val="nil"/>
              <w:left w:val="nil"/>
              <w:bottom w:val="single" w:sz="4" w:space="0" w:color="auto"/>
              <w:right w:val="single" w:sz="4" w:space="0" w:color="auto"/>
            </w:tcBorders>
            <w:shd w:val="clear" w:color="auto" w:fill="auto"/>
            <w:vAlign w:val="center"/>
            <w:hideMark/>
          </w:tcPr>
          <w:p w14:paraId="600F7D84" w14:textId="77777777" w:rsidR="00876CE8" w:rsidRPr="00B445A4" w:rsidRDefault="00876CE8" w:rsidP="007C5D12">
            <w:pPr>
              <w:rPr>
                <w:rFonts w:cs="Times New Roman"/>
                <w:b/>
                <w:bCs/>
                <w:sz w:val="28"/>
                <w:szCs w:val="28"/>
              </w:rPr>
            </w:pPr>
            <w:r w:rsidRPr="00B445A4">
              <w:rPr>
                <w:rFonts w:cs="Times New Roman"/>
                <w:b/>
                <w:bCs/>
                <w:sz w:val="28"/>
                <w:szCs w:val="28"/>
              </w:rPr>
              <w:t>Chương 6. KỸ NĂNG GIAO TIẾP VÀ TÁC PHONG CÔNG SỞ</w:t>
            </w:r>
          </w:p>
        </w:tc>
        <w:tc>
          <w:tcPr>
            <w:tcW w:w="960" w:type="dxa"/>
            <w:tcBorders>
              <w:top w:val="nil"/>
              <w:left w:val="nil"/>
              <w:bottom w:val="single" w:sz="4" w:space="0" w:color="auto"/>
              <w:right w:val="single" w:sz="4" w:space="0" w:color="auto"/>
            </w:tcBorders>
            <w:shd w:val="clear" w:color="auto" w:fill="auto"/>
            <w:noWrap/>
            <w:vAlign w:val="center"/>
            <w:hideMark/>
          </w:tcPr>
          <w:p w14:paraId="4D4F20F8" w14:textId="77777777" w:rsidR="00876CE8" w:rsidRPr="00B445A4" w:rsidRDefault="00876CE8" w:rsidP="007C5D12">
            <w:pPr>
              <w:jc w:val="center"/>
              <w:rPr>
                <w:rFonts w:cs="Times New Roman"/>
                <w:sz w:val="28"/>
                <w:szCs w:val="28"/>
              </w:rPr>
            </w:pPr>
            <w:r w:rsidRPr="00B445A4">
              <w:rPr>
                <w:rFonts w:cs="Times New Roman"/>
                <w:sz w:val="28"/>
                <w:szCs w:val="28"/>
              </w:rPr>
              <w:t>11</w:t>
            </w:r>
          </w:p>
        </w:tc>
        <w:tc>
          <w:tcPr>
            <w:tcW w:w="979" w:type="dxa"/>
            <w:tcBorders>
              <w:top w:val="nil"/>
              <w:left w:val="nil"/>
              <w:bottom w:val="single" w:sz="4" w:space="0" w:color="auto"/>
              <w:right w:val="single" w:sz="4" w:space="0" w:color="auto"/>
            </w:tcBorders>
            <w:shd w:val="clear" w:color="auto" w:fill="auto"/>
            <w:noWrap/>
            <w:vAlign w:val="center"/>
            <w:hideMark/>
          </w:tcPr>
          <w:p w14:paraId="6FB0B923"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9BB54E5"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2B4C5A8" w14:textId="77777777" w:rsidR="00876CE8" w:rsidRPr="00B445A4" w:rsidRDefault="00876CE8" w:rsidP="007C5D12">
            <w:pPr>
              <w:jc w:val="center"/>
              <w:rPr>
                <w:rFonts w:cs="Times New Roman"/>
                <w:sz w:val="28"/>
                <w:szCs w:val="28"/>
              </w:rPr>
            </w:pPr>
            <w:r w:rsidRPr="00B445A4">
              <w:rPr>
                <w:rFonts w:cs="Times New Roman"/>
                <w:sz w:val="28"/>
                <w:szCs w:val="28"/>
              </w:rPr>
              <w:t>1</w:t>
            </w:r>
          </w:p>
        </w:tc>
      </w:tr>
      <w:tr w:rsidR="00876CE8" w:rsidRPr="00B445A4" w14:paraId="2E863E61"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00F3CD24"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4118412" w14:textId="77777777" w:rsidR="00876CE8" w:rsidRPr="00B445A4" w:rsidRDefault="00876CE8" w:rsidP="007C5D12">
            <w:pPr>
              <w:rPr>
                <w:rFonts w:cs="Times New Roman"/>
                <w:sz w:val="28"/>
                <w:szCs w:val="28"/>
              </w:rPr>
            </w:pPr>
            <w:r w:rsidRPr="00B445A4">
              <w:rPr>
                <w:rFonts w:cs="Times New Roman"/>
                <w:sz w:val="28"/>
                <w:szCs w:val="28"/>
              </w:rPr>
              <w:t xml:space="preserve">6.1. Khái quát </w:t>
            </w:r>
          </w:p>
        </w:tc>
        <w:tc>
          <w:tcPr>
            <w:tcW w:w="960" w:type="dxa"/>
            <w:tcBorders>
              <w:top w:val="nil"/>
              <w:left w:val="nil"/>
              <w:bottom w:val="single" w:sz="4" w:space="0" w:color="auto"/>
              <w:right w:val="single" w:sz="4" w:space="0" w:color="auto"/>
            </w:tcBorders>
            <w:shd w:val="clear" w:color="auto" w:fill="auto"/>
            <w:noWrap/>
            <w:vAlign w:val="center"/>
            <w:hideMark/>
          </w:tcPr>
          <w:p w14:paraId="4F045D89"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585428C"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1456DB11"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31EC55C"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06D75486"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6F13CE8D"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65E7E3B8" w14:textId="77777777" w:rsidR="00876CE8" w:rsidRPr="00B445A4" w:rsidRDefault="00876CE8" w:rsidP="007C5D12">
            <w:pPr>
              <w:rPr>
                <w:rFonts w:cs="Times New Roman"/>
                <w:sz w:val="28"/>
                <w:szCs w:val="28"/>
              </w:rPr>
            </w:pPr>
            <w:r w:rsidRPr="00B445A4">
              <w:rPr>
                <w:rFonts w:cs="Times New Roman"/>
                <w:sz w:val="28"/>
                <w:szCs w:val="28"/>
              </w:rPr>
              <w:t xml:space="preserve">6.2. Mục tiêu và phương thức giao tiếp </w:t>
            </w:r>
          </w:p>
        </w:tc>
        <w:tc>
          <w:tcPr>
            <w:tcW w:w="960" w:type="dxa"/>
            <w:tcBorders>
              <w:top w:val="nil"/>
              <w:left w:val="nil"/>
              <w:bottom w:val="single" w:sz="4" w:space="0" w:color="auto"/>
              <w:right w:val="single" w:sz="4" w:space="0" w:color="auto"/>
            </w:tcBorders>
            <w:shd w:val="clear" w:color="auto" w:fill="auto"/>
            <w:noWrap/>
            <w:vAlign w:val="center"/>
            <w:hideMark/>
          </w:tcPr>
          <w:p w14:paraId="0C17E449"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0B9D8137"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3472D367"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3424E7A4"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657ABD12"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0DD25945"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59B77592" w14:textId="77777777" w:rsidR="00876CE8" w:rsidRPr="00B445A4" w:rsidRDefault="00876CE8" w:rsidP="007C5D12">
            <w:pPr>
              <w:jc w:val="both"/>
              <w:rPr>
                <w:rFonts w:cs="Times New Roman"/>
                <w:sz w:val="28"/>
                <w:szCs w:val="28"/>
              </w:rPr>
            </w:pPr>
            <w:r w:rsidRPr="00B445A4">
              <w:rPr>
                <w:rFonts w:cs="Times New Roman"/>
                <w:sz w:val="28"/>
                <w:szCs w:val="28"/>
              </w:rPr>
              <w:t>6.3. Các nguyên tắc cơ bản trong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6E264325"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4CEACBDD"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669BCD00"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214728A"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4C9C1645"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30B44A70"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0F986E93" w14:textId="77777777" w:rsidR="00876CE8" w:rsidRPr="00B445A4" w:rsidRDefault="00876CE8" w:rsidP="007C5D12">
            <w:pPr>
              <w:jc w:val="both"/>
              <w:rPr>
                <w:rFonts w:cs="Times New Roman"/>
                <w:sz w:val="28"/>
                <w:szCs w:val="28"/>
              </w:rPr>
            </w:pPr>
            <w:r w:rsidRPr="00B445A4">
              <w:rPr>
                <w:rFonts w:cs="Times New Roman"/>
                <w:sz w:val="28"/>
                <w:szCs w:val="28"/>
              </w:rPr>
              <w:t>6.4. Phong cách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65D6C69B"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B8E13E7"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149E7ED4"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F7452E0"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05EF5E76"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1B0F2611"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vAlign w:val="center"/>
            <w:hideMark/>
          </w:tcPr>
          <w:p w14:paraId="2F341B37" w14:textId="77777777" w:rsidR="00876CE8" w:rsidRPr="00B445A4" w:rsidRDefault="00876CE8" w:rsidP="007C5D12">
            <w:pPr>
              <w:jc w:val="both"/>
              <w:rPr>
                <w:rFonts w:cs="Times New Roman"/>
                <w:sz w:val="28"/>
                <w:szCs w:val="28"/>
              </w:rPr>
            </w:pPr>
            <w:r w:rsidRPr="00B445A4">
              <w:rPr>
                <w:rFonts w:cs="Times New Roman"/>
                <w:sz w:val="28"/>
                <w:szCs w:val="28"/>
              </w:rPr>
              <w:t>6.5. Kỹ năng cơ bản trong giao tiếp</w:t>
            </w:r>
          </w:p>
        </w:tc>
        <w:tc>
          <w:tcPr>
            <w:tcW w:w="960" w:type="dxa"/>
            <w:tcBorders>
              <w:top w:val="nil"/>
              <w:left w:val="nil"/>
              <w:bottom w:val="single" w:sz="4" w:space="0" w:color="auto"/>
              <w:right w:val="single" w:sz="4" w:space="0" w:color="auto"/>
            </w:tcBorders>
            <w:shd w:val="clear" w:color="auto" w:fill="auto"/>
            <w:noWrap/>
            <w:vAlign w:val="center"/>
            <w:hideMark/>
          </w:tcPr>
          <w:p w14:paraId="7D04D9EE"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3E296E35"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5675ACB6" w14:textId="77777777" w:rsidR="00876CE8" w:rsidRPr="00B445A4" w:rsidRDefault="00876CE8" w:rsidP="007C5D12">
            <w:pPr>
              <w:jc w:val="center"/>
              <w:rPr>
                <w:rFonts w:cs="Times New Roman"/>
                <w:sz w:val="28"/>
                <w:szCs w:val="28"/>
              </w:rPr>
            </w:pPr>
            <w:r w:rsidRPr="00B445A4">
              <w:rPr>
                <w:rFonts w:cs="Times New Roman"/>
                <w:sz w:val="28"/>
                <w:szCs w:val="28"/>
              </w:rPr>
              <w:t>4</w:t>
            </w:r>
          </w:p>
        </w:tc>
        <w:tc>
          <w:tcPr>
            <w:tcW w:w="960" w:type="dxa"/>
            <w:tcBorders>
              <w:top w:val="nil"/>
              <w:left w:val="nil"/>
              <w:bottom w:val="single" w:sz="4" w:space="0" w:color="auto"/>
              <w:right w:val="single" w:sz="4" w:space="0" w:color="auto"/>
            </w:tcBorders>
            <w:shd w:val="clear" w:color="auto" w:fill="auto"/>
            <w:noWrap/>
            <w:vAlign w:val="center"/>
            <w:hideMark/>
          </w:tcPr>
          <w:p w14:paraId="7B6FAA90"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2B296C42"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4B0789FE"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7B45A6CB" w14:textId="77777777" w:rsidR="00876CE8" w:rsidRPr="00B445A4" w:rsidRDefault="00876CE8" w:rsidP="007C5D12">
            <w:pPr>
              <w:rPr>
                <w:rFonts w:cs="Times New Roman"/>
                <w:sz w:val="28"/>
                <w:szCs w:val="28"/>
              </w:rPr>
            </w:pPr>
            <w:r w:rsidRPr="00B445A4">
              <w:rPr>
                <w:rFonts w:cs="Times New Roman"/>
                <w:sz w:val="28"/>
                <w:szCs w:val="28"/>
              </w:rPr>
              <w:t>6.6. Giao tiếp nơi công sở</w:t>
            </w:r>
          </w:p>
        </w:tc>
        <w:tc>
          <w:tcPr>
            <w:tcW w:w="960" w:type="dxa"/>
            <w:tcBorders>
              <w:top w:val="nil"/>
              <w:left w:val="nil"/>
              <w:bottom w:val="single" w:sz="4" w:space="0" w:color="auto"/>
              <w:right w:val="single" w:sz="4" w:space="0" w:color="auto"/>
            </w:tcBorders>
            <w:shd w:val="clear" w:color="auto" w:fill="auto"/>
            <w:noWrap/>
            <w:vAlign w:val="center"/>
            <w:hideMark/>
          </w:tcPr>
          <w:p w14:paraId="3A1CAB90"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78EE89DA"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722B6887"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0655F876"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5C363873"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6F2AEBF4"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5CAAD086" w14:textId="77777777" w:rsidR="00876CE8" w:rsidRPr="00B445A4" w:rsidRDefault="00876CE8" w:rsidP="007C5D12">
            <w:pPr>
              <w:rPr>
                <w:rFonts w:cs="Times New Roman"/>
                <w:sz w:val="28"/>
                <w:szCs w:val="28"/>
              </w:rPr>
            </w:pPr>
            <w:r w:rsidRPr="00B445A4">
              <w:rPr>
                <w:rFonts w:cs="Times New Roman"/>
                <w:sz w:val="28"/>
                <w:szCs w:val="28"/>
              </w:rPr>
              <w:t>6.7. Nghi thức xã giao</w:t>
            </w:r>
          </w:p>
        </w:tc>
        <w:tc>
          <w:tcPr>
            <w:tcW w:w="960" w:type="dxa"/>
            <w:tcBorders>
              <w:top w:val="nil"/>
              <w:left w:val="nil"/>
              <w:bottom w:val="single" w:sz="4" w:space="0" w:color="auto"/>
              <w:right w:val="single" w:sz="4" w:space="0" w:color="auto"/>
            </w:tcBorders>
            <w:shd w:val="clear" w:color="auto" w:fill="auto"/>
            <w:noWrap/>
            <w:vAlign w:val="center"/>
            <w:hideMark/>
          </w:tcPr>
          <w:p w14:paraId="200E7947"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664F4F0A"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0B981FF5"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660EAE01"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4D395941"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272076AF"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2375E86D" w14:textId="77777777" w:rsidR="00876CE8" w:rsidRPr="00B445A4" w:rsidRDefault="00876CE8" w:rsidP="007C5D12">
            <w:pPr>
              <w:rPr>
                <w:rFonts w:cs="Times New Roman"/>
                <w:sz w:val="28"/>
                <w:szCs w:val="28"/>
              </w:rPr>
            </w:pPr>
            <w:r w:rsidRPr="00B445A4">
              <w:rPr>
                <w:rFonts w:cs="Times New Roman"/>
                <w:sz w:val="28"/>
                <w:szCs w:val="28"/>
              </w:rPr>
              <w:t>6.8. Giao tiếp qua điện thoại</w:t>
            </w:r>
          </w:p>
        </w:tc>
        <w:tc>
          <w:tcPr>
            <w:tcW w:w="960" w:type="dxa"/>
            <w:tcBorders>
              <w:top w:val="nil"/>
              <w:left w:val="nil"/>
              <w:bottom w:val="single" w:sz="4" w:space="0" w:color="auto"/>
              <w:right w:val="single" w:sz="4" w:space="0" w:color="auto"/>
            </w:tcBorders>
            <w:shd w:val="clear" w:color="auto" w:fill="auto"/>
            <w:noWrap/>
            <w:vAlign w:val="center"/>
            <w:hideMark/>
          </w:tcPr>
          <w:p w14:paraId="7D6250B2"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3FBEB839"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12AE2A6B"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3E9DF7D4"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0A61B9FD" w14:textId="77777777" w:rsidTr="007C5D12">
        <w:trPr>
          <w:trHeight w:val="375"/>
        </w:trPr>
        <w:tc>
          <w:tcPr>
            <w:tcW w:w="590" w:type="dxa"/>
            <w:vMerge/>
            <w:tcBorders>
              <w:top w:val="nil"/>
              <w:left w:val="single" w:sz="4" w:space="0" w:color="auto"/>
              <w:bottom w:val="single" w:sz="4" w:space="0" w:color="auto"/>
              <w:right w:val="single" w:sz="4" w:space="0" w:color="auto"/>
            </w:tcBorders>
            <w:vAlign w:val="center"/>
            <w:hideMark/>
          </w:tcPr>
          <w:p w14:paraId="2C21F944" w14:textId="77777777" w:rsidR="00876CE8" w:rsidRPr="00B445A4" w:rsidRDefault="00876CE8" w:rsidP="007C5D12">
            <w:pP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vAlign w:val="center"/>
            <w:hideMark/>
          </w:tcPr>
          <w:p w14:paraId="2E6479B3" w14:textId="77777777" w:rsidR="00876CE8" w:rsidRPr="00B445A4" w:rsidRDefault="00876CE8" w:rsidP="007C5D12">
            <w:pPr>
              <w:rPr>
                <w:rFonts w:cs="Times New Roman"/>
                <w:sz w:val="28"/>
                <w:szCs w:val="28"/>
              </w:rPr>
            </w:pPr>
            <w:r w:rsidRPr="00B445A4">
              <w:rPr>
                <w:rFonts w:cs="Times New Roman"/>
                <w:sz w:val="28"/>
                <w:szCs w:val="28"/>
              </w:rPr>
              <w:t>6.9. Giao tiếp qua Email</w:t>
            </w:r>
          </w:p>
        </w:tc>
        <w:tc>
          <w:tcPr>
            <w:tcW w:w="960" w:type="dxa"/>
            <w:tcBorders>
              <w:top w:val="nil"/>
              <w:left w:val="nil"/>
              <w:bottom w:val="single" w:sz="4" w:space="0" w:color="auto"/>
              <w:right w:val="single" w:sz="4" w:space="0" w:color="auto"/>
            </w:tcBorders>
            <w:shd w:val="clear" w:color="auto" w:fill="auto"/>
            <w:noWrap/>
            <w:vAlign w:val="center"/>
            <w:hideMark/>
          </w:tcPr>
          <w:p w14:paraId="5F9D9341"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single" w:sz="4" w:space="0" w:color="auto"/>
              <w:right w:val="single" w:sz="4" w:space="0" w:color="auto"/>
            </w:tcBorders>
            <w:shd w:val="clear" w:color="auto" w:fill="auto"/>
            <w:noWrap/>
            <w:vAlign w:val="center"/>
            <w:hideMark/>
          </w:tcPr>
          <w:p w14:paraId="3B270C8A"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single" w:sz="4" w:space="0" w:color="auto"/>
              <w:right w:val="single" w:sz="4" w:space="0" w:color="auto"/>
            </w:tcBorders>
            <w:shd w:val="clear" w:color="auto" w:fill="auto"/>
            <w:noWrap/>
            <w:vAlign w:val="center"/>
            <w:hideMark/>
          </w:tcPr>
          <w:p w14:paraId="6418E17F" w14:textId="77777777" w:rsidR="00876CE8" w:rsidRPr="00B445A4" w:rsidRDefault="00876CE8" w:rsidP="007C5D12">
            <w:pPr>
              <w:jc w:val="center"/>
              <w:rPr>
                <w:rFonts w:cs="Times New Roman"/>
                <w:sz w:val="28"/>
                <w:szCs w:val="28"/>
              </w:rPr>
            </w:pPr>
            <w:r w:rsidRPr="00B445A4">
              <w:rPr>
                <w:rFonts w:cs="Times New Roman"/>
                <w:sz w:val="28"/>
                <w:szCs w:val="28"/>
              </w:rPr>
              <w:t>0,5</w:t>
            </w:r>
          </w:p>
        </w:tc>
        <w:tc>
          <w:tcPr>
            <w:tcW w:w="960" w:type="dxa"/>
            <w:tcBorders>
              <w:top w:val="nil"/>
              <w:left w:val="nil"/>
              <w:bottom w:val="single" w:sz="4" w:space="0" w:color="auto"/>
              <w:right w:val="single" w:sz="4" w:space="0" w:color="auto"/>
            </w:tcBorders>
            <w:shd w:val="clear" w:color="auto" w:fill="auto"/>
            <w:noWrap/>
            <w:vAlign w:val="center"/>
            <w:hideMark/>
          </w:tcPr>
          <w:p w14:paraId="298FBD66" w14:textId="77777777" w:rsidR="00876CE8" w:rsidRPr="00B445A4" w:rsidRDefault="00876CE8" w:rsidP="007C5D12">
            <w:pPr>
              <w:rPr>
                <w:rFonts w:cs="Times New Roman"/>
                <w:sz w:val="28"/>
                <w:szCs w:val="28"/>
              </w:rPr>
            </w:pPr>
            <w:r w:rsidRPr="00B445A4">
              <w:rPr>
                <w:rFonts w:cs="Times New Roman"/>
                <w:sz w:val="28"/>
                <w:szCs w:val="28"/>
              </w:rPr>
              <w:t> </w:t>
            </w:r>
          </w:p>
        </w:tc>
      </w:tr>
      <w:tr w:rsidR="00876CE8" w:rsidRPr="00B445A4" w14:paraId="6DBF21B7" w14:textId="77777777" w:rsidTr="007C5D12">
        <w:trPr>
          <w:trHeight w:val="375"/>
        </w:trPr>
        <w:tc>
          <w:tcPr>
            <w:tcW w:w="590" w:type="dxa"/>
            <w:vMerge/>
            <w:tcBorders>
              <w:top w:val="nil"/>
              <w:left w:val="single" w:sz="4" w:space="0" w:color="auto"/>
              <w:bottom w:val="nil"/>
              <w:right w:val="single" w:sz="4" w:space="0" w:color="auto"/>
            </w:tcBorders>
            <w:vAlign w:val="center"/>
            <w:hideMark/>
          </w:tcPr>
          <w:p w14:paraId="6228E0C5" w14:textId="77777777" w:rsidR="00876CE8" w:rsidRPr="00B445A4" w:rsidRDefault="00876CE8" w:rsidP="007C5D12">
            <w:pPr>
              <w:rPr>
                <w:rFonts w:cs="Times New Roman"/>
                <w:sz w:val="28"/>
                <w:szCs w:val="28"/>
              </w:rPr>
            </w:pPr>
          </w:p>
        </w:tc>
        <w:tc>
          <w:tcPr>
            <w:tcW w:w="4792" w:type="dxa"/>
            <w:tcBorders>
              <w:top w:val="nil"/>
              <w:left w:val="nil"/>
              <w:bottom w:val="nil"/>
              <w:right w:val="single" w:sz="4" w:space="0" w:color="auto"/>
            </w:tcBorders>
            <w:shd w:val="clear" w:color="auto" w:fill="auto"/>
            <w:noWrap/>
            <w:vAlign w:val="center"/>
            <w:hideMark/>
          </w:tcPr>
          <w:p w14:paraId="5543D8CE" w14:textId="77777777" w:rsidR="00876CE8" w:rsidRPr="00B445A4" w:rsidRDefault="00876CE8" w:rsidP="007C5D12">
            <w:pPr>
              <w:rPr>
                <w:rFonts w:cs="Times New Roman"/>
                <w:sz w:val="28"/>
                <w:szCs w:val="28"/>
              </w:rPr>
            </w:pPr>
            <w:r w:rsidRPr="00B445A4">
              <w:rPr>
                <w:rFonts w:cs="Times New Roman"/>
                <w:sz w:val="28"/>
                <w:szCs w:val="28"/>
              </w:rPr>
              <w:t>6.10. Gặp gỡ khách hàng</w:t>
            </w:r>
          </w:p>
        </w:tc>
        <w:tc>
          <w:tcPr>
            <w:tcW w:w="960" w:type="dxa"/>
            <w:tcBorders>
              <w:top w:val="nil"/>
              <w:left w:val="nil"/>
              <w:bottom w:val="nil"/>
              <w:right w:val="single" w:sz="4" w:space="0" w:color="auto"/>
            </w:tcBorders>
            <w:shd w:val="clear" w:color="auto" w:fill="auto"/>
            <w:noWrap/>
            <w:vAlign w:val="center"/>
            <w:hideMark/>
          </w:tcPr>
          <w:p w14:paraId="26E13E9D" w14:textId="77777777" w:rsidR="00876CE8" w:rsidRPr="00B445A4" w:rsidRDefault="00876CE8" w:rsidP="007C5D12">
            <w:pPr>
              <w:rPr>
                <w:rFonts w:cs="Times New Roman"/>
                <w:sz w:val="28"/>
                <w:szCs w:val="28"/>
              </w:rPr>
            </w:pPr>
            <w:r w:rsidRPr="00B445A4">
              <w:rPr>
                <w:rFonts w:cs="Times New Roman"/>
                <w:sz w:val="28"/>
                <w:szCs w:val="28"/>
              </w:rPr>
              <w:t> </w:t>
            </w:r>
          </w:p>
        </w:tc>
        <w:tc>
          <w:tcPr>
            <w:tcW w:w="979" w:type="dxa"/>
            <w:tcBorders>
              <w:top w:val="nil"/>
              <w:left w:val="nil"/>
              <w:bottom w:val="nil"/>
              <w:right w:val="single" w:sz="4" w:space="0" w:color="auto"/>
            </w:tcBorders>
            <w:shd w:val="clear" w:color="auto" w:fill="auto"/>
            <w:noWrap/>
            <w:vAlign w:val="center"/>
            <w:hideMark/>
          </w:tcPr>
          <w:p w14:paraId="2A2BD677" w14:textId="77777777" w:rsidR="00876CE8" w:rsidRPr="00B445A4" w:rsidRDefault="00876CE8" w:rsidP="007C5D12">
            <w:pPr>
              <w:rPr>
                <w:rFonts w:cs="Times New Roman"/>
                <w:sz w:val="28"/>
                <w:szCs w:val="28"/>
              </w:rPr>
            </w:pPr>
            <w:r w:rsidRPr="00B445A4">
              <w:rPr>
                <w:rFonts w:cs="Times New Roman"/>
                <w:sz w:val="28"/>
                <w:szCs w:val="28"/>
              </w:rPr>
              <w:t> </w:t>
            </w:r>
          </w:p>
        </w:tc>
        <w:tc>
          <w:tcPr>
            <w:tcW w:w="960" w:type="dxa"/>
            <w:tcBorders>
              <w:top w:val="nil"/>
              <w:left w:val="nil"/>
              <w:bottom w:val="nil"/>
              <w:right w:val="single" w:sz="4" w:space="0" w:color="auto"/>
            </w:tcBorders>
            <w:shd w:val="clear" w:color="auto" w:fill="auto"/>
            <w:noWrap/>
            <w:vAlign w:val="center"/>
            <w:hideMark/>
          </w:tcPr>
          <w:p w14:paraId="6ECF6D5E" w14:textId="77777777" w:rsidR="00876CE8" w:rsidRPr="00B445A4" w:rsidRDefault="00876CE8" w:rsidP="007C5D12">
            <w:pPr>
              <w:jc w:val="center"/>
              <w:rPr>
                <w:rFonts w:cs="Times New Roman"/>
                <w:sz w:val="28"/>
                <w:szCs w:val="28"/>
              </w:rPr>
            </w:pPr>
            <w:r w:rsidRPr="00B445A4">
              <w:rPr>
                <w:rFonts w:cs="Times New Roman"/>
                <w:sz w:val="28"/>
                <w:szCs w:val="28"/>
              </w:rPr>
              <w:t>1</w:t>
            </w:r>
          </w:p>
        </w:tc>
        <w:tc>
          <w:tcPr>
            <w:tcW w:w="960" w:type="dxa"/>
            <w:tcBorders>
              <w:top w:val="nil"/>
              <w:left w:val="nil"/>
              <w:bottom w:val="nil"/>
              <w:right w:val="single" w:sz="4" w:space="0" w:color="auto"/>
            </w:tcBorders>
            <w:shd w:val="clear" w:color="auto" w:fill="auto"/>
            <w:noWrap/>
            <w:vAlign w:val="center"/>
            <w:hideMark/>
          </w:tcPr>
          <w:p w14:paraId="26A39CB2" w14:textId="77777777" w:rsidR="00876CE8" w:rsidRPr="00B445A4" w:rsidRDefault="00876CE8" w:rsidP="007C5D12">
            <w:pPr>
              <w:jc w:val="center"/>
              <w:rPr>
                <w:rFonts w:cs="Times New Roman"/>
                <w:sz w:val="28"/>
                <w:szCs w:val="28"/>
              </w:rPr>
            </w:pPr>
            <w:r w:rsidRPr="00B445A4">
              <w:rPr>
                <w:rFonts w:cs="Times New Roman"/>
                <w:sz w:val="28"/>
                <w:szCs w:val="28"/>
              </w:rPr>
              <w:t> </w:t>
            </w:r>
          </w:p>
        </w:tc>
      </w:tr>
      <w:tr w:rsidR="00876CE8" w:rsidRPr="00B445A4" w14:paraId="27CA5807" w14:textId="77777777" w:rsidTr="007C5D12">
        <w:trPr>
          <w:trHeight w:val="375"/>
        </w:trPr>
        <w:tc>
          <w:tcPr>
            <w:tcW w:w="590" w:type="dxa"/>
            <w:tcBorders>
              <w:top w:val="nil"/>
              <w:left w:val="single" w:sz="4" w:space="0" w:color="auto"/>
              <w:bottom w:val="single" w:sz="4" w:space="0" w:color="auto"/>
              <w:right w:val="single" w:sz="4" w:space="0" w:color="auto"/>
            </w:tcBorders>
          </w:tcPr>
          <w:p w14:paraId="587D6D81" w14:textId="77777777" w:rsidR="00876CE8" w:rsidRPr="00B24E3E" w:rsidRDefault="00876CE8" w:rsidP="007C5D12">
            <w:pPr>
              <w:spacing w:before="120" w:after="120" w:line="240" w:lineRule="auto"/>
              <w:jc w:val="center"/>
              <w:rPr>
                <w:rFonts w:cs="Times New Roman"/>
                <w:sz w:val="28"/>
                <w:szCs w:val="28"/>
              </w:rPr>
            </w:pPr>
          </w:p>
        </w:tc>
        <w:tc>
          <w:tcPr>
            <w:tcW w:w="4792" w:type="dxa"/>
            <w:tcBorders>
              <w:top w:val="nil"/>
              <w:left w:val="nil"/>
              <w:bottom w:val="single" w:sz="4" w:space="0" w:color="auto"/>
              <w:right w:val="single" w:sz="4" w:space="0" w:color="auto"/>
            </w:tcBorders>
            <w:shd w:val="clear" w:color="auto" w:fill="auto"/>
            <w:noWrap/>
          </w:tcPr>
          <w:p w14:paraId="5EDEC9CC" w14:textId="77777777" w:rsidR="00876CE8" w:rsidRPr="00B24E3E" w:rsidRDefault="00876CE8" w:rsidP="007C5D12">
            <w:pPr>
              <w:spacing w:before="120" w:after="120" w:line="240" w:lineRule="auto"/>
              <w:jc w:val="center"/>
              <w:rPr>
                <w:rFonts w:cs="Times New Roman"/>
                <w:b/>
                <w:sz w:val="28"/>
                <w:szCs w:val="28"/>
              </w:rPr>
            </w:pPr>
            <w:r w:rsidRPr="00B24E3E">
              <w:rPr>
                <w:rFonts w:cs="Times New Roman"/>
                <w:b/>
                <w:sz w:val="28"/>
                <w:szCs w:val="28"/>
              </w:rPr>
              <w:t>Cộng</w:t>
            </w:r>
          </w:p>
        </w:tc>
        <w:tc>
          <w:tcPr>
            <w:tcW w:w="960" w:type="dxa"/>
            <w:tcBorders>
              <w:top w:val="nil"/>
              <w:left w:val="nil"/>
              <w:bottom w:val="single" w:sz="4" w:space="0" w:color="auto"/>
              <w:right w:val="single" w:sz="4" w:space="0" w:color="auto"/>
            </w:tcBorders>
            <w:shd w:val="clear" w:color="auto" w:fill="auto"/>
            <w:noWrap/>
          </w:tcPr>
          <w:p w14:paraId="23F09272" w14:textId="77777777" w:rsidR="00876CE8" w:rsidRPr="00B24E3E" w:rsidRDefault="00876CE8" w:rsidP="007C5D12">
            <w:pPr>
              <w:tabs>
                <w:tab w:val="left" w:pos="600"/>
              </w:tabs>
              <w:spacing w:before="120" w:after="120" w:line="240" w:lineRule="auto"/>
              <w:jc w:val="center"/>
              <w:rPr>
                <w:rFonts w:cs="Times New Roman"/>
                <w:b/>
                <w:bCs/>
                <w:sz w:val="28"/>
                <w:szCs w:val="28"/>
                <w:lang w:val="vi-VN"/>
              </w:rPr>
            </w:pPr>
            <w:r>
              <w:rPr>
                <w:rFonts w:cs="Times New Roman"/>
                <w:b/>
                <w:bCs/>
                <w:sz w:val="28"/>
                <w:szCs w:val="28"/>
              </w:rPr>
              <w:t>3</w:t>
            </w:r>
            <w:r w:rsidRPr="00B24E3E">
              <w:rPr>
                <w:rFonts w:cs="Times New Roman"/>
                <w:b/>
                <w:bCs/>
                <w:sz w:val="28"/>
                <w:szCs w:val="28"/>
                <w:lang w:val="vi-VN"/>
              </w:rPr>
              <w:t>0</w:t>
            </w:r>
          </w:p>
        </w:tc>
        <w:tc>
          <w:tcPr>
            <w:tcW w:w="979" w:type="dxa"/>
            <w:tcBorders>
              <w:top w:val="nil"/>
              <w:left w:val="nil"/>
              <w:bottom w:val="single" w:sz="4" w:space="0" w:color="auto"/>
              <w:right w:val="single" w:sz="4" w:space="0" w:color="auto"/>
            </w:tcBorders>
            <w:shd w:val="clear" w:color="auto" w:fill="auto"/>
            <w:noWrap/>
          </w:tcPr>
          <w:p w14:paraId="5F2ED224" w14:textId="77777777" w:rsidR="00876CE8" w:rsidRPr="00B24E3E" w:rsidRDefault="00876CE8" w:rsidP="007C5D12">
            <w:pPr>
              <w:tabs>
                <w:tab w:val="left" w:pos="600"/>
              </w:tabs>
              <w:spacing w:before="120" w:after="120" w:line="240" w:lineRule="auto"/>
              <w:jc w:val="center"/>
              <w:rPr>
                <w:rFonts w:cs="Times New Roman"/>
                <w:b/>
                <w:bCs/>
                <w:sz w:val="28"/>
                <w:szCs w:val="28"/>
              </w:rPr>
            </w:pPr>
            <w:r>
              <w:rPr>
                <w:rFonts w:cs="Times New Roman"/>
                <w:b/>
                <w:bCs/>
                <w:sz w:val="28"/>
                <w:szCs w:val="28"/>
              </w:rPr>
              <w:t>15</w:t>
            </w:r>
          </w:p>
        </w:tc>
        <w:tc>
          <w:tcPr>
            <w:tcW w:w="960" w:type="dxa"/>
            <w:tcBorders>
              <w:top w:val="nil"/>
              <w:left w:val="nil"/>
              <w:bottom w:val="single" w:sz="4" w:space="0" w:color="auto"/>
              <w:right w:val="single" w:sz="4" w:space="0" w:color="auto"/>
            </w:tcBorders>
            <w:shd w:val="clear" w:color="auto" w:fill="auto"/>
            <w:noWrap/>
          </w:tcPr>
          <w:p w14:paraId="224087CC" w14:textId="77777777" w:rsidR="00876CE8" w:rsidRPr="00B24E3E" w:rsidRDefault="00876CE8" w:rsidP="007C5D12">
            <w:pPr>
              <w:tabs>
                <w:tab w:val="left" w:pos="600"/>
              </w:tabs>
              <w:spacing w:before="120" w:after="120" w:line="240" w:lineRule="auto"/>
              <w:jc w:val="center"/>
              <w:rPr>
                <w:rFonts w:cs="Times New Roman"/>
                <w:b/>
                <w:bCs/>
                <w:sz w:val="28"/>
                <w:szCs w:val="28"/>
              </w:rPr>
            </w:pPr>
            <w:r>
              <w:rPr>
                <w:rFonts w:cs="Times New Roman"/>
                <w:b/>
                <w:bCs/>
                <w:sz w:val="28"/>
                <w:szCs w:val="28"/>
              </w:rPr>
              <w:t>13</w:t>
            </w:r>
          </w:p>
        </w:tc>
        <w:tc>
          <w:tcPr>
            <w:tcW w:w="960" w:type="dxa"/>
            <w:tcBorders>
              <w:top w:val="nil"/>
              <w:left w:val="nil"/>
              <w:bottom w:val="single" w:sz="4" w:space="0" w:color="auto"/>
              <w:right w:val="single" w:sz="4" w:space="0" w:color="auto"/>
            </w:tcBorders>
            <w:shd w:val="clear" w:color="auto" w:fill="auto"/>
            <w:noWrap/>
          </w:tcPr>
          <w:p w14:paraId="20A652FC" w14:textId="77777777" w:rsidR="00876CE8" w:rsidRPr="00B24E3E" w:rsidRDefault="00876CE8" w:rsidP="007C5D12">
            <w:pPr>
              <w:tabs>
                <w:tab w:val="left" w:pos="600"/>
              </w:tabs>
              <w:spacing w:before="120" w:after="120" w:line="240" w:lineRule="auto"/>
              <w:jc w:val="center"/>
              <w:rPr>
                <w:rFonts w:cs="Times New Roman"/>
                <w:b/>
                <w:bCs/>
                <w:sz w:val="28"/>
                <w:szCs w:val="28"/>
              </w:rPr>
            </w:pPr>
            <w:r>
              <w:rPr>
                <w:rFonts w:cs="Times New Roman"/>
                <w:b/>
                <w:bCs/>
                <w:sz w:val="28"/>
                <w:szCs w:val="28"/>
              </w:rPr>
              <w:t>2</w:t>
            </w:r>
          </w:p>
        </w:tc>
      </w:tr>
    </w:tbl>
    <w:p w14:paraId="189FCD27" w14:textId="77777777" w:rsidR="00876CE8" w:rsidRPr="00B445A4" w:rsidRDefault="00876CE8" w:rsidP="00876CE8">
      <w:pPr>
        <w:shd w:val="clear" w:color="auto" w:fill="FFFFFF"/>
        <w:spacing w:before="120"/>
        <w:rPr>
          <w:rFonts w:cs="Times New Roman"/>
          <w:b/>
          <w:bCs/>
          <w:sz w:val="28"/>
          <w:szCs w:val="28"/>
        </w:rPr>
      </w:pPr>
    </w:p>
    <w:p w14:paraId="458E0505" w14:textId="77777777" w:rsidR="00876CE8" w:rsidRPr="00B445A4" w:rsidRDefault="00876CE8" w:rsidP="00876CE8">
      <w:pPr>
        <w:shd w:val="clear" w:color="auto" w:fill="FFFFFF"/>
        <w:spacing w:before="120"/>
        <w:rPr>
          <w:rFonts w:cs="Times New Roman"/>
          <w:b/>
          <w:bCs/>
          <w:sz w:val="28"/>
          <w:szCs w:val="28"/>
        </w:rPr>
      </w:pPr>
      <w:r w:rsidRPr="00B445A4">
        <w:rPr>
          <w:rFonts w:cs="Times New Roman"/>
          <w:b/>
          <w:bCs/>
          <w:sz w:val="28"/>
          <w:szCs w:val="28"/>
        </w:rPr>
        <w:t>2. Nôi dung chi tiết:</w:t>
      </w:r>
    </w:p>
    <w:tbl>
      <w:tblPr>
        <w:tblW w:w="9828" w:type="dxa"/>
        <w:tblLook w:val="04A0" w:firstRow="1" w:lastRow="0" w:firstColumn="1" w:lastColumn="0" w:noHBand="0" w:noVBand="1"/>
      </w:tblPr>
      <w:tblGrid>
        <w:gridCol w:w="9468"/>
        <w:gridCol w:w="360"/>
      </w:tblGrid>
      <w:tr w:rsidR="00876CE8" w:rsidRPr="00B445A4" w14:paraId="233F14E1" w14:textId="77777777" w:rsidTr="007C5D12">
        <w:trPr>
          <w:trHeight w:val="405"/>
        </w:trPr>
        <w:tc>
          <w:tcPr>
            <w:tcW w:w="9828" w:type="dxa"/>
            <w:gridSpan w:val="2"/>
            <w:tcBorders>
              <w:top w:val="nil"/>
              <w:left w:val="nil"/>
              <w:bottom w:val="nil"/>
              <w:right w:val="nil"/>
            </w:tcBorders>
            <w:shd w:val="clear" w:color="auto" w:fill="auto"/>
            <w:vAlign w:val="center"/>
            <w:hideMark/>
          </w:tcPr>
          <w:p w14:paraId="74635EF7"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Chương 1. MỞ ĐẦU                                            </w:t>
            </w:r>
            <w:r w:rsidRPr="00B445A4">
              <w:rPr>
                <w:rFonts w:cs="Times New Roman"/>
                <w:sz w:val="28"/>
                <w:szCs w:val="28"/>
              </w:rPr>
              <w:t>Thời gian: 2 giờ</w:t>
            </w:r>
          </w:p>
        </w:tc>
      </w:tr>
      <w:tr w:rsidR="00876CE8" w:rsidRPr="00B445A4" w14:paraId="0C840FEF" w14:textId="77777777" w:rsidTr="007C5D12">
        <w:trPr>
          <w:trHeight w:val="405"/>
        </w:trPr>
        <w:tc>
          <w:tcPr>
            <w:tcW w:w="9468" w:type="dxa"/>
            <w:tcBorders>
              <w:top w:val="nil"/>
              <w:left w:val="nil"/>
              <w:bottom w:val="nil"/>
              <w:right w:val="nil"/>
            </w:tcBorders>
            <w:shd w:val="clear" w:color="auto" w:fill="auto"/>
            <w:vAlign w:val="center"/>
            <w:hideMark/>
          </w:tcPr>
          <w:p w14:paraId="4610CBFD"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Mục tiêu:</w:t>
            </w:r>
          </w:p>
          <w:p w14:paraId="0D6E70FF" w14:textId="77777777" w:rsidR="00876CE8" w:rsidRPr="00B445A4" w:rsidRDefault="00876CE8" w:rsidP="00876CE8">
            <w:pPr>
              <w:pStyle w:val="ListParagraph"/>
              <w:numPr>
                <w:ilvl w:val="0"/>
                <w:numId w:val="70"/>
              </w:numPr>
              <w:spacing w:before="120"/>
              <w:rPr>
                <w:sz w:val="28"/>
                <w:szCs w:val="28"/>
              </w:rPr>
            </w:pPr>
            <w:r w:rsidRPr="00B445A4">
              <w:rPr>
                <w:sz w:val="28"/>
                <w:szCs w:val="28"/>
              </w:rPr>
              <w:lastRenderedPageBreak/>
              <w:t>Trình bày được những kiến thức cơ bản về kỹ năng mềm;</w:t>
            </w:r>
          </w:p>
          <w:p w14:paraId="60F19012" w14:textId="77777777" w:rsidR="00876CE8" w:rsidRPr="00B445A4" w:rsidRDefault="00876CE8" w:rsidP="00876CE8">
            <w:pPr>
              <w:pStyle w:val="ListParagraph"/>
              <w:numPr>
                <w:ilvl w:val="0"/>
                <w:numId w:val="70"/>
              </w:numPr>
              <w:spacing w:before="120"/>
              <w:rPr>
                <w:sz w:val="28"/>
                <w:szCs w:val="28"/>
              </w:rPr>
            </w:pPr>
            <w:r w:rsidRPr="00B445A4">
              <w:rPr>
                <w:sz w:val="28"/>
                <w:szCs w:val="28"/>
              </w:rPr>
              <w:t>Phân loại và đánh giá được tầm quan trọng của một số kỹ năng mềm;</w:t>
            </w:r>
          </w:p>
          <w:p w14:paraId="2E30ED8A"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Nội dung chương:</w:t>
            </w:r>
          </w:p>
          <w:p w14:paraId="2615894C"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1.1. Khái niệm về kỹ năng mềm</w:t>
            </w:r>
          </w:p>
        </w:tc>
        <w:tc>
          <w:tcPr>
            <w:tcW w:w="360" w:type="dxa"/>
            <w:tcBorders>
              <w:top w:val="nil"/>
              <w:left w:val="nil"/>
              <w:bottom w:val="nil"/>
              <w:right w:val="nil"/>
            </w:tcBorders>
            <w:shd w:val="clear" w:color="auto" w:fill="auto"/>
            <w:noWrap/>
            <w:vAlign w:val="bottom"/>
            <w:hideMark/>
          </w:tcPr>
          <w:p w14:paraId="2340EAFF" w14:textId="77777777" w:rsidR="00876CE8" w:rsidRPr="00B445A4" w:rsidRDefault="00876CE8" w:rsidP="007C5D12">
            <w:pPr>
              <w:spacing w:before="120"/>
              <w:ind w:firstLineChars="200" w:firstLine="562"/>
              <w:rPr>
                <w:rFonts w:cs="Times New Roman"/>
                <w:b/>
                <w:bCs/>
                <w:sz w:val="28"/>
                <w:szCs w:val="28"/>
              </w:rPr>
            </w:pPr>
          </w:p>
        </w:tc>
      </w:tr>
      <w:tr w:rsidR="00876CE8" w:rsidRPr="00B445A4" w14:paraId="459C4117" w14:textId="77777777" w:rsidTr="007C5D12">
        <w:trPr>
          <w:trHeight w:val="405"/>
        </w:trPr>
        <w:tc>
          <w:tcPr>
            <w:tcW w:w="9468" w:type="dxa"/>
            <w:tcBorders>
              <w:top w:val="nil"/>
              <w:left w:val="nil"/>
              <w:bottom w:val="nil"/>
              <w:right w:val="nil"/>
            </w:tcBorders>
            <w:shd w:val="clear" w:color="auto" w:fill="auto"/>
            <w:vAlign w:val="center"/>
            <w:hideMark/>
          </w:tcPr>
          <w:p w14:paraId="4163E864"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1.2. Tầm quan trọng của kỹ năng mềm</w:t>
            </w:r>
          </w:p>
        </w:tc>
        <w:tc>
          <w:tcPr>
            <w:tcW w:w="360" w:type="dxa"/>
            <w:tcBorders>
              <w:top w:val="nil"/>
              <w:left w:val="nil"/>
              <w:bottom w:val="nil"/>
              <w:right w:val="nil"/>
            </w:tcBorders>
            <w:shd w:val="clear" w:color="auto" w:fill="auto"/>
            <w:noWrap/>
            <w:vAlign w:val="bottom"/>
            <w:hideMark/>
          </w:tcPr>
          <w:p w14:paraId="30D71062" w14:textId="77777777" w:rsidR="00876CE8" w:rsidRPr="00B445A4" w:rsidRDefault="00876CE8" w:rsidP="007C5D12">
            <w:pPr>
              <w:spacing w:before="120"/>
              <w:ind w:firstLineChars="200" w:firstLine="562"/>
              <w:rPr>
                <w:rFonts w:cs="Times New Roman"/>
                <w:b/>
                <w:bCs/>
                <w:sz w:val="28"/>
                <w:szCs w:val="28"/>
              </w:rPr>
            </w:pPr>
          </w:p>
        </w:tc>
      </w:tr>
      <w:tr w:rsidR="00876CE8" w:rsidRPr="00B445A4" w14:paraId="5C89C521" w14:textId="77777777" w:rsidTr="007C5D12">
        <w:trPr>
          <w:trHeight w:val="405"/>
        </w:trPr>
        <w:tc>
          <w:tcPr>
            <w:tcW w:w="9828" w:type="dxa"/>
            <w:gridSpan w:val="2"/>
            <w:tcBorders>
              <w:top w:val="nil"/>
              <w:left w:val="nil"/>
              <w:bottom w:val="nil"/>
              <w:right w:val="nil"/>
            </w:tcBorders>
            <w:shd w:val="clear" w:color="auto" w:fill="auto"/>
            <w:vAlign w:val="center"/>
            <w:hideMark/>
          </w:tcPr>
          <w:p w14:paraId="1679DFC2"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Chương 2. KỸ NĂNG THUYẾT TRÌNH        </w:t>
            </w:r>
            <w:r w:rsidRPr="00B445A4">
              <w:rPr>
                <w:rFonts w:cs="Times New Roman"/>
                <w:sz w:val="28"/>
                <w:szCs w:val="28"/>
              </w:rPr>
              <w:t xml:space="preserve">Thời </w:t>
            </w:r>
            <w:proofErr w:type="gramStart"/>
            <w:r w:rsidRPr="00B445A4">
              <w:rPr>
                <w:rFonts w:cs="Times New Roman"/>
                <w:sz w:val="28"/>
                <w:szCs w:val="28"/>
              </w:rPr>
              <w:t>gian :</w:t>
            </w:r>
            <w:proofErr w:type="gramEnd"/>
            <w:r w:rsidRPr="00B445A4">
              <w:rPr>
                <w:rFonts w:cs="Times New Roman"/>
                <w:sz w:val="28"/>
                <w:szCs w:val="28"/>
              </w:rPr>
              <w:t xml:space="preserve"> 4 giờ</w:t>
            </w:r>
          </w:p>
        </w:tc>
      </w:tr>
      <w:tr w:rsidR="00876CE8" w:rsidRPr="00B445A4" w14:paraId="136DD28D" w14:textId="77777777" w:rsidTr="007C5D12">
        <w:trPr>
          <w:trHeight w:val="405"/>
        </w:trPr>
        <w:tc>
          <w:tcPr>
            <w:tcW w:w="9468" w:type="dxa"/>
            <w:tcBorders>
              <w:top w:val="nil"/>
              <w:left w:val="nil"/>
              <w:bottom w:val="nil"/>
              <w:right w:val="nil"/>
            </w:tcBorders>
            <w:shd w:val="clear" w:color="auto" w:fill="auto"/>
            <w:vAlign w:val="center"/>
            <w:hideMark/>
          </w:tcPr>
          <w:p w14:paraId="2C5C70E9"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Mục tiêu: Sau khi học xong chương này người học có khả năng:</w:t>
            </w:r>
          </w:p>
          <w:p w14:paraId="71646007" w14:textId="77777777" w:rsidR="00876CE8" w:rsidRPr="00B445A4" w:rsidRDefault="00876CE8" w:rsidP="00876CE8">
            <w:pPr>
              <w:pStyle w:val="ListParagraph"/>
              <w:numPr>
                <w:ilvl w:val="0"/>
                <w:numId w:val="72"/>
              </w:numPr>
              <w:spacing w:before="120" w:after="0" w:line="259" w:lineRule="auto"/>
              <w:rPr>
                <w:sz w:val="28"/>
                <w:szCs w:val="28"/>
              </w:rPr>
            </w:pPr>
            <w:r w:rsidRPr="00B445A4">
              <w:rPr>
                <w:sz w:val="28"/>
                <w:szCs w:val="28"/>
              </w:rPr>
              <w:t xml:space="preserve">Trình bày được những kiến thức cơ bản về thuyết trình; </w:t>
            </w:r>
          </w:p>
          <w:p w14:paraId="32C4CE07" w14:textId="77777777" w:rsidR="00876CE8" w:rsidRPr="00B445A4" w:rsidRDefault="00876CE8" w:rsidP="00876CE8">
            <w:pPr>
              <w:pStyle w:val="ListParagraph"/>
              <w:numPr>
                <w:ilvl w:val="0"/>
                <w:numId w:val="72"/>
              </w:numPr>
              <w:spacing w:before="120" w:after="0" w:line="259" w:lineRule="auto"/>
              <w:rPr>
                <w:b/>
                <w:bCs/>
                <w:sz w:val="28"/>
                <w:szCs w:val="28"/>
              </w:rPr>
            </w:pPr>
            <w:r w:rsidRPr="00B445A4">
              <w:rPr>
                <w:sz w:val="28"/>
                <w:szCs w:val="28"/>
              </w:rPr>
              <w:t>Vận dụng nội dung dạy học và việc trình bày một nội dung trước đám đông</w:t>
            </w:r>
          </w:p>
          <w:p w14:paraId="4320A228"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Nội dung chương:</w:t>
            </w:r>
          </w:p>
          <w:p w14:paraId="55F9BA89"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2.1.  Khái quát</w:t>
            </w:r>
            <w:r w:rsidRPr="00B445A4">
              <w:rPr>
                <w:rFonts w:cs="Times New Roman"/>
                <w:sz w:val="28"/>
                <w:szCs w:val="28"/>
              </w:rPr>
              <w:t xml:space="preserve"> </w:t>
            </w:r>
          </w:p>
        </w:tc>
        <w:tc>
          <w:tcPr>
            <w:tcW w:w="360" w:type="dxa"/>
            <w:tcBorders>
              <w:top w:val="nil"/>
              <w:left w:val="nil"/>
              <w:bottom w:val="nil"/>
              <w:right w:val="nil"/>
            </w:tcBorders>
            <w:shd w:val="clear" w:color="auto" w:fill="auto"/>
            <w:noWrap/>
            <w:vAlign w:val="bottom"/>
            <w:hideMark/>
          </w:tcPr>
          <w:p w14:paraId="68760A16" w14:textId="77777777" w:rsidR="00876CE8" w:rsidRPr="00B445A4" w:rsidRDefault="00876CE8" w:rsidP="007C5D12">
            <w:pPr>
              <w:spacing w:before="120"/>
              <w:jc w:val="both"/>
              <w:rPr>
                <w:rFonts w:cs="Times New Roman"/>
                <w:b/>
                <w:bCs/>
                <w:sz w:val="28"/>
                <w:szCs w:val="28"/>
              </w:rPr>
            </w:pPr>
          </w:p>
        </w:tc>
      </w:tr>
      <w:tr w:rsidR="00876CE8" w:rsidRPr="00B445A4" w14:paraId="03A057C3" w14:textId="77777777" w:rsidTr="007C5D12">
        <w:trPr>
          <w:trHeight w:val="405"/>
        </w:trPr>
        <w:tc>
          <w:tcPr>
            <w:tcW w:w="9468" w:type="dxa"/>
            <w:tcBorders>
              <w:top w:val="nil"/>
              <w:left w:val="nil"/>
              <w:bottom w:val="nil"/>
              <w:right w:val="nil"/>
            </w:tcBorders>
            <w:shd w:val="clear" w:color="auto" w:fill="auto"/>
            <w:vAlign w:val="center"/>
            <w:hideMark/>
          </w:tcPr>
          <w:p w14:paraId="7733158E" w14:textId="77777777" w:rsidR="00876CE8" w:rsidRPr="00B445A4" w:rsidRDefault="00876CE8" w:rsidP="007C5D12">
            <w:pPr>
              <w:spacing w:before="120"/>
              <w:jc w:val="both"/>
              <w:rPr>
                <w:rFonts w:cs="Times New Roman"/>
                <w:sz w:val="28"/>
                <w:szCs w:val="28"/>
              </w:rPr>
            </w:pPr>
            <w:r w:rsidRPr="00B445A4">
              <w:rPr>
                <w:rFonts w:cs="Times New Roman"/>
                <w:sz w:val="28"/>
                <w:szCs w:val="28"/>
              </w:rPr>
              <w:t xml:space="preserve">2.1.1. Khái niệm </w:t>
            </w:r>
          </w:p>
        </w:tc>
        <w:tc>
          <w:tcPr>
            <w:tcW w:w="360" w:type="dxa"/>
            <w:tcBorders>
              <w:top w:val="nil"/>
              <w:left w:val="nil"/>
              <w:bottom w:val="nil"/>
              <w:right w:val="nil"/>
            </w:tcBorders>
            <w:shd w:val="clear" w:color="auto" w:fill="auto"/>
            <w:noWrap/>
            <w:vAlign w:val="bottom"/>
            <w:hideMark/>
          </w:tcPr>
          <w:p w14:paraId="7DCEDA79" w14:textId="77777777" w:rsidR="00876CE8" w:rsidRPr="00B445A4" w:rsidRDefault="00876CE8" w:rsidP="007C5D12">
            <w:pPr>
              <w:spacing w:before="120"/>
              <w:jc w:val="both"/>
              <w:rPr>
                <w:rFonts w:cs="Times New Roman"/>
                <w:sz w:val="28"/>
                <w:szCs w:val="28"/>
              </w:rPr>
            </w:pPr>
          </w:p>
        </w:tc>
      </w:tr>
      <w:tr w:rsidR="00876CE8" w:rsidRPr="00B445A4" w14:paraId="006F5C07" w14:textId="77777777" w:rsidTr="007C5D12">
        <w:trPr>
          <w:trHeight w:val="405"/>
        </w:trPr>
        <w:tc>
          <w:tcPr>
            <w:tcW w:w="9468" w:type="dxa"/>
            <w:tcBorders>
              <w:top w:val="nil"/>
              <w:left w:val="nil"/>
              <w:bottom w:val="nil"/>
              <w:right w:val="nil"/>
            </w:tcBorders>
            <w:shd w:val="clear" w:color="auto" w:fill="auto"/>
            <w:vAlign w:val="center"/>
            <w:hideMark/>
          </w:tcPr>
          <w:p w14:paraId="3953746F" w14:textId="77777777" w:rsidR="00876CE8" w:rsidRPr="00B445A4" w:rsidRDefault="00876CE8" w:rsidP="007C5D12">
            <w:pPr>
              <w:spacing w:before="120"/>
              <w:jc w:val="both"/>
              <w:rPr>
                <w:rFonts w:cs="Times New Roman"/>
                <w:sz w:val="28"/>
                <w:szCs w:val="28"/>
              </w:rPr>
            </w:pPr>
            <w:r w:rsidRPr="00B445A4">
              <w:rPr>
                <w:rFonts w:cs="Times New Roman"/>
                <w:sz w:val="28"/>
                <w:szCs w:val="28"/>
              </w:rPr>
              <w:t>2.1.2. Tầm quan trọng của kỹ năng thuyết trình</w:t>
            </w:r>
          </w:p>
        </w:tc>
        <w:tc>
          <w:tcPr>
            <w:tcW w:w="360" w:type="dxa"/>
            <w:tcBorders>
              <w:top w:val="nil"/>
              <w:left w:val="nil"/>
              <w:bottom w:val="nil"/>
              <w:right w:val="nil"/>
            </w:tcBorders>
            <w:shd w:val="clear" w:color="auto" w:fill="auto"/>
            <w:noWrap/>
            <w:vAlign w:val="bottom"/>
            <w:hideMark/>
          </w:tcPr>
          <w:p w14:paraId="51A6A0B0" w14:textId="77777777" w:rsidR="00876CE8" w:rsidRPr="00B445A4" w:rsidRDefault="00876CE8" w:rsidP="007C5D12">
            <w:pPr>
              <w:spacing w:before="120"/>
              <w:jc w:val="both"/>
              <w:rPr>
                <w:rFonts w:cs="Times New Roman"/>
                <w:sz w:val="28"/>
                <w:szCs w:val="28"/>
              </w:rPr>
            </w:pPr>
          </w:p>
        </w:tc>
      </w:tr>
      <w:tr w:rsidR="00876CE8" w:rsidRPr="00B445A4" w14:paraId="0C73E60A" w14:textId="77777777" w:rsidTr="007C5D12">
        <w:trPr>
          <w:trHeight w:val="405"/>
        </w:trPr>
        <w:tc>
          <w:tcPr>
            <w:tcW w:w="9468" w:type="dxa"/>
            <w:tcBorders>
              <w:top w:val="nil"/>
              <w:left w:val="nil"/>
              <w:bottom w:val="nil"/>
              <w:right w:val="nil"/>
            </w:tcBorders>
            <w:shd w:val="clear" w:color="auto" w:fill="auto"/>
            <w:vAlign w:val="center"/>
            <w:hideMark/>
          </w:tcPr>
          <w:p w14:paraId="4B2A3516"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 xml:space="preserve">2.2.      Các bước sọạn thảo bài thuyết trình </w:t>
            </w:r>
          </w:p>
        </w:tc>
        <w:tc>
          <w:tcPr>
            <w:tcW w:w="360" w:type="dxa"/>
            <w:tcBorders>
              <w:top w:val="nil"/>
              <w:left w:val="nil"/>
              <w:bottom w:val="nil"/>
              <w:right w:val="nil"/>
            </w:tcBorders>
            <w:shd w:val="clear" w:color="auto" w:fill="auto"/>
            <w:noWrap/>
            <w:vAlign w:val="bottom"/>
            <w:hideMark/>
          </w:tcPr>
          <w:p w14:paraId="2D435DD8" w14:textId="77777777" w:rsidR="00876CE8" w:rsidRPr="00B445A4" w:rsidRDefault="00876CE8" w:rsidP="007C5D12">
            <w:pPr>
              <w:spacing w:before="120"/>
              <w:jc w:val="both"/>
              <w:rPr>
                <w:rFonts w:cs="Times New Roman"/>
                <w:b/>
                <w:bCs/>
                <w:sz w:val="28"/>
                <w:szCs w:val="28"/>
              </w:rPr>
            </w:pPr>
          </w:p>
        </w:tc>
      </w:tr>
      <w:tr w:rsidR="00876CE8" w:rsidRPr="00B445A4" w14:paraId="4D11F056" w14:textId="77777777" w:rsidTr="007C5D12">
        <w:trPr>
          <w:trHeight w:val="405"/>
        </w:trPr>
        <w:tc>
          <w:tcPr>
            <w:tcW w:w="9468" w:type="dxa"/>
            <w:tcBorders>
              <w:top w:val="nil"/>
              <w:left w:val="nil"/>
              <w:bottom w:val="nil"/>
              <w:right w:val="nil"/>
            </w:tcBorders>
            <w:shd w:val="clear" w:color="auto" w:fill="auto"/>
            <w:vAlign w:val="center"/>
            <w:hideMark/>
          </w:tcPr>
          <w:p w14:paraId="554CB472" w14:textId="77777777" w:rsidR="00876CE8" w:rsidRPr="00B445A4" w:rsidRDefault="00876CE8" w:rsidP="007C5D12">
            <w:pPr>
              <w:spacing w:before="120"/>
              <w:jc w:val="both"/>
              <w:rPr>
                <w:rFonts w:cs="Times New Roman"/>
                <w:sz w:val="28"/>
                <w:szCs w:val="28"/>
              </w:rPr>
            </w:pPr>
            <w:r w:rsidRPr="00B445A4">
              <w:rPr>
                <w:rFonts w:cs="Times New Roman"/>
                <w:sz w:val="28"/>
                <w:szCs w:val="28"/>
              </w:rPr>
              <w:t>2.2.1. Xác định mục tiêu</w:t>
            </w:r>
          </w:p>
        </w:tc>
        <w:tc>
          <w:tcPr>
            <w:tcW w:w="360" w:type="dxa"/>
            <w:tcBorders>
              <w:top w:val="nil"/>
              <w:left w:val="nil"/>
              <w:bottom w:val="nil"/>
              <w:right w:val="nil"/>
            </w:tcBorders>
            <w:shd w:val="clear" w:color="auto" w:fill="auto"/>
            <w:noWrap/>
            <w:vAlign w:val="bottom"/>
            <w:hideMark/>
          </w:tcPr>
          <w:p w14:paraId="7AB356B2" w14:textId="77777777" w:rsidR="00876CE8" w:rsidRPr="00B445A4" w:rsidRDefault="00876CE8" w:rsidP="007C5D12">
            <w:pPr>
              <w:spacing w:before="120"/>
              <w:jc w:val="both"/>
              <w:rPr>
                <w:rFonts w:cs="Times New Roman"/>
                <w:sz w:val="28"/>
                <w:szCs w:val="28"/>
              </w:rPr>
            </w:pPr>
          </w:p>
        </w:tc>
      </w:tr>
      <w:tr w:rsidR="00876CE8" w:rsidRPr="00B445A4" w14:paraId="44C120BD" w14:textId="77777777" w:rsidTr="007C5D12">
        <w:trPr>
          <w:trHeight w:val="405"/>
        </w:trPr>
        <w:tc>
          <w:tcPr>
            <w:tcW w:w="9468" w:type="dxa"/>
            <w:tcBorders>
              <w:top w:val="nil"/>
              <w:left w:val="nil"/>
              <w:bottom w:val="nil"/>
              <w:right w:val="nil"/>
            </w:tcBorders>
            <w:shd w:val="clear" w:color="auto" w:fill="auto"/>
            <w:vAlign w:val="center"/>
            <w:hideMark/>
          </w:tcPr>
          <w:p w14:paraId="443DEEE1" w14:textId="77777777" w:rsidR="00876CE8" w:rsidRPr="00B445A4" w:rsidRDefault="00876CE8" w:rsidP="007C5D12">
            <w:pPr>
              <w:spacing w:before="120"/>
              <w:jc w:val="both"/>
              <w:rPr>
                <w:rFonts w:cs="Times New Roman"/>
                <w:sz w:val="28"/>
                <w:szCs w:val="28"/>
              </w:rPr>
            </w:pPr>
            <w:r w:rsidRPr="00B445A4">
              <w:rPr>
                <w:rFonts w:cs="Times New Roman"/>
                <w:sz w:val="28"/>
                <w:szCs w:val="28"/>
              </w:rPr>
              <w:t>2.2.2. Xác định đối tượng</w:t>
            </w:r>
          </w:p>
        </w:tc>
        <w:tc>
          <w:tcPr>
            <w:tcW w:w="360" w:type="dxa"/>
            <w:tcBorders>
              <w:top w:val="nil"/>
              <w:left w:val="nil"/>
              <w:bottom w:val="nil"/>
              <w:right w:val="nil"/>
            </w:tcBorders>
            <w:shd w:val="clear" w:color="auto" w:fill="auto"/>
            <w:noWrap/>
            <w:vAlign w:val="bottom"/>
            <w:hideMark/>
          </w:tcPr>
          <w:p w14:paraId="17020D33" w14:textId="77777777" w:rsidR="00876CE8" w:rsidRPr="00B445A4" w:rsidRDefault="00876CE8" w:rsidP="007C5D12">
            <w:pPr>
              <w:spacing w:before="120"/>
              <w:jc w:val="both"/>
              <w:rPr>
                <w:rFonts w:cs="Times New Roman"/>
                <w:sz w:val="28"/>
                <w:szCs w:val="28"/>
              </w:rPr>
            </w:pPr>
          </w:p>
        </w:tc>
      </w:tr>
      <w:tr w:rsidR="00876CE8" w:rsidRPr="00B445A4" w14:paraId="47A82333" w14:textId="77777777" w:rsidTr="007C5D12">
        <w:trPr>
          <w:trHeight w:val="405"/>
        </w:trPr>
        <w:tc>
          <w:tcPr>
            <w:tcW w:w="9468" w:type="dxa"/>
            <w:tcBorders>
              <w:top w:val="nil"/>
              <w:left w:val="nil"/>
              <w:bottom w:val="nil"/>
              <w:right w:val="nil"/>
            </w:tcBorders>
            <w:shd w:val="clear" w:color="auto" w:fill="auto"/>
            <w:vAlign w:val="center"/>
            <w:hideMark/>
          </w:tcPr>
          <w:p w14:paraId="4011C9E1" w14:textId="77777777" w:rsidR="00876CE8" w:rsidRPr="00B445A4" w:rsidRDefault="00876CE8" w:rsidP="007C5D12">
            <w:pPr>
              <w:spacing w:before="120"/>
              <w:jc w:val="both"/>
              <w:rPr>
                <w:rFonts w:cs="Times New Roman"/>
                <w:sz w:val="28"/>
                <w:szCs w:val="28"/>
              </w:rPr>
            </w:pPr>
            <w:r w:rsidRPr="00B445A4">
              <w:rPr>
                <w:rFonts w:cs="Times New Roman"/>
                <w:sz w:val="28"/>
                <w:szCs w:val="28"/>
              </w:rPr>
              <w:t>2.2.3. Xây dựng tiêu đề, cấu trúc bài thuyết trình</w:t>
            </w:r>
          </w:p>
        </w:tc>
        <w:tc>
          <w:tcPr>
            <w:tcW w:w="360" w:type="dxa"/>
            <w:tcBorders>
              <w:top w:val="nil"/>
              <w:left w:val="nil"/>
              <w:bottom w:val="nil"/>
              <w:right w:val="nil"/>
            </w:tcBorders>
            <w:shd w:val="clear" w:color="auto" w:fill="auto"/>
            <w:noWrap/>
            <w:vAlign w:val="bottom"/>
            <w:hideMark/>
          </w:tcPr>
          <w:p w14:paraId="057A80B4" w14:textId="77777777" w:rsidR="00876CE8" w:rsidRPr="00B445A4" w:rsidRDefault="00876CE8" w:rsidP="007C5D12">
            <w:pPr>
              <w:spacing w:before="120"/>
              <w:jc w:val="both"/>
              <w:rPr>
                <w:rFonts w:cs="Times New Roman"/>
                <w:sz w:val="28"/>
                <w:szCs w:val="28"/>
              </w:rPr>
            </w:pPr>
          </w:p>
        </w:tc>
      </w:tr>
      <w:tr w:rsidR="00876CE8" w:rsidRPr="00B445A4" w14:paraId="590921C7" w14:textId="77777777" w:rsidTr="007C5D12">
        <w:trPr>
          <w:trHeight w:val="405"/>
        </w:trPr>
        <w:tc>
          <w:tcPr>
            <w:tcW w:w="9468" w:type="dxa"/>
            <w:tcBorders>
              <w:top w:val="nil"/>
              <w:left w:val="nil"/>
              <w:bottom w:val="nil"/>
              <w:right w:val="nil"/>
            </w:tcBorders>
            <w:shd w:val="clear" w:color="auto" w:fill="auto"/>
            <w:vAlign w:val="center"/>
            <w:hideMark/>
          </w:tcPr>
          <w:p w14:paraId="185B4302" w14:textId="77777777" w:rsidR="00876CE8" w:rsidRPr="00B445A4" w:rsidRDefault="00876CE8" w:rsidP="007C5D12">
            <w:pPr>
              <w:spacing w:before="120"/>
              <w:jc w:val="both"/>
              <w:rPr>
                <w:rFonts w:cs="Times New Roman"/>
                <w:sz w:val="28"/>
                <w:szCs w:val="28"/>
              </w:rPr>
            </w:pPr>
            <w:r w:rsidRPr="00B445A4">
              <w:rPr>
                <w:rFonts w:cs="Times New Roman"/>
                <w:sz w:val="28"/>
                <w:szCs w:val="28"/>
              </w:rPr>
              <w:t>2.2.4. Soạn thảo, cấu trúc slides</w:t>
            </w:r>
          </w:p>
        </w:tc>
        <w:tc>
          <w:tcPr>
            <w:tcW w:w="360" w:type="dxa"/>
            <w:tcBorders>
              <w:top w:val="nil"/>
              <w:left w:val="nil"/>
              <w:bottom w:val="nil"/>
              <w:right w:val="nil"/>
            </w:tcBorders>
            <w:shd w:val="clear" w:color="auto" w:fill="auto"/>
            <w:noWrap/>
            <w:vAlign w:val="bottom"/>
            <w:hideMark/>
          </w:tcPr>
          <w:p w14:paraId="0026514A" w14:textId="77777777" w:rsidR="00876CE8" w:rsidRPr="00B445A4" w:rsidRDefault="00876CE8" w:rsidP="007C5D12">
            <w:pPr>
              <w:spacing w:before="120"/>
              <w:jc w:val="both"/>
              <w:rPr>
                <w:rFonts w:cs="Times New Roman"/>
                <w:sz w:val="28"/>
                <w:szCs w:val="28"/>
              </w:rPr>
            </w:pPr>
          </w:p>
        </w:tc>
      </w:tr>
      <w:tr w:rsidR="00876CE8" w:rsidRPr="00B445A4" w14:paraId="03BCDD2C" w14:textId="77777777" w:rsidTr="007C5D12">
        <w:trPr>
          <w:trHeight w:val="405"/>
        </w:trPr>
        <w:tc>
          <w:tcPr>
            <w:tcW w:w="9468" w:type="dxa"/>
            <w:tcBorders>
              <w:top w:val="nil"/>
              <w:left w:val="nil"/>
              <w:bottom w:val="nil"/>
              <w:right w:val="nil"/>
            </w:tcBorders>
            <w:shd w:val="clear" w:color="auto" w:fill="auto"/>
            <w:vAlign w:val="center"/>
            <w:hideMark/>
          </w:tcPr>
          <w:p w14:paraId="4E61BB57"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2.3.      Chuẩn bị trước ngày thuyết trình</w:t>
            </w:r>
          </w:p>
        </w:tc>
        <w:tc>
          <w:tcPr>
            <w:tcW w:w="360" w:type="dxa"/>
            <w:tcBorders>
              <w:top w:val="nil"/>
              <w:left w:val="nil"/>
              <w:bottom w:val="nil"/>
              <w:right w:val="nil"/>
            </w:tcBorders>
            <w:shd w:val="clear" w:color="auto" w:fill="auto"/>
            <w:noWrap/>
            <w:vAlign w:val="bottom"/>
            <w:hideMark/>
          </w:tcPr>
          <w:p w14:paraId="165CDDFC" w14:textId="77777777" w:rsidR="00876CE8" w:rsidRPr="00B445A4" w:rsidRDefault="00876CE8" w:rsidP="007C5D12">
            <w:pPr>
              <w:spacing w:before="120"/>
              <w:jc w:val="both"/>
              <w:rPr>
                <w:rFonts w:cs="Times New Roman"/>
                <w:b/>
                <w:bCs/>
                <w:sz w:val="28"/>
                <w:szCs w:val="28"/>
              </w:rPr>
            </w:pPr>
          </w:p>
        </w:tc>
      </w:tr>
      <w:tr w:rsidR="00876CE8" w:rsidRPr="00B445A4" w14:paraId="6EC98ABE" w14:textId="77777777" w:rsidTr="007C5D12">
        <w:trPr>
          <w:trHeight w:val="405"/>
        </w:trPr>
        <w:tc>
          <w:tcPr>
            <w:tcW w:w="9468" w:type="dxa"/>
            <w:tcBorders>
              <w:top w:val="nil"/>
              <w:left w:val="nil"/>
              <w:bottom w:val="nil"/>
              <w:right w:val="nil"/>
            </w:tcBorders>
            <w:shd w:val="clear" w:color="auto" w:fill="auto"/>
            <w:vAlign w:val="center"/>
            <w:hideMark/>
          </w:tcPr>
          <w:p w14:paraId="7F7DA58A" w14:textId="77777777" w:rsidR="00876CE8" w:rsidRPr="00B445A4" w:rsidRDefault="00876CE8" w:rsidP="007C5D12">
            <w:pPr>
              <w:spacing w:before="120"/>
              <w:jc w:val="both"/>
              <w:rPr>
                <w:rFonts w:cs="Times New Roman"/>
                <w:sz w:val="28"/>
                <w:szCs w:val="28"/>
              </w:rPr>
            </w:pPr>
            <w:r w:rsidRPr="00B445A4">
              <w:rPr>
                <w:rFonts w:cs="Times New Roman"/>
                <w:sz w:val="28"/>
                <w:szCs w:val="28"/>
              </w:rPr>
              <w:t>2.3.1. Địa điểm</w:t>
            </w:r>
          </w:p>
        </w:tc>
        <w:tc>
          <w:tcPr>
            <w:tcW w:w="360" w:type="dxa"/>
            <w:tcBorders>
              <w:top w:val="nil"/>
              <w:left w:val="nil"/>
              <w:bottom w:val="nil"/>
              <w:right w:val="nil"/>
            </w:tcBorders>
            <w:shd w:val="clear" w:color="auto" w:fill="auto"/>
            <w:noWrap/>
            <w:vAlign w:val="bottom"/>
            <w:hideMark/>
          </w:tcPr>
          <w:p w14:paraId="1244A70E" w14:textId="77777777" w:rsidR="00876CE8" w:rsidRPr="00B445A4" w:rsidRDefault="00876CE8" w:rsidP="007C5D12">
            <w:pPr>
              <w:spacing w:before="120"/>
              <w:jc w:val="both"/>
              <w:rPr>
                <w:rFonts w:cs="Times New Roman"/>
                <w:sz w:val="28"/>
                <w:szCs w:val="28"/>
              </w:rPr>
            </w:pPr>
          </w:p>
        </w:tc>
      </w:tr>
      <w:tr w:rsidR="00876CE8" w:rsidRPr="00B445A4" w14:paraId="7D8B050F" w14:textId="77777777" w:rsidTr="007C5D12">
        <w:trPr>
          <w:trHeight w:val="405"/>
        </w:trPr>
        <w:tc>
          <w:tcPr>
            <w:tcW w:w="9468" w:type="dxa"/>
            <w:tcBorders>
              <w:top w:val="nil"/>
              <w:left w:val="nil"/>
              <w:bottom w:val="nil"/>
              <w:right w:val="nil"/>
            </w:tcBorders>
            <w:shd w:val="clear" w:color="auto" w:fill="auto"/>
            <w:vAlign w:val="center"/>
            <w:hideMark/>
          </w:tcPr>
          <w:p w14:paraId="44DC7FE1" w14:textId="77777777" w:rsidR="00876CE8" w:rsidRPr="00B445A4" w:rsidRDefault="00876CE8" w:rsidP="007C5D12">
            <w:pPr>
              <w:spacing w:before="120"/>
              <w:jc w:val="both"/>
              <w:rPr>
                <w:rFonts w:cs="Times New Roman"/>
                <w:sz w:val="28"/>
                <w:szCs w:val="28"/>
              </w:rPr>
            </w:pPr>
            <w:r w:rsidRPr="00B445A4">
              <w:rPr>
                <w:rFonts w:cs="Times New Roman"/>
                <w:sz w:val="28"/>
                <w:szCs w:val="28"/>
              </w:rPr>
              <w:t>2.3.2. Phương tiện hỗ trợ</w:t>
            </w:r>
          </w:p>
        </w:tc>
        <w:tc>
          <w:tcPr>
            <w:tcW w:w="360" w:type="dxa"/>
            <w:tcBorders>
              <w:top w:val="nil"/>
              <w:left w:val="nil"/>
              <w:bottom w:val="nil"/>
              <w:right w:val="nil"/>
            </w:tcBorders>
            <w:shd w:val="clear" w:color="auto" w:fill="auto"/>
            <w:noWrap/>
            <w:vAlign w:val="bottom"/>
            <w:hideMark/>
          </w:tcPr>
          <w:p w14:paraId="5A22A118" w14:textId="77777777" w:rsidR="00876CE8" w:rsidRPr="00B445A4" w:rsidRDefault="00876CE8" w:rsidP="007C5D12">
            <w:pPr>
              <w:spacing w:before="120"/>
              <w:jc w:val="both"/>
              <w:rPr>
                <w:rFonts w:cs="Times New Roman"/>
                <w:sz w:val="28"/>
                <w:szCs w:val="28"/>
              </w:rPr>
            </w:pPr>
          </w:p>
        </w:tc>
      </w:tr>
      <w:tr w:rsidR="00876CE8" w:rsidRPr="00B445A4" w14:paraId="2E796B76" w14:textId="77777777" w:rsidTr="007C5D12">
        <w:trPr>
          <w:trHeight w:val="405"/>
        </w:trPr>
        <w:tc>
          <w:tcPr>
            <w:tcW w:w="9468" w:type="dxa"/>
            <w:tcBorders>
              <w:top w:val="nil"/>
              <w:left w:val="nil"/>
              <w:bottom w:val="nil"/>
              <w:right w:val="nil"/>
            </w:tcBorders>
            <w:shd w:val="clear" w:color="auto" w:fill="auto"/>
            <w:vAlign w:val="center"/>
            <w:hideMark/>
          </w:tcPr>
          <w:p w14:paraId="594E0D81" w14:textId="77777777" w:rsidR="00876CE8" w:rsidRPr="00B445A4" w:rsidRDefault="00876CE8" w:rsidP="007C5D12">
            <w:pPr>
              <w:spacing w:before="120"/>
              <w:jc w:val="both"/>
              <w:rPr>
                <w:rFonts w:cs="Times New Roman"/>
                <w:sz w:val="28"/>
                <w:szCs w:val="28"/>
              </w:rPr>
            </w:pPr>
            <w:r w:rsidRPr="00B445A4">
              <w:rPr>
                <w:rFonts w:cs="Times New Roman"/>
                <w:sz w:val="28"/>
                <w:szCs w:val="28"/>
              </w:rPr>
              <w:t>2.3.3. Luyện tập</w:t>
            </w:r>
          </w:p>
        </w:tc>
        <w:tc>
          <w:tcPr>
            <w:tcW w:w="360" w:type="dxa"/>
            <w:tcBorders>
              <w:top w:val="nil"/>
              <w:left w:val="nil"/>
              <w:bottom w:val="nil"/>
              <w:right w:val="nil"/>
            </w:tcBorders>
            <w:shd w:val="clear" w:color="auto" w:fill="auto"/>
            <w:noWrap/>
            <w:vAlign w:val="bottom"/>
            <w:hideMark/>
          </w:tcPr>
          <w:p w14:paraId="2268EDD9" w14:textId="77777777" w:rsidR="00876CE8" w:rsidRPr="00B445A4" w:rsidRDefault="00876CE8" w:rsidP="007C5D12">
            <w:pPr>
              <w:spacing w:before="120"/>
              <w:jc w:val="both"/>
              <w:rPr>
                <w:rFonts w:cs="Times New Roman"/>
                <w:sz w:val="28"/>
                <w:szCs w:val="28"/>
              </w:rPr>
            </w:pPr>
          </w:p>
        </w:tc>
      </w:tr>
      <w:tr w:rsidR="00876CE8" w:rsidRPr="00B445A4" w14:paraId="3D37E0E9" w14:textId="77777777" w:rsidTr="007C5D12">
        <w:trPr>
          <w:trHeight w:val="405"/>
        </w:trPr>
        <w:tc>
          <w:tcPr>
            <w:tcW w:w="9468" w:type="dxa"/>
            <w:tcBorders>
              <w:top w:val="nil"/>
              <w:left w:val="nil"/>
              <w:bottom w:val="nil"/>
              <w:right w:val="nil"/>
            </w:tcBorders>
            <w:shd w:val="clear" w:color="auto" w:fill="auto"/>
            <w:vAlign w:val="center"/>
            <w:hideMark/>
          </w:tcPr>
          <w:p w14:paraId="031C483E"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2.4.      Kỹ năng khi thuyết trình</w:t>
            </w:r>
          </w:p>
        </w:tc>
        <w:tc>
          <w:tcPr>
            <w:tcW w:w="360" w:type="dxa"/>
            <w:tcBorders>
              <w:top w:val="nil"/>
              <w:left w:val="nil"/>
              <w:bottom w:val="nil"/>
              <w:right w:val="nil"/>
            </w:tcBorders>
            <w:shd w:val="clear" w:color="auto" w:fill="auto"/>
            <w:noWrap/>
            <w:vAlign w:val="bottom"/>
            <w:hideMark/>
          </w:tcPr>
          <w:p w14:paraId="6F0C12BD" w14:textId="77777777" w:rsidR="00876CE8" w:rsidRPr="00B445A4" w:rsidRDefault="00876CE8" w:rsidP="007C5D12">
            <w:pPr>
              <w:spacing w:before="120"/>
              <w:jc w:val="both"/>
              <w:rPr>
                <w:rFonts w:cs="Times New Roman"/>
                <w:b/>
                <w:bCs/>
                <w:sz w:val="28"/>
                <w:szCs w:val="28"/>
              </w:rPr>
            </w:pPr>
          </w:p>
        </w:tc>
      </w:tr>
      <w:tr w:rsidR="00876CE8" w:rsidRPr="00B445A4" w14:paraId="03821B4E" w14:textId="77777777" w:rsidTr="007C5D12">
        <w:trPr>
          <w:trHeight w:val="405"/>
        </w:trPr>
        <w:tc>
          <w:tcPr>
            <w:tcW w:w="9468" w:type="dxa"/>
            <w:tcBorders>
              <w:top w:val="nil"/>
              <w:left w:val="nil"/>
              <w:bottom w:val="nil"/>
              <w:right w:val="nil"/>
            </w:tcBorders>
            <w:shd w:val="clear" w:color="auto" w:fill="auto"/>
            <w:vAlign w:val="center"/>
            <w:hideMark/>
          </w:tcPr>
          <w:p w14:paraId="23BC2BFA" w14:textId="77777777" w:rsidR="00876CE8" w:rsidRPr="00B445A4" w:rsidRDefault="00876CE8" w:rsidP="007C5D12">
            <w:pPr>
              <w:spacing w:before="120"/>
              <w:jc w:val="both"/>
              <w:rPr>
                <w:rFonts w:cs="Times New Roman"/>
                <w:sz w:val="28"/>
                <w:szCs w:val="28"/>
              </w:rPr>
            </w:pPr>
            <w:r w:rsidRPr="00B445A4">
              <w:rPr>
                <w:rFonts w:cs="Times New Roman"/>
                <w:sz w:val="28"/>
                <w:szCs w:val="28"/>
              </w:rPr>
              <w:lastRenderedPageBreak/>
              <w:t>2.4.1. Kiểm soát tâm lý</w:t>
            </w:r>
          </w:p>
        </w:tc>
        <w:tc>
          <w:tcPr>
            <w:tcW w:w="360" w:type="dxa"/>
            <w:tcBorders>
              <w:top w:val="nil"/>
              <w:left w:val="nil"/>
              <w:bottom w:val="nil"/>
              <w:right w:val="nil"/>
            </w:tcBorders>
            <w:shd w:val="clear" w:color="auto" w:fill="auto"/>
            <w:noWrap/>
            <w:vAlign w:val="bottom"/>
            <w:hideMark/>
          </w:tcPr>
          <w:p w14:paraId="04EFEDCA" w14:textId="77777777" w:rsidR="00876CE8" w:rsidRPr="00B445A4" w:rsidRDefault="00876CE8" w:rsidP="007C5D12">
            <w:pPr>
              <w:spacing w:before="120"/>
              <w:jc w:val="both"/>
              <w:rPr>
                <w:rFonts w:cs="Times New Roman"/>
                <w:sz w:val="28"/>
                <w:szCs w:val="28"/>
              </w:rPr>
            </w:pPr>
          </w:p>
        </w:tc>
      </w:tr>
      <w:tr w:rsidR="00876CE8" w:rsidRPr="00B445A4" w14:paraId="2D8EEE72" w14:textId="77777777" w:rsidTr="007C5D12">
        <w:trPr>
          <w:trHeight w:val="405"/>
        </w:trPr>
        <w:tc>
          <w:tcPr>
            <w:tcW w:w="9468" w:type="dxa"/>
            <w:tcBorders>
              <w:top w:val="nil"/>
              <w:left w:val="nil"/>
              <w:bottom w:val="nil"/>
              <w:right w:val="nil"/>
            </w:tcBorders>
            <w:shd w:val="clear" w:color="auto" w:fill="auto"/>
            <w:vAlign w:val="center"/>
            <w:hideMark/>
          </w:tcPr>
          <w:p w14:paraId="315E264D" w14:textId="77777777" w:rsidR="00876CE8" w:rsidRPr="00B445A4" w:rsidRDefault="00876CE8" w:rsidP="007C5D12">
            <w:pPr>
              <w:spacing w:before="120"/>
              <w:jc w:val="both"/>
              <w:rPr>
                <w:rFonts w:cs="Times New Roman"/>
                <w:sz w:val="28"/>
                <w:szCs w:val="28"/>
              </w:rPr>
            </w:pPr>
            <w:r w:rsidRPr="00B445A4">
              <w:rPr>
                <w:rFonts w:cs="Times New Roman"/>
                <w:sz w:val="28"/>
                <w:szCs w:val="28"/>
              </w:rPr>
              <w:t>2.4.2. Phong cách thuyết trình</w:t>
            </w:r>
          </w:p>
        </w:tc>
        <w:tc>
          <w:tcPr>
            <w:tcW w:w="360" w:type="dxa"/>
            <w:tcBorders>
              <w:top w:val="nil"/>
              <w:left w:val="nil"/>
              <w:bottom w:val="nil"/>
              <w:right w:val="nil"/>
            </w:tcBorders>
            <w:shd w:val="clear" w:color="auto" w:fill="auto"/>
            <w:noWrap/>
            <w:vAlign w:val="bottom"/>
            <w:hideMark/>
          </w:tcPr>
          <w:p w14:paraId="03F01CD6" w14:textId="77777777" w:rsidR="00876CE8" w:rsidRPr="00B445A4" w:rsidRDefault="00876CE8" w:rsidP="007C5D12">
            <w:pPr>
              <w:spacing w:before="120"/>
              <w:jc w:val="both"/>
              <w:rPr>
                <w:rFonts w:cs="Times New Roman"/>
                <w:sz w:val="28"/>
                <w:szCs w:val="28"/>
              </w:rPr>
            </w:pPr>
          </w:p>
        </w:tc>
      </w:tr>
      <w:tr w:rsidR="00876CE8" w:rsidRPr="00B445A4" w14:paraId="5D8C1A31" w14:textId="77777777" w:rsidTr="007C5D12">
        <w:trPr>
          <w:trHeight w:val="405"/>
        </w:trPr>
        <w:tc>
          <w:tcPr>
            <w:tcW w:w="9468" w:type="dxa"/>
            <w:tcBorders>
              <w:top w:val="nil"/>
              <w:left w:val="nil"/>
              <w:bottom w:val="nil"/>
              <w:right w:val="nil"/>
            </w:tcBorders>
            <w:shd w:val="clear" w:color="auto" w:fill="auto"/>
            <w:vAlign w:val="center"/>
            <w:hideMark/>
          </w:tcPr>
          <w:p w14:paraId="5F5E67CD" w14:textId="77777777" w:rsidR="00876CE8" w:rsidRPr="00B445A4" w:rsidRDefault="00876CE8" w:rsidP="007C5D12">
            <w:pPr>
              <w:spacing w:before="120"/>
              <w:jc w:val="both"/>
              <w:rPr>
                <w:rFonts w:cs="Times New Roman"/>
                <w:sz w:val="28"/>
                <w:szCs w:val="28"/>
              </w:rPr>
            </w:pPr>
            <w:r w:rsidRPr="00B445A4">
              <w:rPr>
                <w:rFonts w:cs="Times New Roman"/>
                <w:sz w:val="28"/>
                <w:szCs w:val="28"/>
              </w:rPr>
              <w:t>2.4.3. Kiểm soát bài thuyết trình</w:t>
            </w:r>
          </w:p>
        </w:tc>
        <w:tc>
          <w:tcPr>
            <w:tcW w:w="360" w:type="dxa"/>
            <w:tcBorders>
              <w:top w:val="nil"/>
              <w:left w:val="nil"/>
              <w:bottom w:val="nil"/>
              <w:right w:val="nil"/>
            </w:tcBorders>
            <w:shd w:val="clear" w:color="auto" w:fill="auto"/>
            <w:noWrap/>
            <w:vAlign w:val="bottom"/>
            <w:hideMark/>
          </w:tcPr>
          <w:p w14:paraId="43C0FBE3" w14:textId="77777777" w:rsidR="00876CE8" w:rsidRPr="00B445A4" w:rsidRDefault="00876CE8" w:rsidP="007C5D12">
            <w:pPr>
              <w:spacing w:before="120"/>
              <w:jc w:val="both"/>
              <w:rPr>
                <w:rFonts w:cs="Times New Roman"/>
                <w:sz w:val="28"/>
                <w:szCs w:val="28"/>
              </w:rPr>
            </w:pPr>
          </w:p>
        </w:tc>
      </w:tr>
      <w:tr w:rsidR="00876CE8" w:rsidRPr="00B445A4" w14:paraId="391EBA50" w14:textId="77777777" w:rsidTr="007C5D12">
        <w:trPr>
          <w:trHeight w:val="405"/>
        </w:trPr>
        <w:tc>
          <w:tcPr>
            <w:tcW w:w="9828" w:type="dxa"/>
            <w:gridSpan w:val="2"/>
            <w:tcBorders>
              <w:top w:val="nil"/>
              <w:left w:val="nil"/>
              <w:bottom w:val="nil"/>
              <w:right w:val="nil"/>
            </w:tcBorders>
            <w:shd w:val="clear" w:color="auto" w:fill="auto"/>
            <w:vAlign w:val="center"/>
            <w:hideMark/>
          </w:tcPr>
          <w:p w14:paraId="62D5A4C3"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Chương 3. KỸ NĂNG LÀM VIỆC NHÓM     </w:t>
            </w:r>
            <w:r w:rsidRPr="00B445A4">
              <w:rPr>
                <w:rFonts w:cs="Times New Roman"/>
                <w:sz w:val="28"/>
                <w:szCs w:val="28"/>
              </w:rPr>
              <w:t>Thời gian: 5 giờ</w:t>
            </w:r>
          </w:p>
        </w:tc>
      </w:tr>
      <w:tr w:rsidR="00876CE8" w:rsidRPr="00B445A4" w14:paraId="206E570B" w14:textId="77777777" w:rsidTr="007C5D12">
        <w:trPr>
          <w:trHeight w:val="405"/>
        </w:trPr>
        <w:tc>
          <w:tcPr>
            <w:tcW w:w="9468" w:type="dxa"/>
            <w:tcBorders>
              <w:top w:val="nil"/>
              <w:left w:val="nil"/>
              <w:bottom w:val="nil"/>
              <w:right w:val="nil"/>
            </w:tcBorders>
            <w:shd w:val="clear" w:color="auto" w:fill="auto"/>
            <w:vAlign w:val="center"/>
            <w:hideMark/>
          </w:tcPr>
          <w:p w14:paraId="6ADE50FF" w14:textId="77777777" w:rsidR="00876CE8" w:rsidRPr="00B445A4" w:rsidRDefault="00876CE8" w:rsidP="007C5D12">
            <w:pPr>
              <w:spacing w:before="120"/>
              <w:ind w:firstLineChars="200" w:firstLine="562"/>
              <w:jc w:val="both"/>
              <w:rPr>
                <w:rFonts w:cs="Times New Roman"/>
                <w:sz w:val="28"/>
                <w:szCs w:val="28"/>
              </w:rPr>
            </w:pPr>
            <w:r w:rsidRPr="00B445A4">
              <w:rPr>
                <w:rFonts w:cs="Times New Roman"/>
                <w:b/>
                <w:bCs/>
                <w:sz w:val="28"/>
                <w:szCs w:val="28"/>
              </w:rPr>
              <w:t xml:space="preserve">Mục tiêu:  </w:t>
            </w:r>
            <w:r w:rsidRPr="00B445A4">
              <w:rPr>
                <w:rFonts w:cs="Times New Roman"/>
                <w:sz w:val="28"/>
                <w:szCs w:val="28"/>
              </w:rPr>
              <w:t xml:space="preserve">Sau khi học bài này, người học có khả năng như sau: </w:t>
            </w:r>
          </w:p>
          <w:p w14:paraId="6DD640D8" w14:textId="77777777" w:rsidR="00876CE8" w:rsidRPr="00B445A4" w:rsidRDefault="00876CE8" w:rsidP="00876CE8">
            <w:pPr>
              <w:pStyle w:val="ListParagraph"/>
              <w:numPr>
                <w:ilvl w:val="0"/>
                <w:numId w:val="73"/>
              </w:numPr>
              <w:spacing w:before="120" w:after="0" w:line="259" w:lineRule="auto"/>
              <w:jc w:val="both"/>
              <w:rPr>
                <w:sz w:val="28"/>
                <w:szCs w:val="28"/>
              </w:rPr>
            </w:pPr>
            <w:r w:rsidRPr="00B445A4">
              <w:rPr>
                <w:sz w:val="28"/>
                <w:szCs w:val="28"/>
              </w:rPr>
              <w:t xml:space="preserve">Trình bày được những lý do phải làm việc theo nhóm tại môi trường doanh nghiệp và môi trường học tập; </w:t>
            </w:r>
          </w:p>
          <w:p w14:paraId="4F828233" w14:textId="77777777" w:rsidR="00876CE8" w:rsidRPr="00B445A4" w:rsidRDefault="00876CE8" w:rsidP="00876CE8">
            <w:pPr>
              <w:pStyle w:val="ListParagraph"/>
              <w:numPr>
                <w:ilvl w:val="0"/>
                <w:numId w:val="73"/>
              </w:numPr>
              <w:spacing w:before="120" w:after="0" w:line="259" w:lineRule="auto"/>
              <w:jc w:val="both"/>
              <w:rPr>
                <w:sz w:val="28"/>
                <w:szCs w:val="28"/>
              </w:rPr>
            </w:pPr>
            <w:r w:rsidRPr="00B445A4">
              <w:rPr>
                <w:sz w:val="28"/>
                <w:szCs w:val="28"/>
              </w:rPr>
              <w:t>Nêu lên được kiến thức cơ bản về nhóm như khái niệm, quá trình phát triển nhóm và phân loại nhóm;</w:t>
            </w:r>
          </w:p>
          <w:p w14:paraId="5CC9AF60" w14:textId="77777777" w:rsidR="00876CE8" w:rsidRPr="00B445A4" w:rsidRDefault="00876CE8" w:rsidP="00876CE8">
            <w:pPr>
              <w:pStyle w:val="ListParagraph"/>
              <w:numPr>
                <w:ilvl w:val="0"/>
                <w:numId w:val="73"/>
              </w:numPr>
              <w:spacing w:before="120" w:after="0" w:line="259" w:lineRule="auto"/>
              <w:jc w:val="both"/>
              <w:rPr>
                <w:b/>
                <w:bCs/>
                <w:sz w:val="28"/>
                <w:szCs w:val="28"/>
              </w:rPr>
            </w:pPr>
            <w:r w:rsidRPr="00B445A4">
              <w:rPr>
                <w:sz w:val="28"/>
                <w:szCs w:val="28"/>
              </w:rPr>
              <w:t xml:space="preserve">Liệt kê được các kỹ năng cá nhân trong phối hợp với các thành viên khác trong nhóm. </w:t>
            </w:r>
          </w:p>
          <w:p w14:paraId="4059CF57" w14:textId="77777777" w:rsidR="00876CE8" w:rsidRPr="00B445A4" w:rsidRDefault="00876CE8" w:rsidP="00876CE8">
            <w:pPr>
              <w:pStyle w:val="ListParagraph"/>
              <w:numPr>
                <w:ilvl w:val="0"/>
                <w:numId w:val="73"/>
              </w:numPr>
              <w:spacing w:before="120" w:after="0" w:line="259" w:lineRule="auto"/>
              <w:jc w:val="both"/>
              <w:rPr>
                <w:b/>
                <w:bCs/>
                <w:sz w:val="28"/>
                <w:szCs w:val="28"/>
              </w:rPr>
            </w:pPr>
            <w:r w:rsidRPr="00B445A4">
              <w:rPr>
                <w:sz w:val="28"/>
                <w:szCs w:val="28"/>
              </w:rPr>
              <w:t>Vận dụng được ở mức cơ bản những kỹ năng này vào công việc nhóm và tổ chức, điều hành, đánh giá và báo cáo cho cấp trên kết quả hoạt động của tổ, nhóm, chuyền SX nhỏ; giải quyết các xung đột và hài hòa giữa các thành viên trong nhóm.</w:t>
            </w:r>
          </w:p>
          <w:p w14:paraId="507411CC" w14:textId="77777777" w:rsidR="00876CE8" w:rsidRPr="00B445A4" w:rsidRDefault="00876CE8" w:rsidP="00876CE8">
            <w:pPr>
              <w:pStyle w:val="ListParagraph"/>
              <w:numPr>
                <w:ilvl w:val="0"/>
                <w:numId w:val="73"/>
              </w:numPr>
              <w:spacing w:before="120" w:after="0" w:line="259" w:lineRule="auto"/>
              <w:jc w:val="both"/>
              <w:rPr>
                <w:b/>
                <w:bCs/>
                <w:sz w:val="28"/>
                <w:szCs w:val="28"/>
              </w:rPr>
            </w:pPr>
            <w:r w:rsidRPr="00B445A4">
              <w:rPr>
                <w:sz w:val="28"/>
                <w:szCs w:val="28"/>
              </w:rPr>
              <w:t xml:space="preserve">Lập được và theo dõi kế hoạch của cả nhóm; </w:t>
            </w:r>
          </w:p>
          <w:p w14:paraId="0FDBAD1B"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Nội dung chương:</w:t>
            </w:r>
          </w:p>
          <w:p w14:paraId="798CB128"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3.1. Khái quát </w:t>
            </w:r>
          </w:p>
        </w:tc>
        <w:tc>
          <w:tcPr>
            <w:tcW w:w="360" w:type="dxa"/>
            <w:tcBorders>
              <w:top w:val="nil"/>
              <w:left w:val="nil"/>
              <w:bottom w:val="nil"/>
              <w:right w:val="nil"/>
            </w:tcBorders>
            <w:shd w:val="clear" w:color="auto" w:fill="auto"/>
            <w:noWrap/>
            <w:vAlign w:val="bottom"/>
            <w:hideMark/>
          </w:tcPr>
          <w:p w14:paraId="25754F42" w14:textId="77777777" w:rsidR="00876CE8" w:rsidRPr="00B445A4" w:rsidRDefault="00876CE8" w:rsidP="007C5D12">
            <w:pPr>
              <w:spacing w:before="120"/>
              <w:rPr>
                <w:rFonts w:cs="Times New Roman"/>
                <w:b/>
                <w:bCs/>
                <w:sz w:val="28"/>
                <w:szCs w:val="28"/>
              </w:rPr>
            </w:pPr>
          </w:p>
        </w:tc>
      </w:tr>
      <w:tr w:rsidR="00876CE8" w:rsidRPr="00B445A4" w14:paraId="1A2FF1EF" w14:textId="77777777" w:rsidTr="007C5D12">
        <w:trPr>
          <w:trHeight w:val="405"/>
        </w:trPr>
        <w:tc>
          <w:tcPr>
            <w:tcW w:w="9468" w:type="dxa"/>
            <w:tcBorders>
              <w:top w:val="nil"/>
              <w:left w:val="nil"/>
              <w:bottom w:val="nil"/>
              <w:right w:val="nil"/>
            </w:tcBorders>
            <w:shd w:val="clear" w:color="auto" w:fill="auto"/>
            <w:vAlign w:val="center"/>
            <w:hideMark/>
          </w:tcPr>
          <w:p w14:paraId="440E0016" w14:textId="77777777" w:rsidR="00876CE8" w:rsidRPr="00B445A4" w:rsidRDefault="00876CE8" w:rsidP="007C5D12">
            <w:pPr>
              <w:spacing w:before="120"/>
              <w:rPr>
                <w:rFonts w:cs="Times New Roman"/>
                <w:sz w:val="28"/>
                <w:szCs w:val="28"/>
              </w:rPr>
            </w:pPr>
            <w:r w:rsidRPr="00B445A4">
              <w:rPr>
                <w:rFonts w:cs="Times New Roman"/>
                <w:sz w:val="28"/>
                <w:szCs w:val="28"/>
              </w:rPr>
              <w:t xml:space="preserve">3.1.1. Khái niệm </w:t>
            </w:r>
          </w:p>
        </w:tc>
        <w:tc>
          <w:tcPr>
            <w:tcW w:w="360" w:type="dxa"/>
            <w:tcBorders>
              <w:top w:val="nil"/>
              <w:left w:val="nil"/>
              <w:bottom w:val="nil"/>
              <w:right w:val="nil"/>
            </w:tcBorders>
            <w:shd w:val="clear" w:color="auto" w:fill="auto"/>
            <w:noWrap/>
            <w:vAlign w:val="bottom"/>
            <w:hideMark/>
          </w:tcPr>
          <w:p w14:paraId="68262395" w14:textId="77777777" w:rsidR="00876CE8" w:rsidRPr="00B445A4" w:rsidRDefault="00876CE8" w:rsidP="007C5D12">
            <w:pPr>
              <w:spacing w:before="120"/>
              <w:rPr>
                <w:rFonts w:cs="Times New Roman"/>
                <w:sz w:val="28"/>
                <w:szCs w:val="28"/>
              </w:rPr>
            </w:pPr>
          </w:p>
        </w:tc>
      </w:tr>
      <w:tr w:rsidR="00876CE8" w:rsidRPr="00B445A4" w14:paraId="56F8A785" w14:textId="77777777" w:rsidTr="007C5D12">
        <w:trPr>
          <w:trHeight w:val="405"/>
        </w:trPr>
        <w:tc>
          <w:tcPr>
            <w:tcW w:w="9468" w:type="dxa"/>
            <w:tcBorders>
              <w:top w:val="nil"/>
              <w:left w:val="nil"/>
              <w:bottom w:val="nil"/>
              <w:right w:val="nil"/>
            </w:tcBorders>
            <w:shd w:val="clear" w:color="auto" w:fill="auto"/>
            <w:vAlign w:val="center"/>
            <w:hideMark/>
          </w:tcPr>
          <w:p w14:paraId="3C611965" w14:textId="77777777" w:rsidR="00876CE8" w:rsidRPr="00B445A4" w:rsidRDefault="00876CE8" w:rsidP="007C5D12">
            <w:pPr>
              <w:spacing w:before="120"/>
              <w:rPr>
                <w:rFonts w:cs="Times New Roman"/>
                <w:sz w:val="28"/>
                <w:szCs w:val="28"/>
              </w:rPr>
            </w:pPr>
            <w:r w:rsidRPr="00B445A4">
              <w:rPr>
                <w:rFonts w:cs="Times New Roman"/>
                <w:sz w:val="28"/>
                <w:szCs w:val="28"/>
              </w:rPr>
              <w:t>3.1.2. Tầm quan trọng của kỹ năng làm việc nhóm</w:t>
            </w:r>
          </w:p>
        </w:tc>
        <w:tc>
          <w:tcPr>
            <w:tcW w:w="360" w:type="dxa"/>
            <w:tcBorders>
              <w:top w:val="nil"/>
              <w:left w:val="nil"/>
              <w:bottom w:val="nil"/>
              <w:right w:val="nil"/>
            </w:tcBorders>
            <w:shd w:val="clear" w:color="auto" w:fill="auto"/>
            <w:noWrap/>
            <w:vAlign w:val="bottom"/>
            <w:hideMark/>
          </w:tcPr>
          <w:p w14:paraId="7417FAAD" w14:textId="77777777" w:rsidR="00876CE8" w:rsidRPr="00B445A4" w:rsidRDefault="00876CE8" w:rsidP="007C5D12">
            <w:pPr>
              <w:spacing w:before="120"/>
              <w:rPr>
                <w:rFonts w:cs="Times New Roman"/>
                <w:sz w:val="28"/>
                <w:szCs w:val="28"/>
              </w:rPr>
            </w:pPr>
          </w:p>
        </w:tc>
      </w:tr>
      <w:tr w:rsidR="00876CE8" w:rsidRPr="00B445A4" w14:paraId="54AE2913" w14:textId="77777777" w:rsidTr="007C5D12">
        <w:trPr>
          <w:trHeight w:val="405"/>
        </w:trPr>
        <w:tc>
          <w:tcPr>
            <w:tcW w:w="9468" w:type="dxa"/>
            <w:tcBorders>
              <w:top w:val="nil"/>
              <w:left w:val="nil"/>
              <w:bottom w:val="nil"/>
              <w:right w:val="nil"/>
            </w:tcBorders>
            <w:shd w:val="clear" w:color="auto" w:fill="auto"/>
            <w:vAlign w:val="center"/>
            <w:hideMark/>
          </w:tcPr>
          <w:p w14:paraId="1C3F9015" w14:textId="77777777" w:rsidR="00876CE8" w:rsidRPr="00B445A4" w:rsidRDefault="00876CE8" w:rsidP="007C5D12">
            <w:pPr>
              <w:spacing w:before="120"/>
              <w:rPr>
                <w:rFonts w:cs="Times New Roman"/>
                <w:b/>
                <w:bCs/>
                <w:sz w:val="28"/>
                <w:szCs w:val="28"/>
              </w:rPr>
            </w:pPr>
            <w:r w:rsidRPr="00B445A4">
              <w:rPr>
                <w:rFonts w:cs="Times New Roman"/>
                <w:b/>
                <w:bCs/>
                <w:sz w:val="28"/>
                <w:szCs w:val="28"/>
              </w:rPr>
              <w:t>3.2. Nhóm, phân loại nhóm</w:t>
            </w:r>
          </w:p>
        </w:tc>
        <w:tc>
          <w:tcPr>
            <w:tcW w:w="360" w:type="dxa"/>
            <w:tcBorders>
              <w:top w:val="nil"/>
              <w:left w:val="nil"/>
              <w:bottom w:val="nil"/>
              <w:right w:val="nil"/>
            </w:tcBorders>
            <w:shd w:val="clear" w:color="auto" w:fill="auto"/>
            <w:noWrap/>
            <w:vAlign w:val="bottom"/>
            <w:hideMark/>
          </w:tcPr>
          <w:p w14:paraId="4D872548" w14:textId="77777777" w:rsidR="00876CE8" w:rsidRPr="00B445A4" w:rsidRDefault="00876CE8" w:rsidP="007C5D12">
            <w:pPr>
              <w:spacing w:before="120"/>
              <w:rPr>
                <w:rFonts w:cs="Times New Roman"/>
                <w:b/>
                <w:bCs/>
                <w:sz w:val="28"/>
                <w:szCs w:val="28"/>
              </w:rPr>
            </w:pPr>
          </w:p>
        </w:tc>
      </w:tr>
      <w:tr w:rsidR="00876CE8" w:rsidRPr="00B445A4" w14:paraId="340BD2EC" w14:textId="77777777" w:rsidTr="007C5D12">
        <w:trPr>
          <w:trHeight w:val="405"/>
        </w:trPr>
        <w:tc>
          <w:tcPr>
            <w:tcW w:w="9468" w:type="dxa"/>
            <w:tcBorders>
              <w:top w:val="nil"/>
              <w:left w:val="nil"/>
              <w:bottom w:val="nil"/>
              <w:right w:val="nil"/>
            </w:tcBorders>
            <w:shd w:val="clear" w:color="auto" w:fill="auto"/>
            <w:vAlign w:val="center"/>
            <w:hideMark/>
          </w:tcPr>
          <w:p w14:paraId="386AA9A6" w14:textId="77777777" w:rsidR="00876CE8" w:rsidRPr="00B445A4" w:rsidRDefault="00876CE8" w:rsidP="007C5D12">
            <w:pPr>
              <w:spacing w:before="120"/>
              <w:rPr>
                <w:rFonts w:cs="Times New Roman"/>
                <w:sz w:val="28"/>
                <w:szCs w:val="28"/>
              </w:rPr>
            </w:pPr>
            <w:r w:rsidRPr="00B445A4">
              <w:rPr>
                <w:rFonts w:cs="Times New Roman"/>
                <w:sz w:val="28"/>
                <w:szCs w:val="28"/>
              </w:rPr>
              <w:t>3.2.1. Nhóm</w:t>
            </w:r>
          </w:p>
        </w:tc>
        <w:tc>
          <w:tcPr>
            <w:tcW w:w="360" w:type="dxa"/>
            <w:tcBorders>
              <w:top w:val="nil"/>
              <w:left w:val="nil"/>
              <w:bottom w:val="nil"/>
              <w:right w:val="nil"/>
            </w:tcBorders>
            <w:shd w:val="clear" w:color="auto" w:fill="auto"/>
            <w:noWrap/>
            <w:vAlign w:val="bottom"/>
            <w:hideMark/>
          </w:tcPr>
          <w:p w14:paraId="6EFB26C9" w14:textId="77777777" w:rsidR="00876CE8" w:rsidRPr="00B445A4" w:rsidRDefault="00876CE8" w:rsidP="007C5D12">
            <w:pPr>
              <w:spacing w:before="120"/>
              <w:rPr>
                <w:rFonts w:cs="Times New Roman"/>
                <w:sz w:val="28"/>
                <w:szCs w:val="28"/>
              </w:rPr>
            </w:pPr>
          </w:p>
        </w:tc>
      </w:tr>
      <w:tr w:rsidR="00876CE8" w:rsidRPr="00B445A4" w14:paraId="58166E8B" w14:textId="77777777" w:rsidTr="007C5D12">
        <w:trPr>
          <w:trHeight w:val="405"/>
        </w:trPr>
        <w:tc>
          <w:tcPr>
            <w:tcW w:w="9468" w:type="dxa"/>
            <w:tcBorders>
              <w:top w:val="nil"/>
              <w:left w:val="nil"/>
              <w:bottom w:val="nil"/>
              <w:right w:val="nil"/>
            </w:tcBorders>
            <w:shd w:val="clear" w:color="auto" w:fill="auto"/>
            <w:vAlign w:val="center"/>
            <w:hideMark/>
          </w:tcPr>
          <w:p w14:paraId="44A782C6" w14:textId="77777777" w:rsidR="00876CE8" w:rsidRPr="00B445A4" w:rsidRDefault="00876CE8" w:rsidP="007C5D12">
            <w:pPr>
              <w:spacing w:before="120"/>
              <w:rPr>
                <w:rFonts w:cs="Times New Roman"/>
                <w:sz w:val="28"/>
                <w:szCs w:val="28"/>
              </w:rPr>
            </w:pPr>
            <w:r w:rsidRPr="00B445A4">
              <w:rPr>
                <w:rFonts w:cs="Times New Roman"/>
                <w:sz w:val="28"/>
                <w:szCs w:val="28"/>
              </w:rPr>
              <w:t>3.2.2. Phân loại nhóm</w:t>
            </w:r>
          </w:p>
        </w:tc>
        <w:tc>
          <w:tcPr>
            <w:tcW w:w="360" w:type="dxa"/>
            <w:tcBorders>
              <w:top w:val="nil"/>
              <w:left w:val="nil"/>
              <w:bottom w:val="nil"/>
              <w:right w:val="nil"/>
            </w:tcBorders>
            <w:shd w:val="clear" w:color="auto" w:fill="auto"/>
            <w:noWrap/>
            <w:vAlign w:val="bottom"/>
            <w:hideMark/>
          </w:tcPr>
          <w:p w14:paraId="6950B401" w14:textId="77777777" w:rsidR="00876CE8" w:rsidRPr="00B445A4" w:rsidRDefault="00876CE8" w:rsidP="007C5D12">
            <w:pPr>
              <w:spacing w:before="120"/>
              <w:rPr>
                <w:rFonts w:cs="Times New Roman"/>
                <w:sz w:val="28"/>
                <w:szCs w:val="28"/>
              </w:rPr>
            </w:pPr>
          </w:p>
        </w:tc>
      </w:tr>
      <w:tr w:rsidR="00876CE8" w:rsidRPr="00B445A4" w14:paraId="5AE50CAC" w14:textId="77777777" w:rsidTr="007C5D12">
        <w:trPr>
          <w:trHeight w:val="405"/>
        </w:trPr>
        <w:tc>
          <w:tcPr>
            <w:tcW w:w="9468" w:type="dxa"/>
            <w:tcBorders>
              <w:top w:val="nil"/>
              <w:left w:val="nil"/>
              <w:bottom w:val="nil"/>
              <w:right w:val="nil"/>
            </w:tcBorders>
            <w:shd w:val="clear" w:color="auto" w:fill="auto"/>
            <w:vAlign w:val="center"/>
            <w:hideMark/>
          </w:tcPr>
          <w:p w14:paraId="6F9B9EB7" w14:textId="77777777" w:rsidR="00876CE8" w:rsidRPr="00B445A4" w:rsidRDefault="00876CE8" w:rsidP="007C5D12">
            <w:pPr>
              <w:spacing w:before="120"/>
              <w:rPr>
                <w:rFonts w:cs="Times New Roman"/>
                <w:b/>
                <w:bCs/>
                <w:sz w:val="28"/>
                <w:szCs w:val="28"/>
              </w:rPr>
            </w:pPr>
            <w:r w:rsidRPr="00B445A4">
              <w:rPr>
                <w:rFonts w:cs="Times New Roman"/>
                <w:b/>
                <w:bCs/>
                <w:sz w:val="28"/>
                <w:szCs w:val="28"/>
              </w:rPr>
              <w:t>3.3. Hoạt động nhóm</w:t>
            </w:r>
          </w:p>
        </w:tc>
        <w:tc>
          <w:tcPr>
            <w:tcW w:w="360" w:type="dxa"/>
            <w:tcBorders>
              <w:top w:val="nil"/>
              <w:left w:val="nil"/>
              <w:bottom w:val="nil"/>
              <w:right w:val="nil"/>
            </w:tcBorders>
            <w:shd w:val="clear" w:color="auto" w:fill="auto"/>
            <w:noWrap/>
            <w:vAlign w:val="bottom"/>
            <w:hideMark/>
          </w:tcPr>
          <w:p w14:paraId="4024B29D" w14:textId="77777777" w:rsidR="00876CE8" w:rsidRPr="00B445A4" w:rsidRDefault="00876CE8" w:rsidP="007C5D12">
            <w:pPr>
              <w:spacing w:before="120"/>
              <w:rPr>
                <w:rFonts w:cs="Times New Roman"/>
                <w:b/>
                <w:bCs/>
                <w:sz w:val="28"/>
                <w:szCs w:val="28"/>
              </w:rPr>
            </w:pPr>
          </w:p>
        </w:tc>
      </w:tr>
      <w:tr w:rsidR="00876CE8" w:rsidRPr="00B445A4" w14:paraId="52ECF6D7" w14:textId="77777777" w:rsidTr="007C5D12">
        <w:trPr>
          <w:trHeight w:val="405"/>
        </w:trPr>
        <w:tc>
          <w:tcPr>
            <w:tcW w:w="9468" w:type="dxa"/>
            <w:tcBorders>
              <w:top w:val="nil"/>
              <w:left w:val="nil"/>
              <w:bottom w:val="nil"/>
              <w:right w:val="nil"/>
            </w:tcBorders>
            <w:shd w:val="clear" w:color="auto" w:fill="auto"/>
            <w:vAlign w:val="center"/>
            <w:hideMark/>
          </w:tcPr>
          <w:p w14:paraId="202401F2" w14:textId="77777777" w:rsidR="00876CE8" w:rsidRPr="00B445A4" w:rsidRDefault="00876CE8" w:rsidP="007C5D12">
            <w:pPr>
              <w:spacing w:before="120"/>
              <w:rPr>
                <w:rFonts w:cs="Times New Roman"/>
                <w:sz w:val="28"/>
                <w:szCs w:val="28"/>
              </w:rPr>
            </w:pPr>
            <w:r w:rsidRPr="00B445A4">
              <w:rPr>
                <w:rFonts w:cs="Times New Roman"/>
                <w:sz w:val="28"/>
                <w:szCs w:val="28"/>
              </w:rPr>
              <w:t>3.3.1. Các giai đoạn của hoạt động nhóm</w:t>
            </w:r>
          </w:p>
        </w:tc>
        <w:tc>
          <w:tcPr>
            <w:tcW w:w="360" w:type="dxa"/>
            <w:tcBorders>
              <w:top w:val="nil"/>
              <w:left w:val="nil"/>
              <w:bottom w:val="nil"/>
              <w:right w:val="nil"/>
            </w:tcBorders>
            <w:shd w:val="clear" w:color="auto" w:fill="auto"/>
            <w:noWrap/>
            <w:vAlign w:val="bottom"/>
            <w:hideMark/>
          </w:tcPr>
          <w:p w14:paraId="206B6421" w14:textId="77777777" w:rsidR="00876CE8" w:rsidRPr="00B445A4" w:rsidRDefault="00876CE8" w:rsidP="007C5D12">
            <w:pPr>
              <w:spacing w:before="120"/>
              <w:rPr>
                <w:rFonts w:cs="Times New Roman"/>
                <w:sz w:val="28"/>
                <w:szCs w:val="28"/>
              </w:rPr>
            </w:pPr>
          </w:p>
        </w:tc>
      </w:tr>
      <w:tr w:rsidR="00876CE8" w:rsidRPr="00B445A4" w14:paraId="55591BD4" w14:textId="77777777" w:rsidTr="007C5D12">
        <w:trPr>
          <w:trHeight w:val="405"/>
        </w:trPr>
        <w:tc>
          <w:tcPr>
            <w:tcW w:w="9468" w:type="dxa"/>
            <w:tcBorders>
              <w:top w:val="nil"/>
              <w:left w:val="nil"/>
              <w:bottom w:val="nil"/>
              <w:right w:val="nil"/>
            </w:tcBorders>
            <w:shd w:val="clear" w:color="auto" w:fill="auto"/>
            <w:vAlign w:val="center"/>
            <w:hideMark/>
          </w:tcPr>
          <w:p w14:paraId="67C6806D" w14:textId="77777777" w:rsidR="00876CE8" w:rsidRPr="00B445A4" w:rsidRDefault="00876CE8" w:rsidP="007C5D12">
            <w:pPr>
              <w:spacing w:before="120"/>
              <w:rPr>
                <w:rFonts w:cs="Times New Roman"/>
                <w:sz w:val="28"/>
                <w:szCs w:val="28"/>
              </w:rPr>
            </w:pPr>
            <w:r w:rsidRPr="00B445A4">
              <w:rPr>
                <w:rFonts w:cs="Times New Roman"/>
                <w:sz w:val="28"/>
                <w:szCs w:val="28"/>
              </w:rPr>
              <w:t>3.3.2. Vai trò các thành viên của nhóm</w:t>
            </w:r>
          </w:p>
        </w:tc>
        <w:tc>
          <w:tcPr>
            <w:tcW w:w="360" w:type="dxa"/>
            <w:tcBorders>
              <w:top w:val="nil"/>
              <w:left w:val="nil"/>
              <w:bottom w:val="nil"/>
              <w:right w:val="nil"/>
            </w:tcBorders>
            <w:shd w:val="clear" w:color="auto" w:fill="auto"/>
            <w:noWrap/>
            <w:vAlign w:val="bottom"/>
            <w:hideMark/>
          </w:tcPr>
          <w:p w14:paraId="4539CC22" w14:textId="77777777" w:rsidR="00876CE8" w:rsidRPr="00B445A4" w:rsidRDefault="00876CE8" w:rsidP="007C5D12">
            <w:pPr>
              <w:spacing w:before="120"/>
              <w:rPr>
                <w:rFonts w:cs="Times New Roman"/>
                <w:sz w:val="28"/>
                <w:szCs w:val="28"/>
              </w:rPr>
            </w:pPr>
          </w:p>
        </w:tc>
      </w:tr>
      <w:tr w:rsidR="00876CE8" w:rsidRPr="00B445A4" w14:paraId="6AA4CF75" w14:textId="77777777" w:rsidTr="007C5D12">
        <w:trPr>
          <w:trHeight w:val="405"/>
        </w:trPr>
        <w:tc>
          <w:tcPr>
            <w:tcW w:w="9468" w:type="dxa"/>
            <w:tcBorders>
              <w:top w:val="nil"/>
              <w:left w:val="nil"/>
              <w:bottom w:val="nil"/>
              <w:right w:val="nil"/>
            </w:tcBorders>
            <w:shd w:val="clear" w:color="auto" w:fill="auto"/>
            <w:vAlign w:val="center"/>
            <w:hideMark/>
          </w:tcPr>
          <w:p w14:paraId="568D67EF" w14:textId="77777777" w:rsidR="00876CE8" w:rsidRPr="00B445A4" w:rsidRDefault="00876CE8" w:rsidP="007C5D12">
            <w:pPr>
              <w:spacing w:before="120"/>
              <w:rPr>
                <w:rFonts w:cs="Times New Roman"/>
                <w:sz w:val="28"/>
                <w:szCs w:val="28"/>
              </w:rPr>
            </w:pPr>
            <w:r w:rsidRPr="00B445A4">
              <w:rPr>
                <w:rFonts w:cs="Times New Roman"/>
                <w:sz w:val="28"/>
                <w:szCs w:val="28"/>
              </w:rPr>
              <w:lastRenderedPageBreak/>
              <w:t>3.3.3. Các yếu tố ảnh hưởng đến hiệu quả hoạt động nhóm</w:t>
            </w:r>
          </w:p>
        </w:tc>
        <w:tc>
          <w:tcPr>
            <w:tcW w:w="360" w:type="dxa"/>
            <w:tcBorders>
              <w:top w:val="nil"/>
              <w:left w:val="nil"/>
              <w:bottom w:val="nil"/>
              <w:right w:val="nil"/>
            </w:tcBorders>
            <w:shd w:val="clear" w:color="auto" w:fill="auto"/>
            <w:noWrap/>
            <w:vAlign w:val="bottom"/>
            <w:hideMark/>
          </w:tcPr>
          <w:p w14:paraId="09D92673" w14:textId="77777777" w:rsidR="00876CE8" w:rsidRPr="00B445A4" w:rsidRDefault="00876CE8" w:rsidP="007C5D12">
            <w:pPr>
              <w:spacing w:before="120"/>
              <w:rPr>
                <w:rFonts w:cs="Times New Roman"/>
                <w:sz w:val="28"/>
                <w:szCs w:val="28"/>
              </w:rPr>
            </w:pPr>
          </w:p>
        </w:tc>
      </w:tr>
      <w:tr w:rsidR="00876CE8" w:rsidRPr="00B445A4" w14:paraId="4942D724" w14:textId="77777777" w:rsidTr="007C5D12">
        <w:trPr>
          <w:trHeight w:val="405"/>
        </w:trPr>
        <w:tc>
          <w:tcPr>
            <w:tcW w:w="9468" w:type="dxa"/>
            <w:tcBorders>
              <w:top w:val="nil"/>
              <w:left w:val="nil"/>
              <w:bottom w:val="nil"/>
              <w:right w:val="nil"/>
            </w:tcBorders>
            <w:shd w:val="clear" w:color="auto" w:fill="auto"/>
            <w:vAlign w:val="center"/>
            <w:hideMark/>
          </w:tcPr>
          <w:p w14:paraId="4FB7B8DC" w14:textId="77777777" w:rsidR="00876CE8" w:rsidRPr="00B445A4" w:rsidRDefault="00876CE8" w:rsidP="007C5D12">
            <w:pPr>
              <w:spacing w:before="120"/>
              <w:rPr>
                <w:rFonts w:cs="Times New Roman"/>
                <w:b/>
                <w:bCs/>
                <w:sz w:val="28"/>
                <w:szCs w:val="28"/>
              </w:rPr>
            </w:pPr>
            <w:r w:rsidRPr="00B445A4">
              <w:rPr>
                <w:rFonts w:cs="Times New Roman"/>
                <w:b/>
                <w:bCs/>
                <w:sz w:val="28"/>
                <w:szCs w:val="28"/>
              </w:rPr>
              <w:t>3.4. Điều hành nhóm</w:t>
            </w:r>
          </w:p>
        </w:tc>
        <w:tc>
          <w:tcPr>
            <w:tcW w:w="360" w:type="dxa"/>
            <w:tcBorders>
              <w:top w:val="nil"/>
              <w:left w:val="nil"/>
              <w:bottom w:val="nil"/>
              <w:right w:val="nil"/>
            </w:tcBorders>
            <w:shd w:val="clear" w:color="auto" w:fill="auto"/>
            <w:noWrap/>
            <w:vAlign w:val="bottom"/>
            <w:hideMark/>
          </w:tcPr>
          <w:p w14:paraId="563BA557" w14:textId="77777777" w:rsidR="00876CE8" w:rsidRPr="00B445A4" w:rsidRDefault="00876CE8" w:rsidP="007C5D12">
            <w:pPr>
              <w:spacing w:before="120"/>
              <w:rPr>
                <w:rFonts w:cs="Times New Roman"/>
                <w:b/>
                <w:bCs/>
                <w:sz w:val="28"/>
                <w:szCs w:val="28"/>
              </w:rPr>
            </w:pPr>
          </w:p>
        </w:tc>
      </w:tr>
      <w:tr w:rsidR="00876CE8" w:rsidRPr="00B445A4" w14:paraId="6325B920" w14:textId="77777777" w:rsidTr="007C5D12">
        <w:trPr>
          <w:trHeight w:val="405"/>
        </w:trPr>
        <w:tc>
          <w:tcPr>
            <w:tcW w:w="9468" w:type="dxa"/>
            <w:tcBorders>
              <w:top w:val="nil"/>
              <w:left w:val="nil"/>
              <w:bottom w:val="nil"/>
              <w:right w:val="nil"/>
            </w:tcBorders>
            <w:shd w:val="clear" w:color="auto" w:fill="auto"/>
            <w:vAlign w:val="center"/>
            <w:hideMark/>
          </w:tcPr>
          <w:p w14:paraId="2444666F" w14:textId="77777777" w:rsidR="00876CE8" w:rsidRPr="00B445A4" w:rsidRDefault="00876CE8" w:rsidP="007C5D12">
            <w:pPr>
              <w:spacing w:before="120"/>
              <w:rPr>
                <w:rFonts w:cs="Times New Roman"/>
                <w:sz w:val="28"/>
                <w:szCs w:val="28"/>
              </w:rPr>
            </w:pPr>
            <w:r w:rsidRPr="00B445A4">
              <w:rPr>
                <w:rFonts w:cs="Times New Roman"/>
                <w:sz w:val="28"/>
                <w:szCs w:val="28"/>
              </w:rPr>
              <w:t>3.4.1. Phong cách điều hành hoạt động nhóm</w:t>
            </w:r>
          </w:p>
        </w:tc>
        <w:tc>
          <w:tcPr>
            <w:tcW w:w="360" w:type="dxa"/>
            <w:tcBorders>
              <w:top w:val="nil"/>
              <w:left w:val="nil"/>
              <w:bottom w:val="nil"/>
              <w:right w:val="nil"/>
            </w:tcBorders>
            <w:shd w:val="clear" w:color="auto" w:fill="auto"/>
            <w:noWrap/>
            <w:vAlign w:val="bottom"/>
            <w:hideMark/>
          </w:tcPr>
          <w:p w14:paraId="6F1A6871" w14:textId="77777777" w:rsidR="00876CE8" w:rsidRPr="00B445A4" w:rsidRDefault="00876CE8" w:rsidP="007C5D12">
            <w:pPr>
              <w:spacing w:before="120"/>
              <w:rPr>
                <w:rFonts w:cs="Times New Roman"/>
                <w:sz w:val="28"/>
                <w:szCs w:val="28"/>
              </w:rPr>
            </w:pPr>
          </w:p>
        </w:tc>
      </w:tr>
      <w:tr w:rsidR="00876CE8" w:rsidRPr="00B445A4" w14:paraId="261B6CF1" w14:textId="77777777" w:rsidTr="007C5D12">
        <w:trPr>
          <w:trHeight w:val="405"/>
        </w:trPr>
        <w:tc>
          <w:tcPr>
            <w:tcW w:w="9468" w:type="dxa"/>
            <w:tcBorders>
              <w:top w:val="nil"/>
              <w:left w:val="nil"/>
              <w:bottom w:val="nil"/>
              <w:right w:val="nil"/>
            </w:tcBorders>
            <w:shd w:val="clear" w:color="auto" w:fill="auto"/>
            <w:vAlign w:val="center"/>
            <w:hideMark/>
          </w:tcPr>
          <w:p w14:paraId="393BE70D" w14:textId="77777777" w:rsidR="00876CE8" w:rsidRPr="00B445A4" w:rsidRDefault="00876CE8" w:rsidP="007C5D12">
            <w:pPr>
              <w:spacing w:before="120"/>
              <w:rPr>
                <w:rFonts w:cs="Times New Roman"/>
                <w:sz w:val="28"/>
                <w:szCs w:val="28"/>
              </w:rPr>
            </w:pPr>
            <w:r w:rsidRPr="00B445A4">
              <w:rPr>
                <w:rFonts w:cs="Times New Roman"/>
                <w:sz w:val="28"/>
                <w:szCs w:val="28"/>
              </w:rPr>
              <w:t>3.4.2. Họp nhóm</w:t>
            </w:r>
          </w:p>
        </w:tc>
        <w:tc>
          <w:tcPr>
            <w:tcW w:w="360" w:type="dxa"/>
            <w:tcBorders>
              <w:top w:val="nil"/>
              <w:left w:val="nil"/>
              <w:bottom w:val="nil"/>
              <w:right w:val="nil"/>
            </w:tcBorders>
            <w:shd w:val="clear" w:color="auto" w:fill="auto"/>
            <w:noWrap/>
            <w:vAlign w:val="bottom"/>
            <w:hideMark/>
          </w:tcPr>
          <w:p w14:paraId="4A1BC32D" w14:textId="77777777" w:rsidR="00876CE8" w:rsidRPr="00B445A4" w:rsidRDefault="00876CE8" w:rsidP="007C5D12">
            <w:pPr>
              <w:spacing w:before="120"/>
              <w:rPr>
                <w:rFonts w:cs="Times New Roman"/>
                <w:sz w:val="28"/>
                <w:szCs w:val="28"/>
              </w:rPr>
            </w:pPr>
          </w:p>
        </w:tc>
      </w:tr>
      <w:tr w:rsidR="00876CE8" w:rsidRPr="00B445A4" w14:paraId="05328175" w14:textId="77777777" w:rsidTr="007C5D12">
        <w:trPr>
          <w:trHeight w:val="405"/>
        </w:trPr>
        <w:tc>
          <w:tcPr>
            <w:tcW w:w="9468" w:type="dxa"/>
            <w:tcBorders>
              <w:top w:val="nil"/>
              <w:left w:val="nil"/>
              <w:bottom w:val="nil"/>
              <w:right w:val="nil"/>
            </w:tcBorders>
            <w:shd w:val="clear" w:color="auto" w:fill="auto"/>
            <w:vAlign w:val="center"/>
            <w:hideMark/>
          </w:tcPr>
          <w:p w14:paraId="052F19FE" w14:textId="77777777" w:rsidR="00876CE8" w:rsidRPr="00B445A4" w:rsidRDefault="00876CE8" w:rsidP="007C5D12">
            <w:pPr>
              <w:spacing w:before="120"/>
              <w:rPr>
                <w:rFonts w:cs="Times New Roman"/>
                <w:sz w:val="28"/>
                <w:szCs w:val="28"/>
              </w:rPr>
            </w:pPr>
            <w:r w:rsidRPr="00B445A4">
              <w:rPr>
                <w:rFonts w:cs="Times New Roman"/>
                <w:sz w:val="28"/>
                <w:szCs w:val="28"/>
              </w:rPr>
              <w:t>3.4.3. Thảo luận và ra quyết định trong nhóm</w:t>
            </w:r>
          </w:p>
        </w:tc>
        <w:tc>
          <w:tcPr>
            <w:tcW w:w="360" w:type="dxa"/>
            <w:tcBorders>
              <w:top w:val="nil"/>
              <w:left w:val="nil"/>
              <w:bottom w:val="nil"/>
              <w:right w:val="nil"/>
            </w:tcBorders>
            <w:shd w:val="clear" w:color="auto" w:fill="auto"/>
            <w:noWrap/>
            <w:vAlign w:val="bottom"/>
            <w:hideMark/>
          </w:tcPr>
          <w:p w14:paraId="7B04E0D7" w14:textId="77777777" w:rsidR="00876CE8" w:rsidRPr="00B445A4" w:rsidRDefault="00876CE8" w:rsidP="007C5D12">
            <w:pPr>
              <w:spacing w:before="120"/>
              <w:rPr>
                <w:rFonts w:cs="Times New Roman"/>
                <w:sz w:val="28"/>
                <w:szCs w:val="28"/>
              </w:rPr>
            </w:pPr>
          </w:p>
        </w:tc>
      </w:tr>
      <w:tr w:rsidR="00876CE8" w:rsidRPr="00B445A4" w14:paraId="22E6333C" w14:textId="77777777" w:rsidTr="007C5D12">
        <w:trPr>
          <w:trHeight w:val="405"/>
        </w:trPr>
        <w:tc>
          <w:tcPr>
            <w:tcW w:w="9468" w:type="dxa"/>
            <w:tcBorders>
              <w:top w:val="nil"/>
              <w:left w:val="nil"/>
              <w:bottom w:val="nil"/>
              <w:right w:val="nil"/>
            </w:tcBorders>
            <w:shd w:val="clear" w:color="auto" w:fill="auto"/>
            <w:vAlign w:val="center"/>
            <w:hideMark/>
          </w:tcPr>
          <w:p w14:paraId="7D9D27F6" w14:textId="77777777" w:rsidR="00876CE8" w:rsidRPr="00B445A4" w:rsidRDefault="00876CE8" w:rsidP="007C5D12">
            <w:pPr>
              <w:spacing w:before="120"/>
              <w:rPr>
                <w:rFonts w:cs="Times New Roman"/>
                <w:sz w:val="28"/>
                <w:szCs w:val="28"/>
              </w:rPr>
            </w:pPr>
            <w:r w:rsidRPr="00B445A4">
              <w:rPr>
                <w:rFonts w:cs="Times New Roman"/>
                <w:sz w:val="28"/>
                <w:szCs w:val="28"/>
              </w:rPr>
              <w:t xml:space="preserve">3.4.5. Một số công cụ điều hành họp nhóm </w:t>
            </w:r>
          </w:p>
        </w:tc>
        <w:tc>
          <w:tcPr>
            <w:tcW w:w="360" w:type="dxa"/>
            <w:tcBorders>
              <w:top w:val="nil"/>
              <w:left w:val="nil"/>
              <w:bottom w:val="nil"/>
              <w:right w:val="nil"/>
            </w:tcBorders>
            <w:shd w:val="clear" w:color="auto" w:fill="auto"/>
            <w:noWrap/>
            <w:vAlign w:val="bottom"/>
            <w:hideMark/>
          </w:tcPr>
          <w:p w14:paraId="11130CFE" w14:textId="77777777" w:rsidR="00876CE8" w:rsidRPr="00B445A4" w:rsidRDefault="00876CE8" w:rsidP="007C5D12">
            <w:pPr>
              <w:spacing w:before="120"/>
              <w:rPr>
                <w:rFonts w:cs="Times New Roman"/>
                <w:sz w:val="28"/>
                <w:szCs w:val="28"/>
              </w:rPr>
            </w:pPr>
          </w:p>
        </w:tc>
      </w:tr>
      <w:tr w:rsidR="00876CE8" w:rsidRPr="00B445A4" w14:paraId="523B4F25" w14:textId="77777777" w:rsidTr="007C5D12">
        <w:trPr>
          <w:trHeight w:val="405"/>
        </w:trPr>
        <w:tc>
          <w:tcPr>
            <w:tcW w:w="9468" w:type="dxa"/>
            <w:tcBorders>
              <w:top w:val="nil"/>
              <w:left w:val="nil"/>
              <w:bottom w:val="nil"/>
              <w:right w:val="nil"/>
            </w:tcBorders>
            <w:shd w:val="clear" w:color="auto" w:fill="auto"/>
            <w:vAlign w:val="center"/>
            <w:hideMark/>
          </w:tcPr>
          <w:p w14:paraId="744838CB" w14:textId="77777777" w:rsidR="00876CE8" w:rsidRPr="00B445A4" w:rsidRDefault="00876CE8" w:rsidP="007C5D12">
            <w:pPr>
              <w:spacing w:before="120"/>
              <w:rPr>
                <w:rFonts w:cs="Times New Roman"/>
                <w:sz w:val="28"/>
                <w:szCs w:val="28"/>
              </w:rPr>
            </w:pPr>
            <w:r w:rsidRPr="00B445A4">
              <w:rPr>
                <w:rFonts w:cs="Times New Roman"/>
                <w:sz w:val="28"/>
                <w:szCs w:val="28"/>
              </w:rPr>
              <w:t>3.4.6. Giải quyết các xung đột</w:t>
            </w:r>
          </w:p>
        </w:tc>
        <w:tc>
          <w:tcPr>
            <w:tcW w:w="360" w:type="dxa"/>
            <w:tcBorders>
              <w:top w:val="nil"/>
              <w:left w:val="nil"/>
              <w:bottom w:val="nil"/>
              <w:right w:val="nil"/>
            </w:tcBorders>
            <w:shd w:val="clear" w:color="auto" w:fill="auto"/>
            <w:noWrap/>
            <w:vAlign w:val="bottom"/>
            <w:hideMark/>
          </w:tcPr>
          <w:p w14:paraId="11B7C633" w14:textId="77777777" w:rsidR="00876CE8" w:rsidRPr="00B445A4" w:rsidRDefault="00876CE8" w:rsidP="007C5D12">
            <w:pPr>
              <w:spacing w:before="120"/>
              <w:rPr>
                <w:rFonts w:cs="Times New Roman"/>
                <w:sz w:val="28"/>
                <w:szCs w:val="28"/>
              </w:rPr>
            </w:pPr>
          </w:p>
        </w:tc>
      </w:tr>
      <w:tr w:rsidR="00876CE8" w:rsidRPr="00B445A4" w14:paraId="765AB751" w14:textId="77777777" w:rsidTr="007C5D12">
        <w:trPr>
          <w:trHeight w:val="405"/>
        </w:trPr>
        <w:tc>
          <w:tcPr>
            <w:tcW w:w="9828" w:type="dxa"/>
            <w:gridSpan w:val="2"/>
            <w:tcBorders>
              <w:top w:val="nil"/>
              <w:left w:val="nil"/>
              <w:bottom w:val="nil"/>
              <w:right w:val="nil"/>
            </w:tcBorders>
            <w:shd w:val="clear" w:color="auto" w:fill="auto"/>
            <w:vAlign w:val="center"/>
            <w:hideMark/>
          </w:tcPr>
          <w:p w14:paraId="48581642"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Chương 4. KỸ NĂNG THIẾT LẬP MỤC TIÊU                </w:t>
            </w:r>
            <w:r w:rsidRPr="00B445A4">
              <w:rPr>
                <w:rFonts w:cs="Times New Roman"/>
                <w:sz w:val="28"/>
                <w:szCs w:val="28"/>
              </w:rPr>
              <w:t>Thời gian: 5 giờ</w:t>
            </w:r>
          </w:p>
        </w:tc>
      </w:tr>
      <w:tr w:rsidR="00876CE8" w:rsidRPr="00B445A4" w14:paraId="73EAA5C9" w14:textId="77777777" w:rsidTr="007C5D12">
        <w:trPr>
          <w:trHeight w:val="405"/>
        </w:trPr>
        <w:tc>
          <w:tcPr>
            <w:tcW w:w="9468" w:type="dxa"/>
            <w:tcBorders>
              <w:top w:val="nil"/>
              <w:left w:val="nil"/>
              <w:bottom w:val="nil"/>
              <w:right w:val="nil"/>
            </w:tcBorders>
            <w:shd w:val="clear" w:color="auto" w:fill="auto"/>
            <w:vAlign w:val="center"/>
            <w:hideMark/>
          </w:tcPr>
          <w:p w14:paraId="11379A5C"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Mục tiêu: Sau khi học xong bài này, người học có khả năng:</w:t>
            </w:r>
          </w:p>
          <w:p w14:paraId="1D297FAF" w14:textId="77777777" w:rsidR="00876CE8" w:rsidRPr="00B445A4" w:rsidRDefault="00876CE8" w:rsidP="00876CE8">
            <w:pPr>
              <w:pStyle w:val="ListParagraph"/>
              <w:numPr>
                <w:ilvl w:val="0"/>
                <w:numId w:val="74"/>
              </w:numPr>
              <w:spacing w:before="120" w:after="0" w:line="259" w:lineRule="auto"/>
              <w:rPr>
                <w:sz w:val="28"/>
                <w:szCs w:val="28"/>
              </w:rPr>
            </w:pPr>
            <w:r w:rsidRPr="00B445A4">
              <w:rPr>
                <w:sz w:val="28"/>
                <w:szCs w:val="28"/>
              </w:rPr>
              <w:t xml:space="preserve">Trình bày được công tác lập mục tiêu và vai trò của nó; </w:t>
            </w:r>
          </w:p>
          <w:p w14:paraId="5C142242" w14:textId="77777777" w:rsidR="00876CE8" w:rsidRPr="00B445A4" w:rsidRDefault="00876CE8" w:rsidP="00876CE8">
            <w:pPr>
              <w:pStyle w:val="ListParagraph"/>
              <w:numPr>
                <w:ilvl w:val="0"/>
                <w:numId w:val="74"/>
              </w:numPr>
              <w:spacing w:before="120" w:after="0" w:line="259" w:lineRule="auto"/>
              <w:rPr>
                <w:sz w:val="28"/>
                <w:szCs w:val="28"/>
              </w:rPr>
            </w:pPr>
            <w:r w:rsidRPr="00B445A4">
              <w:rPr>
                <w:sz w:val="28"/>
                <w:szCs w:val="28"/>
              </w:rPr>
              <w:t xml:space="preserve">Liệt kê được các loại mục tiêu trong tổ chức; </w:t>
            </w:r>
          </w:p>
          <w:p w14:paraId="0B7314F9" w14:textId="77777777" w:rsidR="00876CE8" w:rsidRPr="00B445A4" w:rsidRDefault="00876CE8" w:rsidP="00876CE8">
            <w:pPr>
              <w:pStyle w:val="ListParagraph"/>
              <w:numPr>
                <w:ilvl w:val="0"/>
                <w:numId w:val="74"/>
              </w:numPr>
              <w:spacing w:before="120" w:after="0" w:line="259" w:lineRule="auto"/>
              <w:rPr>
                <w:sz w:val="28"/>
                <w:szCs w:val="28"/>
              </w:rPr>
            </w:pPr>
            <w:r w:rsidRPr="00B445A4">
              <w:rPr>
                <w:sz w:val="28"/>
                <w:szCs w:val="28"/>
              </w:rPr>
              <w:t xml:space="preserve">Trình bày được các nguyên tắc và căn cứ thiết lập mục tiêu; </w:t>
            </w:r>
          </w:p>
          <w:p w14:paraId="58F84383" w14:textId="77777777" w:rsidR="00876CE8" w:rsidRPr="00B445A4" w:rsidRDefault="00876CE8" w:rsidP="00876CE8">
            <w:pPr>
              <w:pStyle w:val="ListParagraph"/>
              <w:numPr>
                <w:ilvl w:val="0"/>
                <w:numId w:val="74"/>
              </w:numPr>
              <w:spacing w:before="120" w:after="0" w:line="259" w:lineRule="auto"/>
              <w:rPr>
                <w:b/>
                <w:bCs/>
                <w:sz w:val="28"/>
                <w:szCs w:val="28"/>
              </w:rPr>
            </w:pPr>
            <w:r w:rsidRPr="00B445A4">
              <w:rPr>
                <w:sz w:val="28"/>
                <w:szCs w:val="28"/>
              </w:rPr>
              <w:t>Xây dựng được các mục tiêu trong ngắn hạn và trung hạn; tác động của mục tiêu cá nhân, tổ, nhóm với mục tiêu chung của doanh nghiệp; phán đoán được các rủi ro…</w:t>
            </w:r>
          </w:p>
          <w:p w14:paraId="4742D520" w14:textId="77777777" w:rsidR="00876CE8" w:rsidRPr="00B445A4" w:rsidRDefault="00876CE8" w:rsidP="00876CE8">
            <w:pPr>
              <w:pStyle w:val="ListParagraph"/>
              <w:numPr>
                <w:ilvl w:val="0"/>
                <w:numId w:val="74"/>
              </w:numPr>
              <w:spacing w:before="120" w:after="0" w:line="259" w:lineRule="auto"/>
              <w:rPr>
                <w:b/>
                <w:bCs/>
                <w:sz w:val="28"/>
                <w:szCs w:val="28"/>
              </w:rPr>
            </w:pPr>
            <w:r w:rsidRPr="00B445A4">
              <w:rPr>
                <w:sz w:val="28"/>
                <w:szCs w:val="28"/>
              </w:rPr>
              <w:t>Đánh giá được các công cụ ảnh hưởng tới việc thiết lập mục tiêu.</w:t>
            </w:r>
          </w:p>
          <w:p w14:paraId="69F712FA"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Nội dung chương:</w:t>
            </w:r>
          </w:p>
          <w:p w14:paraId="469FDF4E"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4.1.      Khái quát </w:t>
            </w:r>
          </w:p>
        </w:tc>
        <w:tc>
          <w:tcPr>
            <w:tcW w:w="360" w:type="dxa"/>
            <w:tcBorders>
              <w:top w:val="nil"/>
              <w:left w:val="nil"/>
              <w:bottom w:val="nil"/>
              <w:right w:val="nil"/>
            </w:tcBorders>
            <w:shd w:val="clear" w:color="auto" w:fill="auto"/>
            <w:noWrap/>
            <w:vAlign w:val="bottom"/>
            <w:hideMark/>
          </w:tcPr>
          <w:p w14:paraId="7E468F0B" w14:textId="77777777" w:rsidR="00876CE8" w:rsidRPr="00B445A4" w:rsidRDefault="00876CE8" w:rsidP="007C5D12">
            <w:pPr>
              <w:spacing w:before="120"/>
              <w:rPr>
                <w:rFonts w:cs="Times New Roman"/>
                <w:b/>
                <w:bCs/>
                <w:sz w:val="28"/>
                <w:szCs w:val="28"/>
              </w:rPr>
            </w:pPr>
          </w:p>
        </w:tc>
      </w:tr>
      <w:tr w:rsidR="00876CE8" w:rsidRPr="00B445A4" w14:paraId="22D8FD6D" w14:textId="77777777" w:rsidTr="007C5D12">
        <w:trPr>
          <w:trHeight w:val="405"/>
        </w:trPr>
        <w:tc>
          <w:tcPr>
            <w:tcW w:w="9468" w:type="dxa"/>
            <w:tcBorders>
              <w:top w:val="nil"/>
              <w:left w:val="nil"/>
              <w:bottom w:val="nil"/>
              <w:right w:val="nil"/>
            </w:tcBorders>
            <w:shd w:val="clear" w:color="auto" w:fill="auto"/>
            <w:vAlign w:val="center"/>
            <w:hideMark/>
          </w:tcPr>
          <w:p w14:paraId="0BE6F58D" w14:textId="77777777" w:rsidR="00876CE8" w:rsidRPr="00B445A4" w:rsidRDefault="00876CE8" w:rsidP="007C5D12">
            <w:pPr>
              <w:spacing w:before="120"/>
              <w:jc w:val="both"/>
              <w:rPr>
                <w:rFonts w:cs="Times New Roman"/>
                <w:sz w:val="28"/>
                <w:szCs w:val="28"/>
              </w:rPr>
            </w:pPr>
            <w:r w:rsidRPr="00B445A4">
              <w:rPr>
                <w:rFonts w:cs="Times New Roman"/>
                <w:sz w:val="28"/>
                <w:szCs w:val="28"/>
              </w:rPr>
              <w:t>4.1.1. Khái niệm</w:t>
            </w:r>
          </w:p>
        </w:tc>
        <w:tc>
          <w:tcPr>
            <w:tcW w:w="360" w:type="dxa"/>
            <w:tcBorders>
              <w:top w:val="nil"/>
              <w:left w:val="nil"/>
              <w:bottom w:val="nil"/>
              <w:right w:val="nil"/>
            </w:tcBorders>
            <w:shd w:val="clear" w:color="auto" w:fill="auto"/>
            <w:noWrap/>
            <w:vAlign w:val="bottom"/>
            <w:hideMark/>
          </w:tcPr>
          <w:p w14:paraId="3666DA7F" w14:textId="77777777" w:rsidR="00876CE8" w:rsidRPr="00B445A4" w:rsidRDefault="00876CE8" w:rsidP="007C5D12">
            <w:pPr>
              <w:spacing w:before="120"/>
              <w:jc w:val="both"/>
              <w:rPr>
                <w:rFonts w:cs="Times New Roman"/>
                <w:sz w:val="28"/>
                <w:szCs w:val="28"/>
              </w:rPr>
            </w:pPr>
          </w:p>
        </w:tc>
      </w:tr>
      <w:tr w:rsidR="00876CE8" w:rsidRPr="00B445A4" w14:paraId="6A59A273" w14:textId="77777777" w:rsidTr="007C5D12">
        <w:trPr>
          <w:trHeight w:val="405"/>
        </w:trPr>
        <w:tc>
          <w:tcPr>
            <w:tcW w:w="9468" w:type="dxa"/>
            <w:tcBorders>
              <w:top w:val="nil"/>
              <w:left w:val="nil"/>
              <w:bottom w:val="nil"/>
              <w:right w:val="nil"/>
            </w:tcBorders>
            <w:shd w:val="clear" w:color="auto" w:fill="auto"/>
            <w:vAlign w:val="center"/>
            <w:hideMark/>
          </w:tcPr>
          <w:p w14:paraId="797EF66B" w14:textId="77777777" w:rsidR="00876CE8" w:rsidRPr="00B445A4" w:rsidRDefault="00876CE8" w:rsidP="007C5D12">
            <w:pPr>
              <w:spacing w:before="120"/>
              <w:jc w:val="both"/>
              <w:rPr>
                <w:rFonts w:cs="Times New Roman"/>
                <w:sz w:val="28"/>
                <w:szCs w:val="28"/>
              </w:rPr>
            </w:pPr>
            <w:r w:rsidRPr="00B445A4">
              <w:rPr>
                <w:rFonts w:cs="Times New Roman"/>
                <w:sz w:val="28"/>
                <w:szCs w:val="28"/>
              </w:rPr>
              <w:t>4.1.2. Tầm quan trọng của kỹ năng thiết lập mục tiêu</w:t>
            </w:r>
          </w:p>
        </w:tc>
        <w:tc>
          <w:tcPr>
            <w:tcW w:w="360" w:type="dxa"/>
            <w:tcBorders>
              <w:top w:val="nil"/>
              <w:left w:val="nil"/>
              <w:bottom w:val="nil"/>
              <w:right w:val="nil"/>
            </w:tcBorders>
            <w:shd w:val="clear" w:color="auto" w:fill="auto"/>
            <w:noWrap/>
            <w:vAlign w:val="bottom"/>
            <w:hideMark/>
          </w:tcPr>
          <w:p w14:paraId="16C04D13" w14:textId="77777777" w:rsidR="00876CE8" w:rsidRPr="00B445A4" w:rsidRDefault="00876CE8" w:rsidP="007C5D12">
            <w:pPr>
              <w:spacing w:before="120"/>
              <w:jc w:val="both"/>
              <w:rPr>
                <w:rFonts w:cs="Times New Roman"/>
                <w:sz w:val="28"/>
                <w:szCs w:val="28"/>
              </w:rPr>
            </w:pPr>
          </w:p>
        </w:tc>
      </w:tr>
      <w:tr w:rsidR="00876CE8" w:rsidRPr="00B445A4" w14:paraId="54BD2D2B" w14:textId="77777777" w:rsidTr="007C5D12">
        <w:trPr>
          <w:trHeight w:val="405"/>
        </w:trPr>
        <w:tc>
          <w:tcPr>
            <w:tcW w:w="9468" w:type="dxa"/>
            <w:tcBorders>
              <w:top w:val="nil"/>
              <w:left w:val="nil"/>
              <w:bottom w:val="nil"/>
              <w:right w:val="nil"/>
            </w:tcBorders>
            <w:shd w:val="clear" w:color="auto" w:fill="auto"/>
            <w:vAlign w:val="center"/>
            <w:hideMark/>
          </w:tcPr>
          <w:p w14:paraId="0BB9F9BC"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4.2.  Mục tiêu, phân loại và đặc điểm mục tiêu </w:t>
            </w:r>
          </w:p>
        </w:tc>
        <w:tc>
          <w:tcPr>
            <w:tcW w:w="360" w:type="dxa"/>
            <w:tcBorders>
              <w:top w:val="nil"/>
              <w:left w:val="nil"/>
              <w:bottom w:val="nil"/>
              <w:right w:val="nil"/>
            </w:tcBorders>
            <w:shd w:val="clear" w:color="auto" w:fill="auto"/>
            <w:noWrap/>
            <w:vAlign w:val="bottom"/>
            <w:hideMark/>
          </w:tcPr>
          <w:p w14:paraId="78AE609C" w14:textId="77777777" w:rsidR="00876CE8" w:rsidRPr="00B445A4" w:rsidRDefault="00876CE8" w:rsidP="007C5D12">
            <w:pPr>
              <w:spacing w:before="120"/>
              <w:rPr>
                <w:rFonts w:cs="Times New Roman"/>
                <w:b/>
                <w:bCs/>
                <w:sz w:val="28"/>
                <w:szCs w:val="28"/>
              </w:rPr>
            </w:pPr>
          </w:p>
        </w:tc>
      </w:tr>
      <w:tr w:rsidR="00876CE8" w:rsidRPr="00B445A4" w14:paraId="6DC81ACC" w14:textId="77777777" w:rsidTr="007C5D12">
        <w:trPr>
          <w:trHeight w:val="405"/>
        </w:trPr>
        <w:tc>
          <w:tcPr>
            <w:tcW w:w="9468" w:type="dxa"/>
            <w:tcBorders>
              <w:top w:val="nil"/>
              <w:left w:val="nil"/>
              <w:bottom w:val="nil"/>
              <w:right w:val="nil"/>
            </w:tcBorders>
            <w:shd w:val="clear" w:color="auto" w:fill="auto"/>
            <w:vAlign w:val="center"/>
            <w:hideMark/>
          </w:tcPr>
          <w:p w14:paraId="787AA50E" w14:textId="77777777" w:rsidR="00876CE8" w:rsidRPr="00B445A4" w:rsidRDefault="00876CE8" w:rsidP="007C5D12">
            <w:pPr>
              <w:spacing w:before="120"/>
              <w:rPr>
                <w:rFonts w:cs="Times New Roman"/>
                <w:sz w:val="28"/>
                <w:szCs w:val="28"/>
              </w:rPr>
            </w:pPr>
            <w:r w:rsidRPr="00B445A4">
              <w:rPr>
                <w:rFonts w:cs="Times New Roman"/>
                <w:sz w:val="28"/>
                <w:szCs w:val="28"/>
              </w:rPr>
              <w:t>4.2.1. Mục tiêu</w:t>
            </w:r>
          </w:p>
        </w:tc>
        <w:tc>
          <w:tcPr>
            <w:tcW w:w="360" w:type="dxa"/>
            <w:tcBorders>
              <w:top w:val="nil"/>
              <w:left w:val="nil"/>
              <w:bottom w:val="nil"/>
              <w:right w:val="nil"/>
            </w:tcBorders>
            <w:shd w:val="clear" w:color="auto" w:fill="auto"/>
            <w:noWrap/>
            <w:vAlign w:val="bottom"/>
            <w:hideMark/>
          </w:tcPr>
          <w:p w14:paraId="141B1382" w14:textId="77777777" w:rsidR="00876CE8" w:rsidRPr="00B445A4" w:rsidRDefault="00876CE8" w:rsidP="007C5D12">
            <w:pPr>
              <w:spacing w:before="120"/>
              <w:rPr>
                <w:rFonts w:cs="Times New Roman"/>
                <w:sz w:val="28"/>
                <w:szCs w:val="28"/>
              </w:rPr>
            </w:pPr>
          </w:p>
        </w:tc>
      </w:tr>
      <w:tr w:rsidR="00876CE8" w:rsidRPr="00B445A4" w14:paraId="7FB155A4" w14:textId="77777777" w:rsidTr="007C5D12">
        <w:trPr>
          <w:trHeight w:val="405"/>
        </w:trPr>
        <w:tc>
          <w:tcPr>
            <w:tcW w:w="9468" w:type="dxa"/>
            <w:tcBorders>
              <w:top w:val="nil"/>
              <w:left w:val="nil"/>
              <w:bottom w:val="nil"/>
              <w:right w:val="nil"/>
            </w:tcBorders>
            <w:shd w:val="clear" w:color="auto" w:fill="auto"/>
            <w:vAlign w:val="center"/>
            <w:hideMark/>
          </w:tcPr>
          <w:p w14:paraId="30B8E345" w14:textId="77777777" w:rsidR="00876CE8" w:rsidRPr="00B445A4" w:rsidRDefault="00876CE8" w:rsidP="007C5D12">
            <w:pPr>
              <w:spacing w:before="120"/>
              <w:rPr>
                <w:rFonts w:cs="Times New Roman"/>
                <w:sz w:val="28"/>
                <w:szCs w:val="28"/>
              </w:rPr>
            </w:pPr>
            <w:r w:rsidRPr="00B445A4">
              <w:rPr>
                <w:rFonts w:cs="Times New Roman"/>
                <w:sz w:val="28"/>
                <w:szCs w:val="28"/>
              </w:rPr>
              <w:t>4.2.2. Phân loại mục tiêu</w:t>
            </w:r>
          </w:p>
        </w:tc>
        <w:tc>
          <w:tcPr>
            <w:tcW w:w="360" w:type="dxa"/>
            <w:tcBorders>
              <w:top w:val="nil"/>
              <w:left w:val="nil"/>
              <w:bottom w:val="nil"/>
              <w:right w:val="nil"/>
            </w:tcBorders>
            <w:shd w:val="clear" w:color="auto" w:fill="auto"/>
            <w:noWrap/>
            <w:vAlign w:val="bottom"/>
            <w:hideMark/>
          </w:tcPr>
          <w:p w14:paraId="3FF39BEB" w14:textId="77777777" w:rsidR="00876CE8" w:rsidRPr="00B445A4" w:rsidRDefault="00876CE8" w:rsidP="007C5D12">
            <w:pPr>
              <w:spacing w:before="120"/>
              <w:rPr>
                <w:rFonts w:cs="Times New Roman"/>
                <w:sz w:val="28"/>
                <w:szCs w:val="28"/>
              </w:rPr>
            </w:pPr>
          </w:p>
        </w:tc>
      </w:tr>
      <w:tr w:rsidR="00876CE8" w:rsidRPr="00B445A4" w14:paraId="6B4AFFEF" w14:textId="77777777" w:rsidTr="007C5D12">
        <w:trPr>
          <w:trHeight w:val="405"/>
        </w:trPr>
        <w:tc>
          <w:tcPr>
            <w:tcW w:w="9468" w:type="dxa"/>
            <w:tcBorders>
              <w:top w:val="nil"/>
              <w:left w:val="nil"/>
              <w:bottom w:val="nil"/>
              <w:right w:val="nil"/>
            </w:tcBorders>
            <w:shd w:val="clear" w:color="auto" w:fill="auto"/>
            <w:vAlign w:val="center"/>
            <w:hideMark/>
          </w:tcPr>
          <w:p w14:paraId="512F7B86"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4.3. Thiết lập mục tiêu</w:t>
            </w:r>
          </w:p>
        </w:tc>
        <w:tc>
          <w:tcPr>
            <w:tcW w:w="360" w:type="dxa"/>
            <w:tcBorders>
              <w:top w:val="nil"/>
              <w:left w:val="nil"/>
              <w:bottom w:val="nil"/>
              <w:right w:val="nil"/>
            </w:tcBorders>
            <w:shd w:val="clear" w:color="auto" w:fill="auto"/>
            <w:noWrap/>
            <w:vAlign w:val="bottom"/>
            <w:hideMark/>
          </w:tcPr>
          <w:p w14:paraId="25A2A2C4" w14:textId="77777777" w:rsidR="00876CE8" w:rsidRPr="00B445A4" w:rsidRDefault="00876CE8" w:rsidP="007C5D12">
            <w:pPr>
              <w:spacing w:before="120"/>
              <w:jc w:val="both"/>
              <w:rPr>
                <w:rFonts w:cs="Times New Roman"/>
                <w:b/>
                <w:bCs/>
                <w:sz w:val="28"/>
                <w:szCs w:val="28"/>
              </w:rPr>
            </w:pPr>
          </w:p>
        </w:tc>
      </w:tr>
      <w:tr w:rsidR="00876CE8" w:rsidRPr="00B445A4" w14:paraId="02952EFC" w14:textId="77777777" w:rsidTr="007C5D12">
        <w:trPr>
          <w:trHeight w:val="405"/>
        </w:trPr>
        <w:tc>
          <w:tcPr>
            <w:tcW w:w="9468" w:type="dxa"/>
            <w:tcBorders>
              <w:top w:val="nil"/>
              <w:left w:val="nil"/>
              <w:bottom w:val="nil"/>
              <w:right w:val="nil"/>
            </w:tcBorders>
            <w:shd w:val="clear" w:color="auto" w:fill="auto"/>
            <w:vAlign w:val="center"/>
            <w:hideMark/>
          </w:tcPr>
          <w:p w14:paraId="37495FA6" w14:textId="77777777" w:rsidR="00876CE8" w:rsidRPr="00B445A4" w:rsidRDefault="00876CE8" w:rsidP="007C5D12">
            <w:pPr>
              <w:spacing w:before="120"/>
              <w:jc w:val="both"/>
              <w:rPr>
                <w:rFonts w:cs="Times New Roman"/>
                <w:sz w:val="28"/>
                <w:szCs w:val="28"/>
              </w:rPr>
            </w:pPr>
            <w:r w:rsidRPr="00B445A4">
              <w:rPr>
                <w:rFonts w:cs="Times New Roman"/>
                <w:sz w:val="28"/>
                <w:szCs w:val="28"/>
              </w:rPr>
              <w:lastRenderedPageBreak/>
              <w:t>4.3.1. Nguyên nhân làm việc thiếu mục tiêu</w:t>
            </w:r>
          </w:p>
        </w:tc>
        <w:tc>
          <w:tcPr>
            <w:tcW w:w="360" w:type="dxa"/>
            <w:tcBorders>
              <w:top w:val="nil"/>
              <w:left w:val="nil"/>
              <w:bottom w:val="nil"/>
              <w:right w:val="nil"/>
            </w:tcBorders>
            <w:shd w:val="clear" w:color="auto" w:fill="auto"/>
            <w:noWrap/>
            <w:vAlign w:val="bottom"/>
            <w:hideMark/>
          </w:tcPr>
          <w:p w14:paraId="14E72578" w14:textId="77777777" w:rsidR="00876CE8" w:rsidRPr="00B445A4" w:rsidRDefault="00876CE8" w:rsidP="007C5D12">
            <w:pPr>
              <w:spacing w:before="120"/>
              <w:jc w:val="both"/>
              <w:rPr>
                <w:rFonts w:cs="Times New Roman"/>
                <w:sz w:val="28"/>
                <w:szCs w:val="28"/>
              </w:rPr>
            </w:pPr>
          </w:p>
        </w:tc>
      </w:tr>
      <w:tr w:rsidR="00876CE8" w:rsidRPr="00B445A4" w14:paraId="3B4D5B4E" w14:textId="77777777" w:rsidTr="007C5D12">
        <w:trPr>
          <w:trHeight w:val="405"/>
        </w:trPr>
        <w:tc>
          <w:tcPr>
            <w:tcW w:w="9468" w:type="dxa"/>
            <w:tcBorders>
              <w:top w:val="nil"/>
              <w:left w:val="nil"/>
              <w:bottom w:val="nil"/>
              <w:right w:val="nil"/>
            </w:tcBorders>
            <w:shd w:val="clear" w:color="auto" w:fill="auto"/>
            <w:vAlign w:val="center"/>
            <w:hideMark/>
          </w:tcPr>
          <w:p w14:paraId="30382A7A" w14:textId="77777777" w:rsidR="00876CE8" w:rsidRPr="00B445A4" w:rsidRDefault="00876CE8" w:rsidP="007C5D12">
            <w:pPr>
              <w:spacing w:before="120"/>
              <w:jc w:val="both"/>
              <w:rPr>
                <w:rFonts w:cs="Times New Roman"/>
                <w:sz w:val="28"/>
                <w:szCs w:val="28"/>
              </w:rPr>
            </w:pPr>
            <w:r w:rsidRPr="00B445A4">
              <w:rPr>
                <w:rFonts w:cs="Times New Roman"/>
                <w:sz w:val="28"/>
                <w:szCs w:val="28"/>
              </w:rPr>
              <w:t xml:space="preserve">4.3.2. Các nguyên tắc thiết lập mục tiêu </w:t>
            </w:r>
          </w:p>
        </w:tc>
        <w:tc>
          <w:tcPr>
            <w:tcW w:w="360" w:type="dxa"/>
            <w:tcBorders>
              <w:top w:val="nil"/>
              <w:left w:val="nil"/>
              <w:bottom w:val="nil"/>
              <w:right w:val="nil"/>
            </w:tcBorders>
            <w:shd w:val="clear" w:color="auto" w:fill="auto"/>
            <w:noWrap/>
            <w:vAlign w:val="bottom"/>
            <w:hideMark/>
          </w:tcPr>
          <w:p w14:paraId="75C2553F" w14:textId="77777777" w:rsidR="00876CE8" w:rsidRPr="00B445A4" w:rsidRDefault="00876CE8" w:rsidP="007C5D12">
            <w:pPr>
              <w:spacing w:before="120"/>
              <w:jc w:val="both"/>
              <w:rPr>
                <w:rFonts w:cs="Times New Roman"/>
                <w:sz w:val="28"/>
                <w:szCs w:val="28"/>
              </w:rPr>
            </w:pPr>
          </w:p>
        </w:tc>
      </w:tr>
      <w:tr w:rsidR="00876CE8" w:rsidRPr="00B445A4" w14:paraId="15FE2AC6" w14:textId="77777777" w:rsidTr="007C5D12">
        <w:trPr>
          <w:trHeight w:val="405"/>
        </w:trPr>
        <w:tc>
          <w:tcPr>
            <w:tcW w:w="9468" w:type="dxa"/>
            <w:tcBorders>
              <w:top w:val="nil"/>
              <w:left w:val="nil"/>
              <w:bottom w:val="nil"/>
              <w:right w:val="nil"/>
            </w:tcBorders>
            <w:shd w:val="clear" w:color="auto" w:fill="auto"/>
            <w:vAlign w:val="center"/>
            <w:hideMark/>
          </w:tcPr>
          <w:p w14:paraId="21B49E46" w14:textId="77777777" w:rsidR="00876CE8" w:rsidRPr="00B445A4" w:rsidRDefault="00876CE8" w:rsidP="007C5D12">
            <w:pPr>
              <w:spacing w:before="120"/>
              <w:jc w:val="both"/>
              <w:rPr>
                <w:rFonts w:cs="Times New Roman"/>
                <w:sz w:val="28"/>
                <w:szCs w:val="28"/>
              </w:rPr>
            </w:pPr>
            <w:r w:rsidRPr="00B445A4">
              <w:rPr>
                <w:rFonts w:cs="Times New Roman"/>
                <w:sz w:val="28"/>
                <w:szCs w:val="28"/>
              </w:rPr>
              <w:t>4.3.3. Các bước thiết lập mục tiêu</w:t>
            </w:r>
          </w:p>
        </w:tc>
        <w:tc>
          <w:tcPr>
            <w:tcW w:w="360" w:type="dxa"/>
            <w:tcBorders>
              <w:top w:val="nil"/>
              <w:left w:val="nil"/>
              <w:bottom w:val="nil"/>
              <w:right w:val="nil"/>
            </w:tcBorders>
            <w:shd w:val="clear" w:color="auto" w:fill="auto"/>
            <w:noWrap/>
            <w:vAlign w:val="bottom"/>
            <w:hideMark/>
          </w:tcPr>
          <w:p w14:paraId="29289C3A" w14:textId="77777777" w:rsidR="00876CE8" w:rsidRPr="00B445A4" w:rsidRDefault="00876CE8" w:rsidP="007C5D12">
            <w:pPr>
              <w:spacing w:before="120"/>
              <w:jc w:val="both"/>
              <w:rPr>
                <w:rFonts w:cs="Times New Roman"/>
                <w:sz w:val="28"/>
                <w:szCs w:val="28"/>
              </w:rPr>
            </w:pPr>
          </w:p>
        </w:tc>
      </w:tr>
      <w:tr w:rsidR="00876CE8" w:rsidRPr="00B445A4" w14:paraId="76CA954D" w14:textId="77777777" w:rsidTr="007C5D12">
        <w:trPr>
          <w:trHeight w:val="405"/>
        </w:trPr>
        <w:tc>
          <w:tcPr>
            <w:tcW w:w="9468" w:type="dxa"/>
            <w:tcBorders>
              <w:top w:val="nil"/>
              <w:left w:val="nil"/>
              <w:bottom w:val="nil"/>
              <w:right w:val="nil"/>
            </w:tcBorders>
            <w:shd w:val="clear" w:color="auto" w:fill="auto"/>
            <w:vAlign w:val="center"/>
            <w:hideMark/>
          </w:tcPr>
          <w:p w14:paraId="52BBAF44"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4.4. Các công cụ hỗ trợ thiết lập mục tiêu</w:t>
            </w:r>
          </w:p>
        </w:tc>
        <w:tc>
          <w:tcPr>
            <w:tcW w:w="360" w:type="dxa"/>
            <w:tcBorders>
              <w:top w:val="nil"/>
              <w:left w:val="nil"/>
              <w:bottom w:val="nil"/>
              <w:right w:val="nil"/>
            </w:tcBorders>
            <w:shd w:val="clear" w:color="auto" w:fill="auto"/>
            <w:noWrap/>
            <w:vAlign w:val="bottom"/>
            <w:hideMark/>
          </w:tcPr>
          <w:p w14:paraId="053FAC88" w14:textId="77777777" w:rsidR="00876CE8" w:rsidRPr="00B445A4" w:rsidRDefault="00876CE8" w:rsidP="007C5D12">
            <w:pPr>
              <w:spacing w:before="120"/>
              <w:jc w:val="both"/>
              <w:rPr>
                <w:rFonts w:cs="Times New Roman"/>
                <w:b/>
                <w:bCs/>
                <w:sz w:val="28"/>
                <w:szCs w:val="28"/>
              </w:rPr>
            </w:pPr>
          </w:p>
        </w:tc>
      </w:tr>
      <w:tr w:rsidR="00876CE8" w:rsidRPr="00B445A4" w14:paraId="2E31FBD9" w14:textId="77777777" w:rsidTr="007C5D12">
        <w:trPr>
          <w:trHeight w:val="405"/>
        </w:trPr>
        <w:tc>
          <w:tcPr>
            <w:tcW w:w="9468" w:type="dxa"/>
            <w:tcBorders>
              <w:top w:val="nil"/>
              <w:left w:val="nil"/>
              <w:bottom w:val="nil"/>
              <w:right w:val="nil"/>
            </w:tcBorders>
            <w:shd w:val="clear" w:color="auto" w:fill="auto"/>
            <w:vAlign w:val="center"/>
            <w:hideMark/>
          </w:tcPr>
          <w:p w14:paraId="54CE9824" w14:textId="77777777" w:rsidR="00876CE8" w:rsidRPr="00B445A4" w:rsidRDefault="00876CE8" w:rsidP="007C5D12">
            <w:pPr>
              <w:spacing w:before="120"/>
              <w:jc w:val="both"/>
              <w:rPr>
                <w:rFonts w:cs="Times New Roman"/>
                <w:sz w:val="28"/>
                <w:szCs w:val="28"/>
              </w:rPr>
            </w:pPr>
            <w:r w:rsidRPr="00B445A4">
              <w:rPr>
                <w:rFonts w:cs="Times New Roman"/>
                <w:sz w:val="28"/>
                <w:szCs w:val="28"/>
              </w:rPr>
              <w:t xml:space="preserve">4.4.1. Phân tích S.W.O.T </w:t>
            </w:r>
          </w:p>
        </w:tc>
        <w:tc>
          <w:tcPr>
            <w:tcW w:w="360" w:type="dxa"/>
            <w:tcBorders>
              <w:top w:val="nil"/>
              <w:left w:val="nil"/>
              <w:bottom w:val="nil"/>
              <w:right w:val="nil"/>
            </w:tcBorders>
            <w:shd w:val="clear" w:color="auto" w:fill="auto"/>
            <w:noWrap/>
            <w:vAlign w:val="bottom"/>
            <w:hideMark/>
          </w:tcPr>
          <w:p w14:paraId="14AF8FF2" w14:textId="77777777" w:rsidR="00876CE8" w:rsidRPr="00B445A4" w:rsidRDefault="00876CE8" w:rsidP="007C5D12">
            <w:pPr>
              <w:spacing w:before="120"/>
              <w:jc w:val="both"/>
              <w:rPr>
                <w:rFonts w:cs="Times New Roman"/>
                <w:sz w:val="28"/>
                <w:szCs w:val="28"/>
              </w:rPr>
            </w:pPr>
          </w:p>
        </w:tc>
      </w:tr>
      <w:tr w:rsidR="00876CE8" w:rsidRPr="00B445A4" w14:paraId="1D25EECD" w14:textId="77777777" w:rsidTr="007C5D12">
        <w:trPr>
          <w:trHeight w:val="405"/>
        </w:trPr>
        <w:tc>
          <w:tcPr>
            <w:tcW w:w="9468" w:type="dxa"/>
            <w:tcBorders>
              <w:top w:val="nil"/>
              <w:left w:val="nil"/>
              <w:bottom w:val="nil"/>
              <w:right w:val="nil"/>
            </w:tcBorders>
            <w:shd w:val="clear" w:color="auto" w:fill="auto"/>
            <w:vAlign w:val="center"/>
            <w:hideMark/>
          </w:tcPr>
          <w:p w14:paraId="4E9791DE" w14:textId="77777777" w:rsidR="00876CE8" w:rsidRPr="00B445A4" w:rsidRDefault="00876CE8" w:rsidP="007C5D12">
            <w:pPr>
              <w:spacing w:before="120"/>
              <w:jc w:val="both"/>
              <w:rPr>
                <w:rFonts w:cs="Times New Roman"/>
                <w:sz w:val="28"/>
                <w:szCs w:val="28"/>
              </w:rPr>
            </w:pPr>
            <w:r w:rsidRPr="00B445A4">
              <w:rPr>
                <w:rFonts w:cs="Times New Roman"/>
                <w:sz w:val="28"/>
                <w:szCs w:val="28"/>
              </w:rPr>
              <w:t>4.4.2. Phương pháp S.M.A.</w:t>
            </w:r>
            <w:proofErr w:type="gramStart"/>
            <w:r w:rsidRPr="00B445A4">
              <w:rPr>
                <w:rFonts w:cs="Times New Roman"/>
                <w:sz w:val="28"/>
                <w:szCs w:val="28"/>
              </w:rPr>
              <w:t>R.T</w:t>
            </w:r>
            <w:proofErr w:type="gramEnd"/>
          </w:p>
        </w:tc>
        <w:tc>
          <w:tcPr>
            <w:tcW w:w="360" w:type="dxa"/>
            <w:tcBorders>
              <w:top w:val="nil"/>
              <w:left w:val="nil"/>
              <w:bottom w:val="nil"/>
              <w:right w:val="nil"/>
            </w:tcBorders>
            <w:shd w:val="clear" w:color="auto" w:fill="auto"/>
            <w:noWrap/>
            <w:vAlign w:val="bottom"/>
            <w:hideMark/>
          </w:tcPr>
          <w:p w14:paraId="27C3C9EA" w14:textId="77777777" w:rsidR="00876CE8" w:rsidRPr="00B445A4" w:rsidRDefault="00876CE8" w:rsidP="007C5D12">
            <w:pPr>
              <w:spacing w:before="120"/>
              <w:jc w:val="both"/>
              <w:rPr>
                <w:rFonts w:cs="Times New Roman"/>
                <w:sz w:val="28"/>
                <w:szCs w:val="28"/>
              </w:rPr>
            </w:pPr>
          </w:p>
        </w:tc>
      </w:tr>
      <w:tr w:rsidR="00876CE8" w:rsidRPr="00B445A4" w14:paraId="38FB1000" w14:textId="77777777" w:rsidTr="007C5D12">
        <w:trPr>
          <w:trHeight w:val="405"/>
        </w:trPr>
        <w:tc>
          <w:tcPr>
            <w:tcW w:w="9468" w:type="dxa"/>
            <w:tcBorders>
              <w:top w:val="nil"/>
              <w:left w:val="nil"/>
              <w:bottom w:val="nil"/>
              <w:right w:val="nil"/>
            </w:tcBorders>
            <w:shd w:val="clear" w:color="auto" w:fill="auto"/>
            <w:vAlign w:val="center"/>
            <w:hideMark/>
          </w:tcPr>
          <w:p w14:paraId="5346EB50" w14:textId="77777777" w:rsidR="00876CE8" w:rsidRPr="00B445A4" w:rsidRDefault="00876CE8" w:rsidP="007C5D12">
            <w:pPr>
              <w:spacing w:before="120"/>
              <w:jc w:val="both"/>
              <w:rPr>
                <w:rFonts w:cs="Times New Roman"/>
                <w:sz w:val="28"/>
                <w:szCs w:val="28"/>
              </w:rPr>
            </w:pPr>
            <w:r w:rsidRPr="00B445A4">
              <w:rPr>
                <w:rFonts w:cs="Times New Roman"/>
                <w:sz w:val="28"/>
                <w:szCs w:val="28"/>
              </w:rPr>
              <w:t>4.4.3. Phương pháp bản đồ tư duy</w:t>
            </w:r>
          </w:p>
        </w:tc>
        <w:tc>
          <w:tcPr>
            <w:tcW w:w="360" w:type="dxa"/>
            <w:tcBorders>
              <w:top w:val="nil"/>
              <w:left w:val="nil"/>
              <w:bottom w:val="nil"/>
              <w:right w:val="nil"/>
            </w:tcBorders>
            <w:shd w:val="clear" w:color="auto" w:fill="auto"/>
            <w:noWrap/>
            <w:vAlign w:val="bottom"/>
            <w:hideMark/>
          </w:tcPr>
          <w:p w14:paraId="62BE48C8" w14:textId="77777777" w:rsidR="00876CE8" w:rsidRPr="00B445A4" w:rsidRDefault="00876CE8" w:rsidP="007C5D12">
            <w:pPr>
              <w:spacing w:before="120"/>
              <w:jc w:val="both"/>
              <w:rPr>
                <w:rFonts w:cs="Times New Roman"/>
                <w:sz w:val="28"/>
                <w:szCs w:val="28"/>
              </w:rPr>
            </w:pPr>
          </w:p>
        </w:tc>
      </w:tr>
      <w:tr w:rsidR="00876CE8" w:rsidRPr="00B445A4" w14:paraId="5E84B435" w14:textId="77777777" w:rsidTr="007C5D12">
        <w:trPr>
          <w:trHeight w:val="405"/>
        </w:trPr>
        <w:tc>
          <w:tcPr>
            <w:tcW w:w="9828" w:type="dxa"/>
            <w:gridSpan w:val="2"/>
            <w:tcBorders>
              <w:top w:val="nil"/>
              <w:left w:val="nil"/>
              <w:bottom w:val="nil"/>
              <w:right w:val="nil"/>
            </w:tcBorders>
            <w:shd w:val="clear" w:color="auto" w:fill="auto"/>
            <w:vAlign w:val="center"/>
            <w:hideMark/>
          </w:tcPr>
          <w:p w14:paraId="12A1A6B2"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Chương 5. KỸ NĂNG QUẢN LÝ THỜI GIAN                        </w:t>
            </w:r>
            <w:r w:rsidRPr="00B445A4">
              <w:rPr>
                <w:rFonts w:cs="Times New Roman"/>
                <w:sz w:val="28"/>
                <w:szCs w:val="28"/>
              </w:rPr>
              <w:t>Thời gian: 3 giờ</w:t>
            </w:r>
          </w:p>
        </w:tc>
      </w:tr>
      <w:tr w:rsidR="00876CE8" w:rsidRPr="00B445A4" w14:paraId="12B0BEF8" w14:textId="77777777" w:rsidTr="007C5D12">
        <w:trPr>
          <w:trHeight w:val="405"/>
        </w:trPr>
        <w:tc>
          <w:tcPr>
            <w:tcW w:w="9468" w:type="dxa"/>
            <w:tcBorders>
              <w:top w:val="nil"/>
              <w:left w:val="nil"/>
              <w:bottom w:val="nil"/>
              <w:right w:val="nil"/>
            </w:tcBorders>
            <w:shd w:val="clear" w:color="auto" w:fill="auto"/>
            <w:vAlign w:val="center"/>
            <w:hideMark/>
          </w:tcPr>
          <w:p w14:paraId="24024247"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Mục tiêu: Sau khi học xong bài này người học có khả năng</w:t>
            </w:r>
            <w:r w:rsidRPr="00B445A4">
              <w:rPr>
                <w:rFonts w:cs="Times New Roman"/>
                <w:sz w:val="28"/>
                <w:szCs w:val="28"/>
              </w:rPr>
              <w:t xml:space="preserve">: </w:t>
            </w:r>
          </w:p>
          <w:p w14:paraId="05B55C49" w14:textId="77777777" w:rsidR="00876CE8" w:rsidRPr="00B445A4" w:rsidRDefault="00876CE8" w:rsidP="00876CE8">
            <w:pPr>
              <w:pStyle w:val="ListParagraph"/>
              <w:numPr>
                <w:ilvl w:val="0"/>
                <w:numId w:val="75"/>
              </w:numPr>
              <w:spacing w:before="120" w:after="0" w:line="259" w:lineRule="auto"/>
              <w:jc w:val="both"/>
              <w:rPr>
                <w:sz w:val="28"/>
                <w:szCs w:val="28"/>
              </w:rPr>
            </w:pPr>
            <w:r w:rsidRPr="00B445A4">
              <w:rPr>
                <w:sz w:val="28"/>
                <w:szCs w:val="28"/>
              </w:rPr>
              <w:t>Biết cách đề xuất các biện pháp đảm bảo thời gian phù hợp với công việc chuyên môn</w:t>
            </w:r>
          </w:p>
          <w:p w14:paraId="19A222BB" w14:textId="77777777" w:rsidR="00876CE8" w:rsidRPr="00B445A4" w:rsidRDefault="00876CE8" w:rsidP="00876CE8">
            <w:pPr>
              <w:pStyle w:val="ListParagraph"/>
              <w:numPr>
                <w:ilvl w:val="0"/>
                <w:numId w:val="75"/>
              </w:numPr>
              <w:spacing w:before="120" w:after="0" w:line="259" w:lineRule="auto"/>
              <w:jc w:val="both"/>
              <w:rPr>
                <w:sz w:val="28"/>
                <w:szCs w:val="28"/>
              </w:rPr>
            </w:pPr>
            <w:r w:rsidRPr="00B445A4">
              <w:rPr>
                <w:sz w:val="28"/>
                <w:szCs w:val="28"/>
              </w:rPr>
              <w:t xml:space="preserve">Liệt kê được các kỹ năng quản lý bản thân, quản lý thời gian và làm chủ bản thân như một nhà quản trị hiệu quả; </w:t>
            </w:r>
          </w:p>
          <w:p w14:paraId="7C1B1AF9" w14:textId="77777777" w:rsidR="00876CE8" w:rsidRPr="00B445A4" w:rsidRDefault="00876CE8" w:rsidP="00876CE8">
            <w:pPr>
              <w:pStyle w:val="ListParagraph"/>
              <w:numPr>
                <w:ilvl w:val="0"/>
                <w:numId w:val="75"/>
              </w:numPr>
              <w:spacing w:before="120" w:after="0" w:line="259" w:lineRule="auto"/>
              <w:jc w:val="both"/>
              <w:rPr>
                <w:sz w:val="28"/>
                <w:szCs w:val="28"/>
              </w:rPr>
            </w:pPr>
            <w:r w:rsidRPr="00B445A4">
              <w:rPr>
                <w:sz w:val="28"/>
                <w:szCs w:val="28"/>
              </w:rPr>
              <w:t xml:space="preserve">Vận dụng được việc sử dụng thời gian trong hoạch định và tổ chức công việc; </w:t>
            </w:r>
          </w:p>
          <w:p w14:paraId="36E6C7C1" w14:textId="77777777" w:rsidR="00876CE8" w:rsidRPr="00B445A4" w:rsidRDefault="00876CE8" w:rsidP="00876CE8">
            <w:pPr>
              <w:pStyle w:val="ListParagraph"/>
              <w:numPr>
                <w:ilvl w:val="0"/>
                <w:numId w:val="75"/>
              </w:numPr>
              <w:spacing w:before="120" w:after="0" w:line="259" w:lineRule="auto"/>
              <w:jc w:val="both"/>
              <w:rPr>
                <w:b/>
                <w:bCs/>
                <w:sz w:val="28"/>
                <w:szCs w:val="28"/>
              </w:rPr>
            </w:pPr>
            <w:r w:rsidRPr="00B445A4">
              <w:rPr>
                <w:sz w:val="28"/>
                <w:szCs w:val="28"/>
              </w:rPr>
              <w:t>Giải quyết được việc quản lý thời gian và làm việc nhóm tạo mối quan hệ, giao tiếp và xử lý các vấn đề trong công việc.</w:t>
            </w:r>
          </w:p>
          <w:p w14:paraId="4E8A1659"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Nội dung chương:</w:t>
            </w:r>
          </w:p>
          <w:p w14:paraId="22882901"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5.1. Khái quát </w:t>
            </w:r>
          </w:p>
        </w:tc>
        <w:tc>
          <w:tcPr>
            <w:tcW w:w="360" w:type="dxa"/>
            <w:tcBorders>
              <w:top w:val="nil"/>
              <w:left w:val="nil"/>
              <w:bottom w:val="nil"/>
              <w:right w:val="nil"/>
            </w:tcBorders>
            <w:shd w:val="clear" w:color="auto" w:fill="auto"/>
            <w:noWrap/>
            <w:vAlign w:val="bottom"/>
            <w:hideMark/>
          </w:tcPr>
          <w:p w14:paraId="5C99C894" w14:textId="77777777" w:rsidR="00876CE8" w:rsidRPr="00B445A4" w:rsidRDefault="00876CE8" w:rsidP="007C5D12">
            <w:pPr>
              <w:spacing w:before="120"/>
              <w:rPr>
                <w:rFonts w:cs="Times New Roman"/>
                <w:b/>
                <w:bCs/>
                <w:sz w:val="28"/>
                <w:szCs w:val="28"/>
              </w:rPr>
            </w:pPr>
          </w:p>
        </w:tc>
      </w:tr>
      <w:tr w:rsidR="00876CE8" w:rsidRPr="00B445A4" w14:paraId="61AEFB31" w14:textId="77777777" w:rsidTr="007C5D12">
        <w:trPr>
          <w:trHeight w:val="405"/>
        </w:trPr>
        <w:tc>
          <w:tcPr>
            <w:tcW w:w="9468" w:type="dxa"/>
            <w:tcBorders>
              <w:top w:val="nil"/>
              <w:left w:val="nil"/>
              <w:bottom w:val="nil"/>
              <w:right w:val="nil"/>
            </w:tcBorders>
            <w:shd w:val="clear" w:color="auto" w:fill="auto"/>
            <w:vAlign w:val="center"/>
            <w:hideMark/>
          </w:tcPr>
          <w:p w14:paraId="219AE479" w14:textId="77777777" w:rsidR="00876CE8" w:rsidRPr="00B445A4" w:rsidRDefault="00876CE8" w:rsidP="007C5D12">
            <w:pPr>
              <w:spacing w:before="120"/>
              <w:jc w:val="both"/>
              <w:rPr>
                <w:rFonts w:cs="Times New Roman"/>
                <w:sz w:val="28"/>
                <w:szCs w:val="28"/>
              </w:rPr>
            </w:pPr>
            <w:r w:rsidRPr="00B445A4">
              <w:rPr>
                <w:rFonts w:cs="Times New Roman"/>
                <w:sz w:val="28"/>
                <w:szCs w:val="28"/>
              </w:rPr>
              <w:t>5.1.1. Khái niệm</w:t>
            </w:r>
          </w:p>
        </w:tc>
        <w:tc>
          <w:tcPr>
            <w:tcW w:w="360" w:type="dxa"/>
            <w:tcBorders>
              <w:top w:val="nil"/>
              <w:left w:val="nil"/>
              <w:bottom w:val="nil"/>
              <w:right w:val="nil"/>
            </w:tcBorders>
            <w:shd w:val="clear" w:color="auto" w:fill="auto"/>
            <w:noWrap/>
            <w:vAlign w:val="bottom"/>
            <w:hideMark/>
          </w:tcPr>
          <w:p w14:paraId="4E3BA829" w14:textId="77777777" w:rsidR="00876CE8" w:rsidRPr="00B445A4" w:rsidRDefault="00876CE8" w:rsidP="007C5D12">
            <w:pPr>
              <w:spacing w:before="120"/>
              <w:jc w:val="both"/>
              <w:rPr>
                <w:rFonts w:cs="Times New Roman"/>
                <w:sz w:val="28"/>
                <w:szCs w:val="28"/>
              </w:rPr>
            </w:pPr>
          </w:p>
        </w:tc>
      </w:tr>
      <w:tr w:rsidR="00876CE8" w:rsidRPr="00B445A4" w14:paraId="5CE6FE0B" w14:textId="77777777" w:rsidTr="007C5D12">
        <w:trPr>
          <w:trHeight w:val="405"/>
        </w:trPr>
        <w:tc>
          <w:tcPr>
            <w:tcW w:w="9468" w:type="dxa"/>
            <w:tcBorders>
              <w:top w:val="nil"/>
              <w:left w:val="nil"/>
              <w:bottom w:val="nil"/>
              <w:right w:val="nil"/>
            </w:tcBorders>
            <w:shd w:val="clear" w:color="auto" w:fill="auto"/>
            <w:vAlign w:val="center"/>
            <w:hideMark/>
          </w:tcPr>
          <w:p w14:paraId="10E77FE3" w14:textId="77777777" w:rsidR="00876CE8" w:rsidRPr="00B445A4" w:rsidRDefault="00876CE8" w:rsidP="007C5D12">
            <w:pPr>
              <w:spacing w:before="120"/>
              <w:jc w:val="both"/>
              <w:rPr>
                <w:rFonts w:cs="Times New Roman"/>
                <w:sz w:val="28"/>
                <w:szCs w:val="28"/>
              </w:rPr>
            </w:pPr>
            <w:r w:rsidRPr="00B445A4">
              <w:rPr>
                <w:rFonts w:cs="Times New Roman"/>
                <w:sz w:val="28"/>
                <w:szCs w:val="28"/>
              </w:rPr>
              <w:t>5.1.2. Tầm quan trọng của kỹ năng quản lý thời gian</w:t>
            </w:r>
          </w:p>
        </w:tc>
        <w:tc>
          <w:tcPr>
            <w:tcW w:w="360" w:type="dxa"/>
            <w:tcBorders>
              <w:top w:val="nil"/>
              <w:left w:val="nil"/>
              <w:bottom w:val="nil"/>
              <w:right w:val="nil"/>
            </w:tcBorders>
            <w:shd w:val="clear" w:color="auto" w:fill="auto"/>
            <w:noWrap/>
            <w:vAlign w:val="bottom"/>
            <w:hideMark/>
          </w:tcPr>
          <w:p w14:paraId="1C21EF53" w14:textId="77777777" w:rsidR="00876CE8" w:rsidRPr="00B445A4" w:rsidRDefault="00876CE8" w:rsidP="007C5D12">
            <w:pPr>
              <w:spacing w:before="120"/>
              <w:jc w:val="both"/>
              <w:rPr>
                <w:rFonts w:cs="Times New Roman"/>
                <w:sz w:val="28"/>
                <w:szCs w:val="28"/>
              </w:rPr>
            </w:pPr>
          </w:p>
        </w:tc>
      </w:tr>
      <w:tr w:rsidR="00876CE8" w:rsidRPr="00B445A4" w14:paraId="3093D8D2" w14:textId="77777777" w:rsidTr="007C5D12">
        <w:trPr>
          <w:trHeight w:val="405"/>
        </w:trPr>
        <w:tc>
          <w:tcPr>
            <w:tcW w:w="9468" w:type="dxa"/>
            <w:tcBorders>
              <w:top w:val="nil"/>
              <w:left w:val="nil"/>
              <w:bottom w:val="nil"/>
              <w:right w:val="nil"/>
            </w:tcBorders>
            <w:shd w:val="clear" w:color="auto" w:fill="auto"/>
            <w:vAlign w:val="center"/>
            <w:hideMark/>
          </w:tcPr>
          <w:p w14:paraId="24ACE35C"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5.2. Hiệu quả sử dụng thời gian </w:t>
            </w:r>
          </w:p>
        </w:tc>
        <w:tc>
          <w:tcPr>
            <w:tcW w:w="360" w:type="dxa"/>
            <w:tcBorders>
              <w:top w:val="nil"/>
              <w:left w:val="nil"/>
              <w:bottom w:val="nil"/>
              <w:right w:val="nil"/>
            </w:tcBorders>
            <w:shd w:val="clear" w:color="auto" w:fill="auto"/>
            <w:noWrap/>
            <w:vAlign w:val="bottom"/>
            <w:hideMark/>
          </w:tcPr>
          <w:p w14:paraId="179B0176" w14:textId="77777777" w:rsidR="00876CE8" w:rsidRPr="00B445A4" w:rsidRDefault="00876CE8" w:rsidP="007C5D12">
            <w:pPr>
              <w:spacing w:before="120"/>
              <w:rPr>
                <w:rFonts w:cs="Times New Roman"/>
                <w:b/>
                <w:bCs/>
                <w:sz w:val="28"/>
                <w:szCs w:val="28"/>
              </w:rPr>
            </w:pPr>
          </w:p>
        </w:tc>
      </w:tr>
      <w:tr w:rsidR="00876CE8" w:rsidRPr="00B445A4" w14:paraId="6D6F3D42" w14:textId="77777777" w:rsidTr="007C5D12">
        <w:trPr>
          <w:trHeight w:val="405"/>
        </w:trPr>
        <w:tc>
          <w:tcPr>
            <w:tcW w:w="9468" w:type="dxa"/>
            <w:tcBorders>
              <w:top w:val="nil"/>
              <w:left w:val="nil"/>
              <w:bottom w:val="nil"/>
              <w:right w:val="nil"/>
            </w:tcBorders>
            <w:shd w:val="clear" w:color="auto" w:fill="auto"/>
            <w:vAlign w:val="center"/>
            <w:hideMark/>
          </w:tcPr>
          <w:p w14:paraId="32F1B8AC" w14:textId="77777777" w:rsidR="00876CE8" w:rsidRPr="00B445A4" w:rsidRDefault="00876CE8" w:rsidP="007C5D12">
            <w:pPr>
              <w:spacing w:before="120"/>
              <w:rPr>
                <w:rFonts w:cs="Times New Roman"/>
                <w:sz w:val="28"/>
                <w:szCs w:val="28"/>
              </w:rPr>
            </w:pPr>
            <w:r w:rsidRPr="00B445A4">
              <w:rPr>
                <w:rFonts w:cs="Times New Roman"/>
                <w:sz w:val="28"/>
                <w:szCs w:val="28"/>
              </w:rPr>
              <w:t>5.2.1. Các chỉ báo về hiệu quả sử dụng thời gian</w:t>
            </w:r>
          </w:p>
        </w:tc>
        <w:tc>
          <w:tcPr>
            <w:tcW w:w="360" w:type="dxa"/>
            <w:tcBorders>
              <w:top w:val="nil"/>
              <w:left w:val="nil"/>
              <w:bottom w:val="nil"/>
              <w:right w:val="nil"/>
            </w:tcBorders>
            <w:shd w:val="clear" w:color="auto" w:fill="auto"/>
            <w:noWrap/>
            <w:vAlign w:val="bottom"/>
            <w:hideMark/>
          </w:tcPr>
          <w:p w14:paraId="7E4663CA" w14:textId="77777777" w:rsidR="00876CE8" w:rsidRPr="00B445A4" w:rsidRDefault="00876CE8" w:rsidP="007C5D12">
            <w:pPr>
              <w:spacing w:before="120"/>
              <w:rPr>
                <w:rFonts w:cs="Times New Roman"/>
                <w:sz w:val="28"/>
                <w:szCs w:val="28"/>
              </w:rPr>
            </w:pPr>
          </w:p>
        </w:tc>
      </w:tr>
      <w:tr w:rsidR="00876CE8" w:rsidRPr="00B445A4" w14:paraId="76024C39" w14:textId="77777777" w:rsidTr="007C5D12">
        <w:trPr>
          <w:trHeight w:val="405"/>
        </w:trPr>
        <w:tc>
          <w:tcPr>
            <w:tcW w:w="9468" w:type="dxa"/>
            <w:tcBorders>
              <w:top w:val="nil"/>
              <w:left w:val="nil"/>
              <w:bottom w:val="nil"/>
              <w:right w:val="nil"/>
            </w:tcBorders>
            <w:shd w:val="clear" w:color="auto" w:fill="auto"/>
            <w:vAlign w:val="center"/>
            <w:hideMark/>
          </w:tcPr>
          <w:p w14:paraId="5F8DF700" w14:textId="77777777" w:rsidR="00876CE8" w:rsidRPr="00B445A4" w:rsidRDefault="00876CE8" w:rsidP="007C5D12">
            <w:pPr>
              <w:spacing w:before="120"/>
              <w:rPr>
                <w:rFonts w:cs="Times New Roman"/>
                <w:sz w:val="28"/>
                <w:szCs w:val="28"/>
              </w:rPr>
            </w:pPr>
            <w:r w:rsidRPr="00B445A4">
              <w:rPr>
                <w:rFonts w:cs="Times New Roman"/>
                <w:sz w:val="28"/>
                <w:szCs w:val="28"/>
              </w:rPr>
              <w:t>5.2.2. Nguyên nhân của việc sử dụng thời gian chưa hiệu quả</w:t>
            </w:r>
          </w:p>
        </w:tc>
        <w:tc>
          <w:tcPr>
            <w:tcW w:w="360" w:type="dxa"/>
            <w:tcBorders>
              <w:top w:val="nil"/>
              <w:left w:val="nil"/>
              <w:bottom w:val="nil"/>
              <w:right w:val="nil"/>
            </w:tcBorders>
            <w:shd w:val="clear" w:color="auto" w:fill="auto"/>
            <w:noWrap/>
            <w:vAlign w:val="bottom"/>
            <w:hideMark/>
          </w:tcPr>
          <w:p w14:paraId="644995BC" w14:textId="77777777" w:rsidR="00876CE8" w:rsidRPr="00B445A4" w:rsidRDefault="00876CE8" w:rsidP="007C5D12">
            <w:pPr>
              <w:spacing w:before="120"/>
              <w:rPr>
                <w:rFonts w:cs="Times New Roman"/>
                <w:sz w:val="28"/>
                <w:szCs w:val="28"/>
              </w:rPr>
            </w:pPr>
          </w:p>
        </w:tc>
      </w:tr>
      <w:tr w:rsidR="00876CE8" w:rsidRPr="00B445A4" w14:paraId="19364B87" w14:textId="77777777" w:rsidTr="007C5D12">
        <w:trPr>
          <w:trHeight w:val="405"/>
        </w:trPr>
        <w:tc>
          <w:tcPr>
            <w:tcW w:w="9468" w:type="dxa"/>
            <w:tcBorders>
              <w:top w:val="nil"/>
              <w:left w:val="nil"/>
              <w:bottom w:val="nil"/>
              <w:right w:val="nil"/>
            </w:tcBorders>
            <w:shd w:val="clear" w:color="auto" w:fill="auto"/>
            <w:vAlign w:val="center"/>
            <w:hideMark/>
          </w:tcPr>
          <w:p w14:paraId="51331B5F"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5.3. Phương pháp quản lý thời gian</w:t>
            </w:r>
          </w:p>
        </w:tc>
        <w:tc>
          <w:tcPr>
            <w:tcW w:w="360" w:type="dxa"/>
            <w:tcBorders>
              <w:top w:val="nil"/>
              <w:left w:val="nil"/>
              <w:bottom w:val="nil"/>
              <w:right w:val="nil"/>
            </w:tcBorders>
            <w:shd w:val="clear" w:color="auto" w:fill="auto"/>
            <w:noWrap/>
            <w:vAlign w:val="bottom"/>
            <w:hideMark/>
          </w:tcPr>
          <w:p w14:paraId="30ADDE4F" w14:textId="77777777" w:rsidR="00876CE8" w:rsidRPr="00B445A4" w:rsidRDefault="00876CE8" w:rsidP="007C5D12">
            <w:pPr>
              <w:spacing w:before="120"/>
              <w:jc w:val="both"/>
              <w:rPr>
                <w:rFonts w:cs="Times New Roman"/>
                <w:b/>
                <w:bCs/>
                <w:sz w:val="28"/>
                <w:szCs w:val="28"/>
              </w:rPr>
            </w:pPr>
          </w:p>
        </w:tc>
      </w:tr>
      <w:tr w:rsidR="00876CE8" w:rsidRPr="00B445A4" w14:paraId="2EC4AE7D" w14:textId="77777777" w:rsidTr="007C5D12">
        <w:trPr>
          <w:trHeight w:val="405"/>
        </w:trPr>
        <w:tc>
          <w:tcPr>
            <w:tcW w:w="9468" w:type="dxa"/>
            <w:tcBorders>
              <w:top w:val="nil"/>
              <w:left w:val="nil"/>
              <w:bottom w:val="nil"/>
              <w:right w:val="nil"/>
            </w:tcBorders>
            <w:shd w:val="clear" w:color="auto" w:fill="auto"/>
            <w:vAlign w:val="center"/>
            <w:hideMark/>
          </w:tcPr>
          <w:p w14:paraId="52FC30D1" w14:textId="77777777" w:rsidR="00876CE8" w:rsidRPr="00B445A4" w:rsidRDefault="00876CE8" w:rsidP="007C5D12">
            <w:pPr>
              <w:spacing w:before="120"/>
              <w:jc w:val="both"/>
              <w:rPr>
                <w:rFonts w:cs="Times New Roman"/>
                <w:sz w:val="28"/>
                <w:szCs w:val="28"/>
              </w:rPr>
            </w:pPr>
            <w:r w:rsidRPr="00B445A4">
              <w:rPr>
                <w:rFonts w:cs="Times New Roman"/>
                <w:sz w:val="28"/>
                <w:szCs w:val="28"/>
              </w:rPr>
              <w:lastRenderedPageBreak/>
              <w:t xml:space="preserve">5.3.1. Tổ chức nơi làm việc </w:t>
            </w:r>
          </w:p>
        </w:tc>
        <w:tc>
          <w:tcPr>
            <w:tcW w:w="360" w:type="dxa"/>
            <w:tcBorders>
              <w:top w:val="nil"/>
              <w:left w:val="nil"/>
              <w:bottom w:val="nil"/>
              <w:right w:val="nil"/>
            </w:tcBorders>
            <w:shd w:val="clear" w:color="auto" w:fill="auto"/>
            <w:noWrap/>
            <w:vAlign w:val="bottom"/>
            <w:hideMark/>
          </w:tcPr>
          <w:p w14:paraId="2FE9934D" w14:textId="77777777" w:rsidR="00876CE8" w:rsidRPr="00B445A4" w:rsidRDefault="00876CE8" w:rsidP="007C5D12">
            <w:pPr>
              <w:spacing w:before="120"/>
              <w:jc w:val="both"/>
              <w:rPr>
                <w:rFonts w:cs="Times New Roman"/>
                <w:sz w:val="28"/>
                <w:szCs w:val="28"/>
              </w:rPr>
            </w:pPr>
          </w:p>
        </w:tc>
      </w:tr>
      <w:tr w:rsidR="00876CE8" w:rsidRPr="00B445A4" w14:paraId="09394505" w14:textId="77777777" w:rsidTr="007C5D12">
        <w:trPr>
          <w:trHeight w:val="405"/>
        </w:trPr>
        <w:tc>
          <w:tcPr>
            <w:tcW w:w="9468" w:type="dxa"/>
            <w:tcBorders>
              <w:top w:val="nil"/>
              <w:left w:val="nil"/>
              <w:bottom w:val="nil"/>
              <w:right w:val="nil"/>
            </w:tcBorders>
            <w:shd w:val="clear" w:color="auto" w:fill="auto"/>
            <w:vAlign w:val="center"/>
            <w:hideMark/>
          </w:tcPr>
          <w:p w14:paraId="4A66D01F" w14:textId="77777777" w:rsidR="00876CE8" w:rsidRPr="00B445A4" w:rsidRDefault="00876CE8" w:rsidP="007C5D12">
            <w:pPr>
              <w:spacing w:before="120"/>
              <w:rPr>
                <w:rFonts w:cs="Times New Roman"/>
                <w:sz w:val="28"/>
                <w:szCs w:val="28"/>
              </w:rPr>
            </w:pPr>
            <w:r w:rsidRPr="00B445A4">
              <w:rPr>
                <w:rFonts w:cs="Times New Roman"/>
                <w:sz w:val="28"/>
                <w:szCs w:val="28"/>
              </w:rPr>
              <w:t>5.3.2. Xác định các mục tiêu và thứ tự ưu tiên</w:t>
            </w:r>
          </w:p>
        </w:tc>
        <w:tc>
          <w:tcPr>
            <w:tcW w:w="360" w:type="dxa"/>
            <w:tcBorders>
              <w:top w:val="nil"/>
              <w:left w:val="nil"/>
              <w:bottom w:val="nil"/>
              <w:right w:val="nil"/>
            </w:tcBorders>
            <w:shd w:val="clear" w:color="auto" w:fill="auto"/>
            <w:noWrap/>
            <w:vAlign w:val="bottom"/>
            <w:hideMark/>
          </w:tcPr>
          <w:p w14:paraId="654AFF84" w14:textId="77777777" w:rsidR="00876CE8" w:rsidRPr="00B445A4" w:rsidRDefault="00876CE8" w:rsidP="007C5D12">
            <w:pPr>
              <w:spacing w:before="120"/>
              <w:rPr>
                <w:rFonts w:cs="Times New Roman"/>
                <w:sz w:val="28"/>
                <w:szCs w:val="28"/>
              </w:rPr>
            </w:pPr>
          </w:p>
        </w:tc>
      </w:tr>
      <w:tr w:rsidR="00876CE8" w:rsidRPr="00B445A4" w14:paraId="03401C2D" w14:textId="77777777" w:rsidTr="007C5D12">
        <w:trPr>
          <w:trHeight w:val="405"/>
        </w:trPr>
        <w:tc>
          <w:tcPr>
            <w:tcW w:w="9468" w:type="dxa"/>
            <w:tcBorders>
              <w:top w:val="nil"/>
              <w:left w:val="nil"/>
              <w:bottom w:val="nil"/>
              <w:right w:val="nil"/>
            </w:tcBorders>
            <w:shd w:val="clear" w:color="auto" w:fill="auto"/>
            <w:vAlign w:val="center"/>
            <w:hideMark/>
          </w:tcPr>
          <w:p w14:paraId="75199107" w14:textId="77777777" w:rsidR="00876CE8" w:rsidRPr="00B445A4" w:rsidRDefault="00876CE8" w:rsidP="007C5D12">
            <w:pPr>
              <w:spacing w:before="120"/>
              <w:jc w:val="both"/>
              <w:rPr>
                <w:rFonts w:cs="Times New Roman"/>
                <w:sz w:val="28"/>
                <w:szCs w:val="28"/>
              </w:rPr>
            </w:pPr>
            <w:r w:rsidRPr="00B445A4">
              <w:rPr>
                <w:rFonts w:cs="Times New Roman"/>
                <w:sz w:val="28"/>
                <w:szCs w:val="28"/>
              </w:rPr>
              <w:t>5.3.3. Xây dựng lịch trình công việc</w:t>
            </w:r>
          </w:p>
        </w:tc>
        <w:tc>
          <w:tcPr>
            <w:tcW w:w="360" w:type="dxa"/>
            <w:tcBorders>
              <w:top w:val="nil"/>
              <w:left w:val="nil"/>
              <w:bottom w:val="nil"/>
              <w:right w:val="nil"/>
            </w:tcBorders>
            <w:shd w:val="clear" w:color="auto" w:fill="auto"/>
            <w:noWrap/>
            <w:vAlign w:val="bottom"/>
            <w:hideMark/>
          </w:tcPr>
          <w:p w14:paraId="70DDACEE" w14:textId="77777777" w:rsidR="00876CE8" w:rsidRPr="00B445A4" w:rsidRDefault="00876CE8" w:rsidP="007C5D12">
            <w:pPr>
              <w:spacing w:before="120"/>
              <w:jc w:val="both"/>
              <w:rPr>
                <w:rFonts w:cs="Times New Roman"/>
                <w:sz w:val="28"/>
                <w:szCs w:val="28"/>
              </w:rPr>
            </w:pPr>
          </w:p>
        </w:tc>
      </w:tr>
      <w:tr w:rsidR="00876CE8" w:rsidRPr="00B445A4" w14:paraId="7B4B716C" w14:textId="77777777" w:rsidTr="007C5D12">
        <w:trPr>
          <w:trHeight w:val="405"/>
        </w:trPr>
        <w:tc>
          <w:tcPr>
            <w:tcW w:w="9468" w:type="dxa"/>
            <w:tcBorders>
              <w:top w:val="nil"/>
              <w:left w:val="nil"/>
              <w:bottom w:val="nil"/>
              <w:right w:val="nil"/>
            </w:tcBorders>
            <w:shd w:val="clear" w:color="auto" w:fill="auto"/>
            <w:vAlign w:val="center"/>
            <w:hideMark/>
          </w:tcPr>
          <w:p w14:paraId="4D85AB9C" w14:textId="77777777" w:rsidR="00876CE8" w:rsidRPr="00B445A4" w:rsidRDefault="00876CE8" w:rsidP="007C5D12">
            <w:pPr>
              <w:spacing w:before="120"/>
              <w:jc w:val="both"/>
              <w:rPr>
                <w:rFonts w:cs="Times New Roman"/>
                <w:sz w:val="28"/>
                <w:szCs w:val="28"/>
              </w:rPr>
            </w:pPr>
            <w:r w:rsidRPr="00B445A4">
              <w:rPr>
                <w:rFonts w:cs="Times New Roman"/>
                <w:sz w:val="28"/>
                <w:szCs w:val="28"/>
              </w:rPr>
              <w:t>5.3.4. Đồ thị quản lý thời gian</w:t>
            </w:r>
          </w:p>
        </w:tc>
        <w:tc>
          <w:tcPr>
            <w:tcW w:w="360" w:type="dxa"/>
            <w:tcBorders>
              <w:top w:val="nil"/>
              <w:left w:val="nil"/>
              <w:bottom w:val="nil"/>
              <w:right w:val="nil"/>
            </w:tcBorders>
            <w:shd w:val="clear" w:color="auto" w:fill="auto"/>
            <w:noWrap/>
            <w:vAlign w:val="bottom"/>
            <w:hideMark/>
          </w:tcPr>
          <w:p w14:paraId="1C156188" w14:textId="77777777" w:rsidR="00876CE8" w:rsidRPr="00B445A4" w:rsidRDefault="00876CE8" w:rsidP="007C5D12">
            <w:pPr>
              <w:spacing w:before="120"/>
              <w:jc w:val="both"/>
              <w:rPr>
                <w:rFonts w:cs="Times New Roman"/>
                <w:sz w:val="28"/>
                <w:szCs w:val="28"/>
              </w:rPr>
            </w:pPr>
          </w:p>
        </w:tc>
      </w:tr>
      <w:tr w:rsidR="00876CE8" w:rsidRPr="00B445A4" w14:paraId="18672A41" w14:textId="77777777" w:rsidTr="007C5D12">
        <w:trPr>
          <w:trHeight w:val="405"/>
        </w:trPr>
        <w:tc>
          <w:tcPr>
            <w:tcW w:w="9468" w:type="dxa"/>
            <w:tcBorders>
              <w:top w:val="nil"/>
              <w:left w:val="nil"/>
              <w:bottom w:val="nil"/>
              <w:right w:val="nil"/>
            </w:tcBorders>
            <w:shd w:val="clear" w:color="auto" w:fill="auto"/>
            <w:vAlign w:val="center"/>
            <w:hideMark/>
          </w:tcPr>
          <w:p w14:paraId="184B4654" w14:textId="77777777" w:rsidR="00876CE8" w:rsidRPr="00B445A4" w:rsidRDefault="00876CE8" w:rsidP="007C5D12">
            <w:pPr>
              <w:spacing w:before="120"/>
              <w:rPr>
                <w:rFonts w:cs="Times New Roman"/>
                <w:sz w:val="28"/>
                <w:szCs w:val="28"/>
              </w:rPr>
            </w:pPr>
            <w:r w:rsidRPr="00B445A4">
              <w:rPr>
                <w:rFonts w:cs="Times New Roman"/>
                <w:sz w:val="28"/>
                <w:szCs w:val="28"/>
              </w:rPr>
              <w:t>5.3.5. Các công cụ hỗ trợ khác</w:t>
            </w:r>
          </w:p>
        </w:tc>
        <w:tc>
          <w:tcPr>
            <w:tcW w:w="360" w:type="dxa"/>
            <w:tcBorders>
              <w:top w:val="nil"/>
              <w:left w:val="nil"/>
              <w:bottom w:val="nil"/>
              <w:right w:val="nil"/>
            </w:tcBorders>
            <w:shd w:val="clear" w:color="auto" w:fill="auto"/>
            <w:noWrap/>
            <w:vAlign w:val="bottom"/>
            <w:hideMark/>
          </w:tcPr>
          <w:p w14:paraId="1AD5D55E" w14:textId="77777777" w:rsidR="00876CE8" w:rsidRPr="00B445A4" w:rsidRDefault="00876CE8" w:rsidP="007C5D12">
            <w:pPr>
              <w:spacing w:before="120"/>
              <w:rPr>
                <w:rFonts w:cs="Times New Roman"/>
                <w:sz w:val="28"/>
                <w:szCs w:val="28"/>
              </w:rPr>
            </w:pPr>
          </w:p>
        </w:tc>
      </w:tr>
      <w:tr w:rsidR="00876CE8" w:rsidRPr="00B445A4" w14:paraId="6F4D130B" w14:textId="77777777" w:rsidTr="007C5D12">
        <w:trPr>
          <w:trHeight w:val="405"/>
        </w:trPr>
        <w:tc>
          <w:tcPr>
            <w:tcW w:w="9828" w:type="dxa"/>
            <w:gridSpan w:val="2"/>
            <w:tcBorders>
              <w:top w:val="nil"/>
              <w:left w:val="nil"/>
              <w:bottom w:val="nil"/>
              <w:right w:val="nil"/>
            </w:tcBorders>
            <w:shd w:val="clear" w:color="auto" w:fill="auto"/>
            <w:vAlign w:val="center"/>
            <w:hideMark/>
          </w:tcPr>
          <w:p w14:paraId="48CCAE71"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Chương 6. KỸ NĂNG GIAO TIẾP                           </w:t>
            </w:r>
            <w:r w:rsidRPr="00B445A4">
              <w:rPr>
                <w:rFonts w:cs="Times New Roman"/>
                <w:sz w:val="28"/>
                <w:szCs w:val="28"/>
              </w:rPr>
              <w:t>Thời gian: 11 giờ</w:t>
            </w:r>
          </w:p>
        </w:tc>
      </w:tr>
      <w:tr w:rsidR="00876CE8" w:rsidRPr="00B445A4" w14:paraId="7A8253A9" w14:textId="77777777" w:rsidTr="007C5D12">
        <w:trPr>
          <w:trHeight w:val="405"/>
        </w:trPr>
        <w:tc>
          <w:tcPr>
            <w:tcW w:w="9468" w:type="dxa"/>
            <w:tcBorders>
              <w:top w:val="nil"/>
              <w:left w:val="nil"/>
              <w:bottom w:val="nil"/>
              <w:right w:val="nil"/>
            </w:tcBorders>
            <w:shd w:val="clear" w:color="auto" w:fill="auto"/>
            <w:vAlign w:val="center"/>
            <w:hideMark/>
          </w:tcPr>
          <w:p w14:paraId="7AE07FB5"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Mục tiêu:</w:t>
            </w:r>
          </w:p>
          <w:p w14:paraId="1190468E" w14:textId="77777777" w:rsidR="00876CE8" w:rsidRPr="00B445A4" w:rsidRDefault="00876CE8" w:rsidP="007C5D12">
            <w:pPr>
              <w:spacing w:before="120"/>
              <w:ind w:firstLineChars="200" w:firstLine="560"/>
              <w:rPr>
                <w:rFonts w:cs="Times New Roman"/>
                <w:sz w:val="28"/>
                <w:szCs w:val="28"/>
              </w:rPr>
            </w:pPr>
            <w:r w:rsidRPr="00B445A4">
              <w:rPr>
                <w:rFonts w:cs="Times New Roman"/>
                <w:sz w:val="28"/>
                <w:szCs w:val="28"/>
              </w:rPr>
              <w:t xml:space="preserve">Sau khi học xong bài này người học có khả năng: </w:t>
            </w:r>
          </w:p>
          <w:p w14:paraId="66EF7C8A" w14:textId="77777777" w:rsidR="00876CE8" w:rsidRPr="00B445A4" w:rsidRDefault="00876CE8" w:rsidP="00876CE8">
            <w:pPr>
              <w:pStyle w:val="ListParagraph"/>
              <w:numPr>
                <w:ilvl w:val="0"/>
                <w:numId w:val="76"/>
              </w:numPr>
              <w:spacing w:before="120" w:after="0" w:line="259" w:lineRule="auto"/>
              <w:jc w:val="both"/>
              <w:rPr>
                <w:sz w:val="28"/>
                <w:szCs w:val="28"/>
              </w:rPr>
            </w:pPr>
            <w:r w:rsidRPr="00B445A4">
              <w:rPr>
                <w:sz w:val="28"/>
                <w:szCs w:val="28"/>
              </w:rPr>
              <w:t xml:space="preserve">Nhận biết được ý nghĩa của giao tiếp trong công việc, lợi ích mà giao tiếp tốt mang lại; </w:t>
            </w:r>
          </w:p>
          <w:p w14:paraId="0C89BADD" w14:textId="77777777" w:rsidR="00876CE8" w:rsidRPr="00B445A4" w:rsidRDefault="00876CE8" w:rsidP="00876CE8">
            <w:pPr>
              <w:pStyle w:val="ListParagraph"/>
              <w:numPr>
                <w:ilvl w:val="0"/>
                <w:numId w:val="76"/>
              </w:numPr>
              <w:spacing w:before="120" w:after="0" w:line="259" w:lineRule="auto"/>
              <w:jc w:val="both"/>
              <w:rPr>
                <w:sz w:val="28"/>
                <w:szCs w:val="28"/>
              </w:rPr>
            </w:pPr>
            <w:r w:rsidRPr="00B445A4">
              <w:rPr>
                <w:sz w:val="28"/>
                <w:szCs w:val="28"/>
              </w:rPr>
              <w:t xml:space="preserve">Nhận dạng được ra và phát huy các điểm mạnh trong giao tiếp của bản thân; Phát hiện và kiểm soát các điểm yếu trong giao tiếp; </w:t>
            </w:r>
          </w:p>
          <w:p w14:paraId="1AD26603" w14:textId="77777777" w:rsidR="00876CE8" w:rsidRPr="00B445A4" w:rsidRDefault="00876CE8" w:rsidP="00876CE8">
            <w:pPr>
              <w:pStyle w:val="ListParagraph"/>
              <w:numPr>
                <w:ilvl w:val="0"/>
                <w:numId w:val="76"/>
              </w:numPr>
              <w:spacing w:before="120" w:after="0" w:line="259" w:lineRule="auto"/>
              <w:jc w:val="both"/>
              <w:rPr>
                <w:sz w:val="28"/>
                <w:szCs w:val="28"/>
              </w:rPr>
            </w:pPr>
            <w:r w:rsidRPr="00B445A4">
              <w:rPr>
                <w:sz w:val="28"/>
                <w:szCs w:val="28"/>
              </w:rPr>
              <w:t xml:space="preserve">Sử dụng được tâm lý cho bản thân để giao tiếp tốt hơn; </w:t>
            </w:r>
          </w:p>
          <w:p w14:paraId="14A03DA3" w14:textId="77777777" w:rsidR="00876CE8" w:rsidRPr="00B445A4" w:rsidRDefault="00876CE8" w:rsidP="00876CE8">
            <w:pPr>
              <w:pStyle w:val="ListParagraph"/>
              <w:numPr>
                <w:ilvl w:val="0"/>
                <w:numId w:val="76"/>
              </w:numPr>
              <w:spacing w:before="120" w:after="0" w:line="259" w:lineRule="auto"/>
              <w:jc w:val="both"/>
              <w:rPr>
                <w:sz w:val="28"/>
                <w:szCs w:val="28"/>
              </w:rPr>
            </w:pPr>
            <w:r w:rsidRPr="00B445A4">
              <w:rPr>
                <w:sz w:val="28"/>
                <w:szCs w:val="28"/>
              </w:rPr>
              <w:t>Thực hiện được các kỹ năng và kỹ thuật cơ bản trong giao tiếp.</w:t>
            </w:r>
          </w:p>
          <w:p w14:paraId="626940B3" w14:textId="77777777" w:rsidR="00876CE8" w:rsidRPr="00B445A4" w:rsidRDefault="00876CE8" w:rsidP="00876CE8">
            <w:pPr>
              <w:pStyle w:val="ListParagraph"/>
              <w:numPr>
                <w:ilvl w:val="0"/>
                <w:numId w:val="76"/>
              </w:numPr>
              <w:spacing w:before="120" w:after="0" w:line="259" w:lineRule="auto"/>
              <w:jc w:val="both"/>
              <w:rPr>
                <w:sz w:val="28"/>
                <w:szCs w:val="28"/>
              </w:rPr>
            </w:pPr>
            <w:r w:rsidRPr="00B445A4">
              <w:rPr>
                <w:sz w:val="28"/>
                <w:szCs w:val="28"/>
              </w:rPr>
              <w:t xml:space="preserve">Trình bày được một số vấn đề ứng xử giao tiếp trong môi trường làm việc, các tổ chức, doanh nghiệp. </w:t>
            </w:r>
          </w:p>
          <w:p w14:paraId="7AE3EC7D" w14:textId="77777777" w:rsidR="00876CE8" w:rsidRPr="00B445A4" w:rsidRDefault="00876CE8" w:rsidP="00876CE8">
            <w:pPr>
              <w:pStyle w:val="ListParagraph"/>
              <w:numPr>
                <w:ilvl w:val="0"/>
                <w:numId w:val="76"/>
              </w:numPr>
              <w:spacing w:before="120" w:after="0" w:line="259" w:lineRule="auto"/>
              <w:jc w:val="both"/>
              <w:rPr>
                <w:sz w:val="28"/>
                <w:szCs w:val="28"/>
              </w:rPr>
            </w:pPr>
            <w:r w:rsidRPr="00B445A4">
              <w:rPr>
                <w:sz w:val="28"/>
                <w:szCs w:val="28"/>
              </w:rPr>
              <w:t xml:space="preserve">Phân biệt được tầm quan trọng của việc xây dựng những mối quan hệ ứng xử tốt đẹp trong doanh nghiệp, qua đó áp dụng các cách ứng xử phù hợp và làm việc hiệu quả. </w:t>
            </w:r>
          </w:p>
          <w:p w14:paraId="14F472F8" w14:textId="77777777" w:rsidR="00876CE8" w:rsidRPr="00B445A4" w:rsidRDefault="00876CE8" w:rsidP="00876CE8">
            <w:pPr>
              <w:pStyle w:val="ListParagraph"/>
              <w:numPr>
                <w:ilvl w:val="0"/>
                <w:numId w:val="76"/>
              </w:numPr>
              <w:spacing w:before="120" w:after="0" w:line="259" w:lineRule="auto"/>
              <w:jc w:val="both"/>
              <w:rPr>
                <w:b/>
                <w:bCs/>
                <w:sz w:val="28"/>
                <w:szCs w:val="28"/>
              </w:rPr>
            </w:pPr>
            <w:r w:rsidRPr="00B445A4">
              <w:rPr>
                <w:sz w:val="28"/>
                <w:szCs w:val="28"/>
              </w:rPr>
              <w:t>Xác định được văn hóa giao tiếp trong công sở ở Việt Nam, đồng thời trang bị một số kỹ năng giao tiếp trong nội bộ doanh nghiệp.</w:t>
            </w:r>
          </w:p>
          <w:p w14:paraId="00EB5BCE" w14:textId="77777777" w:rsidR="00876CE8" w:rsidRPr="00B445A4" w:rsidRDefault="00876CE8" w:rsidP="007C5D12">
            <w:pPr>
              <w:spacing w:before="120"/>
              <w:ind w:firstLineChars="200" w:firstLine="562"/>
              <w:rPr>
                <w:rFonts w:cs="Times New Roman"/>
                <w:b/>
                <w:bCs/>
                <w:sz w:val="28"/>
                <w:szCs w:val="28"/>
              </w:rPr>
            </w:pPr>
            <w:r w:rsidRPr="00B445A4">
              <w:rPr>
                <w:rFonts w:cs="Times New Roman"/>
                <w:b/>
                <w:bCs/>
                <w:sz w:val="28"/>
                <w:szCs w:val="28"/>
              </w:rPr>
              <w:t>Nội dung chương:</w:t>
            </w:r>
          </w:p>
          <w:p w14:paraId="602D9ACB"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6.1. Khái quát </w:t>
            </w:r>
          </w:p>
        </w:tc>
        <w:tc>
          <w:tcPr>
            <w:tcW w:w="360" w:type="dxa"/>
            <w:tcBorders>
              <w:top w:val="nil"/>
              <w:left w:val="nil"/>
              <w:bottom w:val="nil"/>
              <w:right w:val="nil"/>
            </w:tcBorders>
            <w:shd w:val="clear" w:color="auto" w:fill="auto"/>
            <w:noWrap/>
            <w:vAlign w:val="bottom"/>
            <w:hideMark/>
          </w:tcPr>
          <w:p w14:paraId="509836FC" w14:textId="77777777" w:rsidR="00876CE8" w:rsidRPr="00B445A4" w:rsidRDefault="00876CE8" w:rsidP="007C5D12">
            <w:pPr>
              <w:spacing w:before="120"/>
              <w:rPr>
                <w:rFonts w:cs="Times New Roman"/>
                <w:b/>
                <w:bCs/>
                <w:sz w:val="28"/>
                <w:szCs w:val="28"/>
              </w:rPr>
            </w:pPr>
          </w:p>
        </w:tc>
      </w:tr>
      <w:tr w:rsidR="00876CE8" w:rsidRPr="00B445A4" w14:paraId="3C51FE0C" w14:textId="77777777" w:rsidTr="007C5D12">
        <w:trPr>
          <w:trHeight w:val="405"/>
        </w:trPr>
        <w:tc>
          <w:tcPr>
            <w:tcW w:w="9468" w:type="dxa"/>
            <w:tcBorders>
              <w:top w:val="nil"/>
              <w:left w:val="nil"/>
              <w:bottom w:val="nil"/>
              <w:right w:val="nil"/>
            </w:tcBorders>
            <w:shd w:val="clear" w:color="auto" w:fill="auto"/>
            <w:vAlign w:val="center"/>
            <w:hideMark/>
          </w:tcPr>
          <w:p w14:paraId="74D06CBB" w14:textId="77777777" w:rsidR="00876CE8" w:rsidRPr="00B445A4" w:rsidRDefault="00876CE8" w:rsidP="007C5D12">
            <w:pPr>
              <w:spacing w:before="120"/>
              <w:jc w:val="both"/>
              <w:rPr>
                <w:rFonts w:cs="Times New Roman"/>
                <w:sz w:val="28"/>
                <w:szCs w:val="28"/>
              </w:rPr>
            </w:pPr>
            <w:r w:rsidRPr="00B445A4">
              <w:rPr>
                <w:rFonts w:cs="Times New Roman"/>
                <w:sz w:val="28"/>
                <w:szCs w:val="28"/>
              </w:rPr>
              <w:t>6.1.1. Khái niệm</w:t>
            </w:r>
          </w:p>
        </w:tc>
        <w:tc>
          <w:tcPr>
            <w:tcW w:w="360" w:type="dxa"/>
            <w:tcBorders>
              <w:top w:val="nil"/>
              <w:left w:val="nil"/>
              <w:bottom w:val="nil"/>
              <w:right w:val="nil"/>
            </w:tcBorders>
            <w:shd w:val="clear" w:color="auto" w:fill="auto"/>
            <w:noWrap/>
            <w:vAlign w:val="bottom"/>
            <w:hideMark/>
          </w:tcPr>
          <w:p w14:paraId="7AE84953" w14:textId="77777777" w:rsidR="00876CE8" w:rsidRPr="00B445A4" w:rsidRDefault="00876CE8" w:rsidP="007C5D12">
            <w:pPr>
              <w:spacing w:before="120"/>
              <w:jc w:val="both"/>
              <w:rPr>
                <w:rFonts w:cs="Times New Roman"/>
                <w:sz w:val="28"/>
                <w:szCs w:val="28"/>
              </w:rPr>
            </w:pPr>
          </w:p>
        </w:tc>
      </w:tr>
      <w:tr w:rsidR="00876CE8" w:rsidRPr="00B445A4" w14:paraId="7651DFC9" w14:textId="77777777" w:rsidTr="007C5D12">
        <w:trPr>
          <w:trHeight w:val="405"/>
        </w:trPr>
        <w:tc>
          <w:tcPr>
            <w:tcW w:w="9468" w:type="dxa"/>
            <w:tcBorders>
              <w:top w:val="nil"/>
              <w:left w:val="nil"/>
              <w:bottom w:val="nil"/>
              <w:right w:val="nil"/>
            </w:tcBorders>
            <w:shd w:val="clear" w:color="auto" w:fill="auto"/>
            <w:vAlign w:val="center"/>
            <w:hideMark/>
          </w:tcPr>
          <w:p w14:paraId="308BE6CE" w14:textId="77777777" w:rsidR="00876CE8" w:rsidRPr="00B445A4" w:rsidRDefault="00876CE8" w:rsidP="007C5D12">
            <w:pPr>
              <w:spacing w:before="120"/>
              <w:jc w:val="both"/>
              <w:rPr>
                <w:rFonts w:cs="Times New Roman"/>
                <w:sz w:val="28"/>
                <w:szCs w:val="28"/>
              </w:rPr>
            </w:pPr>
            <w:r w:rsidRPr="00B445A4">
              <w:rPr>
                <w:rFonts w:cs="Times New Roman"/>
                <w:sz w:val="28"/>
                <w:szCs w:val="28"/>
              </w:rPr>
              <w:t>6.1.2. Tầm quan trọng của kỹ năng giao tiếp</w:t>
            </w:r>
          </w:p>
        </w:tc>
        <w:tc>
          <w:tcPr>
            <w:tcW w:w="360" w:type="dxa"/>
            <w:tcBorders>
              <w:top w:val="nil"/>
              <w:left w:val="nil"/>
              <w:bottom w:val="nil"/>
              <w:right w:val="nil"/>
            </w:tcBorders>
            <w:shd w:val="clear" w:color="auto" w:fill="auto"/>
            <w:noWrap/>
            <w:vAlign w:val="bottom"/>
            <w:hideMark/>
          </w:tcPr>
          <w:p w14:paraId="02223B84" w14:textId="77777777" w:rsidR="00876CE8" w:rsidRPr="00B445A4" w:rsidRDefault="00876CE8" w:rsidP="007C5D12">
            <w:pPr>
              <w:spacing w:before="120"/>
              <w:jc w:val="both"/>
              <w:rPr>
                <w:rFonts w:cs="Times New Roman"/>
                <w:sz w:val="28"/>
                <w:szCs w:val="28"/>
              </w:rPr>
            </w:pPr>
          </w:p>
        </w:tc>
      </w:tr>
      <w:tr w:rsidR="00876CE8" w:rsidRPr="00B445A4" w14:paraId="34B79B20" w14:textId="77777777" w:rsidTr="007C5D12">
        <w:trPr>
          <w:trHeight w:val="405"/>
        </w:trPr>
        <w:tc>
          <w:tcPr>
            <w:tcW w:w="9468" w:type="dxa"/>
            <w:tcBorders>
              <w:top w:val="nil"/>
              <w:left w:val="nil"/>
              <w:bottom w:val="nil"/>
              <w:right w:val="nil"/>
            </w:tcBorders>
            <w:shd w:val="clear" w:color="auto" w:fill="auto"/>
            <w:vAlign w:val="center"/>
            <w:hideMark/>
          </w:tcPr>
          <w:p w14:paraId="3E032200" w14:textId="77777777" w:rsidR="00876CE8" w:rsidRPr="00B445A4" w:rsidRDefault="00876CE8" w:rsidP="007C5D12">
            <w:pPr>
              <w:spacing w:before="120"/>
              <w:rPr>
                <w:rFonts w:cs="Times New Roman"/>
                <w:b/>
                <w:bCs/>
                <w:sz w:val="28"/>
                <w:szCs w:val="28"/>
              </w:rPr>
            </w:pPr>
            <w:r w:rsidRPr="00B445A4">
              <w:rPr>
                <w:rFonts w:cs="Times New Roman"/>
                <w:b/>
                <w:bCs/>
                <w:sz w:val="28"/>
                <w:szCs w:val="28"/>
              </w:rPr>
              <w:t xml:space="preserve">6.2. Mục tiêu và phương thức giao tiếp </w:t>
            </w:r>
          </w:p>
        </w:tc>
        <w:tc>
          <w:tcPr>
            <w:tcW w:w="360" w:type="dxa"/>
            <w:tcBorders>
              <w:top w:val="nil"/>
              <w:left w:val="nil"/>
              <w:bottom w:val="nil"/>
              <w:right w:val="nil"/>
            </w:tcBorders>
            <w:shd w:val="clear" w:color="auto" w:fill="auto"/>
            <w:noWrap/>
            <w:vAlign w:val="bottom"/>
            <w:hideMark/>
          </w:tcPr>
          <w:p w14:paraId="193C2DD9" w14:textId="77777777" w:rsidR="00876CE8" w:rsidRPr="00B445A4" w:rsidRDefault="00876CE8" w:rsidP="007C5D12">
            <w:pPr>
              <w:spacing w:before="120"/>
              <w:rPr>
                <w:rFonts w:cs="Times New Roman"/>
                <w:b/>
                <w:bCs/>
                <w:sz w:val="28"/>
                <w:szCs w:val="28"/>
              </w:rPr>
            </w:pPr>
          </w:p>
        </w:tc>
      </w:tr>
      <w:tr w:rsidR="00876CE8" w:rsidRPr="00B445A4" w14:paraId="6F72D4B5" w14:textId="77777777" w:rsidTr="007C5D12">
        <w:trPr>
          <w:trHeight w:val="405"/>
        </w:trPr>
        <w:tc>
          <w:tcPr>
            <w:tcW w:w="9468" w:type="dxa"/>
            <w:tcBorders>
              <w:top w:val="nil"/>
              <w:left w:val="nil"/>
              <w:bottom w:val="nil"/>
              <w:right w:val="nil"/>
            </w:tcBorders>
            <w:shd w:val="clear" w:color="auto" w:fill="auto"/>
            <w:vAlign w:val="center"/>
            <w:hideMark/>
          </w:tcPr>
          <w:p w14:paraId="02C6E46F" w14:textId="77777777" w:rsidR="00876CE8" w:rsidRPr="00B445A4" w:rsidRDefault="00876CE8" w:rsidP="007C5D12">
            <w:pPr>
              <w:spacing w:before="120"/>
              <w:rPr>
                <w:rFonts w:cs="Times New Roman"/>
                <w:sz w:val="28"/>
                <w:szCs w:val="28"/>
              </w:rPr>
            </w:pPr>
            <w:r w:rsidRPr="00B445A4">
              <w:rPr>
                <w:rFonts w:cs="Times New Roman"/>
                <w:sz w:val="28"/>
                <w:szCs w:val="28"/>
              </w:rPr>
              <w:t>6.2.1. Mục tiêu giao tiếp</w:t>
            </w:r>
          </w:p>
        </w:tc>
        <w:tc>
          <w:tcPr>
            <w:tcW w:w="360" w:type="dxa"/>
            <w:tcBorders>
              <w:top w:val="nil"/>
              <w:left w:val="nil"/>
              <w:bottom w:val="nil"/>
              <w:right w:val="nil"/>
            </w:tcBorders>
            <w:shd w:val="clear" w:color="auto" w:fill="auto"/>
            <w:noWrap/>
            <w:vAlign w:val="bottom"/>
            <w:hideMark/>
          </w:tcPr>
          <w:p w14:paraId="23362695" w14:textId="77777777" w:rsidR="00876CE8" w:rsidRPr="00B445A4" w:rsidRDefault="00876CE8" w:rsidP="007C5D12">
            <w:pPr>
              <w:spacing w:before="120"/>
              <w:rPr>
                <w:rFonts w:cs="Times New Roman"/>
                <w:sz w:val="28"/>
                <w:szCs w:val="28"/>
              </w:rPr>
            </w:pPr>
          </w:p>
        </w:tc>
      </w:tr>
      <w:tr w:rsidR="00876CE8" w:rsidRPr="00B445A4" w14:paraId="23ED9980" w14:textId="77777777" w:rsidTr="007C5D12">
        <w:trPr>
          <w:trHeight w:val="405"/>
        </w:trPr>
        <w:tc>
          <w:tcPr>
            <w:tcW w:w="9468" w:type="dxa"/>
            <w:tcBorders>
              <w:top w:val="nil"/>
              <w:left w:val="nil"/>
              <w:bottom w:val="nil"/>
              <w:right w:val="nil"/>
            </w:tcBorders>
            <w:shd w:val="clear" w:color="auto" w:fill="auto"/>
            <w:vAlign w:val="center"/>
            <w:hideMark/>
          </w:tcPr>
          <w:p w14:paraId="2357058A" w14:textId="77777777" w:rsidR="00876CE8" w:rsidRPr="00B445A4" w:rsidRDefault="00876CE8" w:rsidP="007C5D12">
            <w:pPr>
              <w:spacing w:before="120"/>
              <w:rPr>
                <w:rFonts w:cs="Times New Roman"/>
                <w:sz w:val="28"/>
                <w:szCs w:val="28"/>
              </w:rPr>
            </w:pPr>
            <w:r w:rsidRPr="00B445A4">
              <w:rPr>
                <w:rFonts w:cs="Times New Roman"/>
                <w:sz w:val="28"/>
                <w:szCs w:val="28"/>
              </w:rPr>
              <w:lastRenderedPageBreak/>
              <w:t>6.2.2. Phương thức giao tiếp</w:t>
            </w:r>
          </w:p>
        </w:tc>
        <w:tc>
          <w:tcPr>
            <w:tcW w:w="360" w:type="dxa"/>
            <w:tcBorders>
              <w:top w:val="nil"/>
              <w:left w:val="nil"/>
              <w:bottom w:val="nil"/>
              <w:right w:val="nil"/>
            </w:tcBorders>
            <w:shd w:val="clear" w:color="auto" w:fill="auto"/>
            <w:noWrap/>
            <w:vAlign w:val="bottom"/>
            <w:hideMark/>
          </w:tcPr>
          <w:p w14:paraId="5C7C3441" w14:textId="77777777" w:rsidR="00876CE8" w:rsidRPr="00B445A4" w:rsidRDefault="00876CE8" w:rsidP="007C5D12">
            <w:pPr>
              <w:spacing w:before="120"/>
              <w:rPr>
                <w:rFonts w:cs="Times New Roman"/>
                <w:sz w:val="28"/>
                <w:szCs w:val="28"/>
              </w:rPr>
            </w:pPr>
          </w:p>
        </w:tc>
      </w:tr>
      <w:tr w:rsidR="00876CE8" w:rsidRPr="00B445A4" w14:paraId="6D68E653" w14:textId="77777777" w:rsidTr="007C5D12">
        <w:trPr>
          <w:trHeight w:val="405"/>
        </w:trPr>
        <w:tc>
          <w:tcPr>
            <w:tcW w:w="9468" w:type="dxa"/>
            <w:tcBorders>
              <w:top w:val="nil"/>
              <w:left w:val="nil"/>
              <w:bottom w:val="nil"/>
              <w:right w:val="nil"/>
            </w:tcBorders>
            <w:shd w:val="clear" w:color="auto" w:fill="auto"/>
            <w:vAlign w:val="center"/>
            <w:hideMark/>
          </w:tcPr>
          <w:p w14:paraId="6D268EF3"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6.3. Các nguyên tắc cơ bản trong giao tiếp</w:t>
            </w:r>
          </w:p>
        </w:tc>
        <w:tc>
          <w:tcPr>
            <w:tcW w:w="360" w:type="dxa"/>
            <w:tcBorders>
              <w:top w:val="nil"/>
              <w:left w:val="nil"/>
              <w:bottom w:val="nil"/>
              <w:right w:val="nil"/>
            </w:tcBorders>
            <w:shd w:val="clear" w:color="auto" w:fill="auto"/>
            <w:noWrap/>
            <w:vAlign w:val="bottom"/>
            <w:hideMark/>
          </w:tcPr>
          <w:p w14:paraId="7B46FD1B" w14:textId="77777777" w:rsidR="00876CE8" w:rsidRPr="00B445A4" w:rsidRDefault="00876CE8" w:rsidP="007C5D12">
            <w:pPr>
              <w:spacing w:before="120"/>
              <w:jc w:val="both"/>
              <w:rPr>
                <w:rFonts w:cs="Times New Roman"/>
                <w:b/>
                <w:bCs/>
                <w:sz w:val="28"/>
                <w:szCs w:val="28"/>
              </w:rPr>
            </w:pPr>
          </w:p>
        </w:tc>
      </w:tr>
      <w:tr w:rsidR="00876CE8" w:rsidRPr="00B445A4" w14:paraId="75F93EC0" w14:textId="77777777" w:rsidTr="007C5D12">
        <w:trPr>
          <w:trHeight w:val="405"/>
        </w:trPr>
        <w:tc>
          <w:tcPr>
            <w:tcW w:w="9468" w:type="dxa"/>
            <w:tcBorders>
              <w:top w:val="nil"/>
              <w:left w:val="nil"/>
              <w:bottom w:val="nil"/>
              <w:right w:val="nil"/>
            </w:tcBorders>
            <w:shd w:val="clear" w:color="auto" w:fill="auto"/>
            <w:vAlign w:val="center"/>
            <w:hideMark/>
          </w:tcPr>
          <w:p w14:paraId="6C58DF2F" w14:textId="77777777" w:rsidR="00876CE8" w:rsidRPr="00B445A4" w:rsidRDefault="00876CE8" w:rsidP="007C5D12">
            <w:pPr>
              <w:spacing w:before="120"/>
              <w:jc w:val="both"/>
              <w:rPr>
                <w:rFonts w:cs="Times New Roman"/>
                <w:sz w:val="28"/>
                <w:szCs w:val="28"/>
              </w:rPr>
            </w:pPr>
            <w:r w:rsidRPr="00B445A4">
              <w:rPr>
                <w:rFonts w:cs="Times New Roman"/>
                <w:sz w:val="28"/>
                <w:szCs w:val="28"/>
              </w:rPr>
              <w:t xml:space="preserve">6.3.1. Nguyên tắc bình đẳng </w:t>
            </w:r>
          </w:p>
        </w:tc>
        <w:tc>
          <w:tcPr>
            <w:tcW w:w="360" w:type="dxa"/>
            <w:tcBorders>
              <w:top w:val="nil"/>
              <w:left w:val="nil"/>
              <w:bottom w:val="nil"/>
              <w:right w:val="nil"/>
            </w:tcBorders>
            <w:shd w:val="clear" w:color="auto" w:fill="auto"/>
            <w:noWrap/>
            <w:vAlign w:val="bottom"/>
            <w:hideMark/>
          </w:tcPr>
          <w:p w14:paraId="2876F09B" w14:textId="77777777" w:rsidR="00876CE8" w:rsidRPr="00B445A4" w:rsidRDefault="00876CE8" w:rsidP="007C5D12">
            <w:pPr>
              <w:spacing w:before="120"/>
              <w:jc w:val="both"/>
              <w:rPr>
                <w:rFonts w:cs="Times New Roman"/>
                <w:sz w:val="28"/>
                <w:szCs w:val="28"/>
              </w:rPr>
            </w:pPr>
          </w:p>
        </w:tc>
      </w:tr>
      <w:tr w:rsidR="00876CE8" w:rsidRPr="00B445A4" w14:paraId="672A718F" w14:textId="77777777" w:rsidTr="007C5D12">
        <w:trPr>
          <w:trHeight w:val="405"/>
        </w:trPr>
        <w:tc>
          <w:tcPr>
            <w:tcW w:w="9468" w:type="dxa"/>
            <w:tcBorders>
              <w:top w:val="nil"/>
              <w:left w:val="nil"/>
              <w:bottom w:val="nil"/>
              <w:right w:val="nil"/>
            </w:tcBorders>
            <w:shd w:val="clear" w:color="auto" w:fill="auto"/>
            <w:vAlign w:val="center"/>
            <w:hideMark/>
          </w:tcPr>
          <w:p w14:paraId="75E940C9" w14:textId="77777777" w:rsidR="00876CE8" w:rsidRPr="00B445A4" w:rsidRDefault="00876CE8" w:rsidP="007C5D12">
            <w:pPr>
              <w:spacing w:before="120"/>
              <w:rPr>
                <w:rFonts w:cs="Times New Roman"/>
                <w:sz w:val="28"/>
                <w:szCs w:val="28"/>
              </w:rPr>
            </w:pPr>
            <w:r w:rsidRPr="00B445A4">
              <w:rPr>
                <w:rFonts w:cs="Times New Roman"/>
                <w:sz w:val="28"/>
                <w:szCs w:val="28"/>
              </w:rPr>
              <w:t>6.3.2. Nguyên tắc hài hòa lợi ích</w:t>
            </w:r>
          </w:p>
        </w:tc>
        <w:tc>
          <w:tcPr>
            <w:tcW w:w="360" w:type="dxa"/>
            <w:tcBorders>
              <w:top w:val="nil"/>
              <w:left w:val="nil"/>
              <w:bottom w:val="nil"/>
              <w:right w:val="nil"/>
            </w:tcBorders>
            <w:shd w:val="clear" w:color="auto" w:fill="auto"/>
            <w:noWrap/>
            <w:vAlign w:val="bottom"/>
            <w:hideMark/>
          </w:tcPr>
          <w:p w14:paraId="106754BC" w14:textId="77777777" w:rsidR="00876CE8" w:rsidRPr="00B445A4" w:rsidRDefault="00876CE8" w:rsidP="007C5D12">
            <w:pPr>
              <w:spacing w:before="120"/>
              <w:rPr>
                <w:rFonts w:cs="Times New Roman"/>
                <w:sz w:val="28"/>
                <w:szCs w:val="28"/>
              </w:rPr>
            </w:pPr>
          </w:p>
        </w:tc>
      </w:tr>
      <w:tr w:rsidR="00876CE8" w:rsidRPr="00B445A4" w14:paraId="5AFF83C6" w14:textId="77777777" w:rsidTr="007C5D12">
        <w:trPr>
          <w:trHeight w:val="405"/>
        </w:trPr>
        <w:tc>
          <w:tcPr>
            <w:tcW w:w="9468" w:type="dxa"/>
            <w:tcBorders>
              <w:top w:val="nil"/>
              <w:left w:val="nil"/>
              <w:bottom w:val="nil"/>
              <w:right w:val="nil"/>
            </w:tcBorders>
            <w:shd w:val="clear" w:color="auto" w:fill="auto"/>
            <w:vAlign w:val="center"/>
            <w:hideMark/>
          </w:tcPr>
          <w:p w14:paraId="62535CCE" w14:textId="77777777" w:rsidR="00876CE8" w:rsidRPr="00B445A4" w:rsidRDefault="00876CE8" w:rsidP="007C5D12">
            <w:pPr>
              <w:spacing w:before="120"/>
              <w:jc w:val="both"/>
              <w:rPr>
                <w:rFonts w:cs="Times New Roman"/>
                <w:sz w:val="28"/>
                <w:szCs w:val="28"/>
              </w:rPr>
            </w:pPr>
            <w:r w:rsidRPr="00B445A4">
              <w:rPr>
                <w:rFonts w:cs="Times New Roman"/>
                <w:sz w:val="28"/>
                <w:szCs w:val="28"/>
              </w:rPr>
              <w:t>6.3.3. Nguyên tắc định hướng tối ưu</w:t>
            </w:r>
          </w:p>
        </w:tc>
        <w:tc>
          <w:tcPr>
            <w:tcW w:w="360" w:type="dxa"/>
            <w:tcBorders>
              <w:top w:val="nil"/>
              <w:left w:val="nil"/>
              <w:bottom w:val="nil"/>
              <w:right w:val="nil"/>
            </w:tcBorders>
            <w:shd w:val="clear" w:color="auto" w:fill="auto"/>
            <w:noWrap/>
            <w:vAlign w:val="bottom"/>
            <w:hideMark/>
          </w:tcPr>
          <w:p w14:paraId="331C2D38" w14:textId="77777777" w:rsidR="00876CE8" w:rsidRPr="00B445A4" w:rsidRDefault="00876CE8" w:rsidP="007C5D12">
            <w:pPr>
              <w:spacing w:before="120"/>
              <w:jc w:val="both"/>
              <w:rPr>
                <w:rFonts w:cs="Times New Roman"/>
                <w:sz w:val="28"/>
                <w:szCs w:val="28"/>
              </w:rPr>
            </w:pPr>
          </w:p>
        </w:tc>
      </w:tr>
      <w:tr w:rsidR="00876CE8" w:rsidRPr="00B445A4" w14:paraId="44CFC300" w14:textId="77777777" w:rsidTr="007C5D12">
        <w:trPr>
          <w:trHeight w:val="405"/>
        </w:trPr>
        <w:tc>
          <w:tcPr>
            <w:tcW w:w="9468" w:type="dxa"/>
            <w:tcBorders>
              <w:top w:val="nil"/>
              <w:left w:val="nil"/>
              <w:bottom w:val="nil"/>
              <w:right w:val="nil"/>
            </w:tcBorders>
            <w:shd w:val="clear" w:color="auto" w:fill="auto"/>
            <w:vAlign w:val="center"/>
            <w:hideMark/>
          </w:tcPr>
          <w:p w14:paraId="176F393F" w14:textId="77777777" w:rsidR="00876CE8" w:rsidRPr="00B445A4" w:rsidRDefault="00876CE8" w:rsidP="007C5D12">
            <w:pPr>
              <w:spacing w:before="120"/>
              <w:jc w:val="both"/>
              <w:rPr>
                <w:rFonts w:cs="Times New Roman"/>
                <w:sz w:val="28"/>
                <w:szCs w:val="28"/>
              </w:rPr>
            </w:pPr>
            <w:r w:rsidRPr="00B445A4">
              <w:rPr>
                <w:rFonts w:cs="Times New Roman"/>
                <w:sz w:val="28"/>
                <w:szCs w:val="28"/>
              </w:rPr>
              <w:t>6.3.4. Nguyên tắc tôn trọng sự khác biệt văn hóa</w:t>
            </w:r>
          </w:p>
        </w:tc>
        <w:tc>
          <w:tcPr>
            <w:tcW w:w="360" w:type="dxa"/>
            <w:tcBorders>
              <w:top w:val="nil"/>
              <w:left w:val="nil"/>
              <w:bottom w:val="nil"/>
              <w:right w:val="nil"/>
            </w:tcBorders>
            <w:shd w:val="clear" w:color="auto" w:fill="auto"/>
            <w:noWrap/>
            <w:vAlign w:val="bottom"/>
            <w:hideMark/>
          </w:tcPr>
          <w:p w14:paraId="20F3D219" w14:textId="77777777" w:rsidR="00876CE8" w:rsidRPr="00B445A4" w:rsidRDefault="00876CE8" w:rsidP="007C5D12">
            <w:pPr>
              <w:spacing w:before="120"/>
              <w:jc w:val="both"/>
              <w:rPr>
                <w:rFonts w:cs="Times New Roman"/>
                <w:sz w:val="28"/>
                <w:szCs w:val="28"/>
              </w:rPr>
            </w:pPr>
          </w:p>
        </w:tc>
      </w:tr>
      <w:tr w:rsidR="00876CE8" w:rsidRPr="00B445A4" w14:paraId="330B93E8" w14:textId="77777777" w:rsidTr="007C5D12">
        <w:trPr>
          <w:trHeight w:val="405"/>
        </w:trPr>
        <w:tc>
          <w:tcPr>
            <w:tcW w:w="9468" w:type="dxa"/>
            <w:tcBorders>
              <w:top w:val="nil"/>
              <w:left w:val="nil"/>
              <w:bottom w:val="nil"/>
              <w:right w:val="nil"/>
            </w:tcBorders>
            <w:shd w:val="clear" w:color="auto" w:fill="auto"/>
            <w:vAlign w:val="center"/>
            <w:hideMark/>
          </w:tcPr>
          <w:p w14:paraId="7178C07F"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6.4. Phong cách giao tiếp</w:t>
            </w:r>
          </w:p>
        </w:tc>
        <w:tc>
          <w:tcPr>
            <w:tcW w:w="360" w:type="dxa"/>
            <w:tcBorders>
              <w:top w:val="nil"/>
              <w:left w:val="nil"/>
              <w:bottom w:val="nil"/>
              <w:right w:val="nil"/>
            </w:tcBorders>
            <w:shd w:val="clear" w:color="auto" w:fill="auto"/>
            <w:noWrap/>
            <w:vAlign w:val="bottom"/>
            <w:hideMark/>
          </w:tcPr>
          <w:p w14:paraId="407DBEC0" w14:textId="77777777" w:rsidR="00876CE8" w:rsidRPr="00B445A4" w:rsidRDefault="00876CE8" w:rsidP="007C5D12">
            <w:pPr>
              <w:spacing w:before="120"/>
              <w:jc w:val="both"/>
              <w:rPr>
                <w:rFonts w:cs="Times New Roman"/>
                <w:b/>
                <w:bCs/>
                <w:sz w:val="28"/>
                <w:szCs w:val="28"/>
              </w:rPr>
            </w:pPr>
          </w:p>
        </w:tc>
      </w:tr>
      <w:tr w:rsidR="00876CE8" w:rsidRPr="00B445A4" w14:paraId="73E07FB2" w14:textId="77777777" w:rsidTr="007C5D12">
        <w:trPr>
          <w:trHeight w:val="405"/>
        </w:trPr>
        <w:tc>
          <w:tcPr>
            <w:tcW w:w="9468" w:type="dxa"/>
            <w:tcBorders>
              <w:top w:val="nil"/>
              <w:left w:val="nil"/>
              <w:bottom w:val="nil"/>
              <w:right w:val="nil"/>
            </w:tcBorders>
            <w:shd w:val="clear" w:color="auto" w:fill="auto"/>
            <w:vAlign w:val="center"/>
            <w:hideMark/>
          </w:tcPr>
          <w:p w14:paraId="5E36020C" w14:textId="77777777" w:rsidR="00876CE8" w:rsidRPr="00B445A4" w:rsidRDefault="00876CE8" w:rsidP="007C5D12">
            <w:pPr>
              <w:spacing w:before="120"/>
              <w:jc w:val="both"/>
              <w:rPr>
                <w:rFonts w:cs="Times New Roman"/>
                <w:sz w:val="28"/>
                <w:szCs w:val="28"/>
              </w:rPr>
            </w:pPr>
            <w:r w:rsidRPr="00B445A4">
              <w:rPr>
                <w:rFonts w:cs="Times New Roman"/>
                <w:sz w:val="28"/>
                <w:szCs w:val="28"/>
              </w:rPr>
              <w:t xml:space="preserve">6.4.1. Khái niệm </w:t>
            </w:r>
          </w:p>
        </w:tc>
        <w:tc>
          <w:tcPr>
            <w:tcW w:w="360" w:type="dxa"/>
            <w:tcBorders>
              <w:top w:val="nil"/>
              <w:left w:val="nil"/>
              <w:bottom w:val="nil"/>
              <w:right w:val="nil"/>
            </w:tcBorders>
            <w:shd w:val="clear" w:color="auto" w:fill="auto"/>
            <w:noWrap/>
            <w:vAlign w:val="bottom"/>
            <w:hideMark/>
          </w:tcPr>
          <w:p w14:paraId="58F96D3C" w14:textId="77777777" w:rsidR="00876CE8" w:rsidRPr="00B445A4" w:rsidRDefault="00876CE8" w:rsidP="007C5D12">
            <w:pPr>
              <w:spacing w:before="120"/>
              <w:jc w:val="both"/>
              <w:rPr>
                <w:rFonts w:cs="Times New Roman"/>
                <w:sz w:val="28"/>
                <w:szCs w:val="28"/>
              </w:rPr>
            </w:pPr>
          </w:p>
        </w:tc>
      </w:tr>
      <w:tr w:rsidR="00876CE8" w:rsidRPr="00B445A4" w14:paraId="02D59F6A" w14:textId="77777777" w:rsidTr="007C5D12">
        <w:trPr>
          <w:trHeight w:val="405"/>
        </w:trPr>
        <w:tc>
          <w:tcPr>
            <w:tcW w:w="9468" w:type="dxa"/>
            <w:tcBorders>
              <w:top w:val="nil"/>
              <w:left w:val="nil"/>
              <w:bottom w:val="nil"/>
              <w:right w:val="nil"/>
            </w:tcBorders>
            <w:shd w:val="clear" w:color="auto" w:fill="auto"/>
            <w:vAlign w:val="center"/>
            <w:hideMark/>
          </w:tcPr>
          <w:p w14:paraId="068FB4E5" w14:textId="77777777" w:rsidR="00876CE8" w:rsidRPr="00B445A4" w:rsidRDefault="00876CE8" w:rsidP="007C5D12">
            <w:pPr>
              <w:spacing w:before="120"/>
              <w:rPr>
                <w:rFonts w:cs="Times New Roman"/>
                <w:sz w:val="28"/>
                <w:szCs w:val="28"/>
              </w:rPr>
            </w:pPr>
            <w:r w:rsidRPr="00B445A4">
              <w:rPr>
                <w:rFonts w:cs="Times New Roman"/>
                <w:sz w:val="28"/>
                <w:szCs w:val="28"/>
              </w:rPr>
              <w:t>6.4.2. Các phong cách giao tiếp cơ bản</w:t>
            </w:r>
          </w:p>
        </w:tc>
        <w:tc>
          <w:tcPr>
            <w:tcW w:w="360" w:type="dxa"/>
            <w:tcBorders>
              <w:top w:val="nil"/>
              <w:left w:val="nil"/>
              <w:bottom w:val="nil"/>
              <w:right w:val="nil"/>
            </w:tcBorders>
            <w:shd w:val="clear" w:color="auto" w:fill="auto"/>
            <w:noWrap/>
            <w:vAlign w:val="bottom"/>
            <w:hideMark/>
          </w:tcPr>
          <w:p w14:paraId="521B77F4" w14:textId="77777777" w:rsidR="00876CE8" w:rsidRPr="00B445A4" w:rsidRDefault="00876CE8" w:rsidP="007C5D12">
            <w:pPr>
              <w:spacing w:before="120"/>
              <w:rPr>
                <w:rFonts w:cs="Times New Roman"/>
                <w:sz w:val="28"/>
                <w:szCs w:val="28"/>
              </w:rPr>
            </w:pPr>
          </w:p>
        </w:tc>
      </w:tr>
      <w:tr w:rsidR="00876CE8" w:rsidRPr="00B445A4" w14:paraId="6ADD4594" w14:textId="77777777" w:rsidTr="007C5D12">
        <w:trPr>
          <w:trHeight w:val="405"/>
        </w:trPr>
        <w:tc>
          <w:tcPr>
            <w:tcW w:w="9468" w:type="dxa"/>
            <w:tcBorders>
              <w:top w:val="nil"/>
              <w:left w:val="nil"/>
              <w:bottom w:val="nil"/>
              <w:right w:val="nil"/>
            </w:tcBorders>
            <w:shd w:val="clear" w:color="auto" w:fill="auto"/>
            <w:vAlign w:val="center"/>
            <w:hideMark/>
          </w:tcPr>
          <w:p w14:paraId="58515BD4" w14:textId="77777777" w:rsidR="00876CE8" w:rsidRPr="00B445A4" w:rsidRDefault="00876CE8" w:rsidP="007C5D12">
            <w:pPr>
              <w:spacing w:before="120"/>
              <w:jc w:val="both"/>
              <w:rPr>
                <w:rFonts w:cs="Times New Roman"/>
                <w:sz w:val="28"/>
                <w:szCs w:val="28"/>
              </w:rPr>
            </w:pPr>
            <w:r w:rsidRPr="00B445A4">
              <w:rPr>
                <w:rFonts w:cs="Times New Roman"/>
                <w:sz w:val="28"/>
                <w:szCs w:val="28"/>
              </w:rPr>
              <w:t>6.4.3. Các phong cách của đối tác cần lưu ý</w:t>
            </w:r>
          </w:p>
        </w:tc>
        <w:tc>
          <w:tcPr>
            <w:tcW w:w="360" w:type="dxa"/>
            <w:tcBorders>
              <w:top w:val="nil"/>
              <w:left w:val="nil"/>
              <w:bottom w:val="nil"/>
              <w:right w:val="nil"/>
            </w:tcBorders>
            <w:shd w:val="clear" w:color="auto" w:fill="auto"/>
            <w:noWrap/>
            <w:vAlign w:val="bottom"/>
            <w:hideMark/>
          </w:tcPr>
          <w:p w14:paraId="443CC84F" w14:textId="77777777" w:rsidR="00876CE8" w:rsidRPr="00B445A4" w:rsidRDefault="00876CE8" w:rsidP="007C5D12">
            <w:pPr>
              <w:spacing w:before="120"/>
              <w:jc w:val="both"/>
              <w:rPr>
                <w:rFonts w:cs="Times New Roman"/>
                <w:sz w:val="28"/>
                <w:szCs w:val="28"/>
              </w:rPr>
            </w:pPr>
          </w:p>
        </w:tc>
      </w:tr>
      <w:tr w:rsidR="00876CE8" w:rsidRPr="00B445A4" w14:paraId="090162DF" w14:textId="77777777" w:rsidTr="007C5D12">
        <w:trPr>
          <w:trHeight w:val="405"/>
        </w:trPr>
        <w:tc>
          <w:tcPr>
            <w:tcW w:w="9468" w:type="dxa"/>
            <w:tcBorders>
              <w:top w:val="nil"/>
              <w:left w:val="nil"/>
              <w:bottom w:val="nil"/>
              <w:right w:val="nil"/>
            </w:tcBorders>
            <w:shd w:val="clear" w:color="auto" w:fill="auto"/>
            <w:vAlign w:val="center"/>
            <w:hideMark/>
          </w:tcPr>
          <w:p w14:paraId="45C33886" w14:textId="77777777" w:rsidR="00876CE8" w:rsidRPr="00B445A4" w:rsidRDefault="00876CE8" w:rsidP="007C5D12">
            <w:pPr>
              <w:spacing w:before="120"/>
              <w:jc w:val="both"/>
              <w:rPr>
                <w:rFonts w:cs="Times New Roman"/>
                <w:b/>
                <w:bCs/>
                <w:sz w:val="28"/>
                <w:szCs w:val="28"/>
              </w:rPr>
            </w:pPr>
            <w:r w:rsidRPr="00B445A4">
              <w:rPr>
                <w:rFonts w:cs="Times New Roman"/>
                <w:b/>
                <w:bCs/>
                <w:sz w:val="28"/>
                <w:szCs w:val="28"/>
              </w:rPr>
              <w:t>6.5. Kỹ năng cơ bản trong giao tiếp</w:t>
            </w:r>
          </w:p>
        </w:tc>
        <w:tc>
          <w:tcPr>
            <w:tcW w:w="360" w:type="dxa"/>
            <w:tcBorders>
              <w:top w:val="nil"/>
              <w:left w:val="nil"/>
              <w:bottom w:val="nil"/>
              <w:right w:val="nil"/>
            </w:tcBorders>
            <w:shd w:val="clear" w:color="auto" w:fill="auto"/>
            <w:noWrap/>
            <w:vAlign w:val="bottom"/>
            <w:hideMark/>
          </w:tcPr>
          <w:p w14:paraId="6D5C4CF6" w14:textId="77777777" w:rsidR="00876CE8" w:rsidRPr="00B445A4" w:rsidRDefault="00876CE8" w:rsidP="007C5D12">
            <w:pPr>
              <w:spacing w:before="120"/>
              <w:jc w:val="both"/>
              <w:rPr>
                <w:rFonts w:cs="Times New Roman"/>
                <w:b/>
                <w:bCs/>
                <w:sz w:val="28"/>
                <w:szCs w:val="28"/>
              </w:rPr>
            </w:pPr>
          </w:p>
        </w:tc>
      </w:tr>
      <w:tr w:rsidR="00876CE8" w:rsidRPr="00B445A4" w14:paraId="4E31BE03" w14:textId="77777777" w:rsidTr="007C5D12">
        <w:trPr>
          <w:trHeight w:val="405"/>
        </w:trPr>
        <w:tc>
          <w:tcPr>
            <w:tcW w:w="9468" w:type="dxa"/>
            <w:tcBorders>
              <w:top w:val="nil"/>
              <w:left w:val="nil"/>
              <w:bottom w:val="nil"/>
              <w:right w:val="nil"/>
            </w:tcBorders>
            <w:shd w:val="clear" w:color="auto" w:fill="auto"/>
            <w:vAlign w:val="center"/>
            <w:hideMark/>
          </w:tcPr>
          <w:p w14:paraId="153AAEE6" w14:textId="77777777" w:rsidR="00876CE8" w:rsidRPr="00B445A4" w:rsidRDefault="00876CE8" w:rsidP="007C5D12">
            <w:pPr>
              <w:spacing w:before="120"/>
              <w:jc w:val="both"/>
              <w:rPr>
                <w:rFonts w:cs="Times New Roman"/>
                <w:sz w:val="28"/>
                <w:szCs w:val="28"/>
              </w:rPr>
            </w:pPr>
            <w:r w:rsidRPr="00B445A4">
              <w:rPr>
                <w:rFonts w:cs="Times New Roman"/>
                <w:sz w:val="28"/>
                <w:szCs w:val="28"/>
              </w:rPr>
              <w:t xml:space="preserve">6.5.1. Kỹ năng lắng nghe </w:t>
            </w:r>
          </w:p>
        </w:tc>
        <w:tc>
          <w:tcPr>
            <w:tcW w:w="360" w:type="dxa"/>
            <w:tcBorders>
              <w:top w:val="nil"/>
              <w:left w:val="nil"/>
              <w:bottom w:val="nil"/>
              <w:right w:val="nil"/>
            </w:tcBorders>
            <w:shd w:val="clear" w:color="auto" w:fill="auto"/>
            <w:noWrap/>
            <w:vAlign w:val="bottom"/>
            <w:hideMark/>
          </w:tcPr>
          <w:p w14:paraId="075475A4" w14:textId="77777777" w:rsidR="00876CE8" w:rsidRPr="00B445A4" w:rsidRDefault="00876CE8" w:rsidP="007C5D12">
            <w:pPr>
              <w:spacing w:before="120"/>
              <w:jc w:val="both"/>
              <w:rPr>
                <w:rFonts w:cs="Times New Roman"/>
                <w:sz w:val="28"/>
                <w:szCs w:val="28"/>
              </w:rPr>
            </w:pPr>
          </w:p>
        </w:tc>
      </w:tr>
      <w:tr w:rsidR="00876CE8" w:rsidRPr="00B445A4" w14:paraId="130918B5" w14:textId="77777777" w:rsidTr="007C5D12">
        <w:trPr>
          <w:trHeight w:val="405"/>
        </w:trPr>
        <w:tc>
          <w:tcPr>
            <w:tcW w:w="9468" w:type="dxa"/>
            <w:tcBorders>
              <w:top w:val="nil"/>
              <w:left w:val="nil"/>
              <w:bottom w:val="nil"/>
              <w:right w:val="nil"/>
            </w:tcBorders>
            <w:shd w:val="clear" w:color="auto" w:fill="auto"/>
            <w:vAlign w:val="center"/>
            <w:hideMark/>
          </w:tcPr>
          <w:p w14:paraId="65536416" w14:textId="77777777" w:rsidR="00876CE8" w:rsidRPr="00B445A4" w:rsidRDefault="00876CE8" w:rsidP="007C5D12">
            <w:pPr>
              <w:spacing w:before="120"/>
              <w:rPr>
                <w:rFonts w:cs="Times New Roman"/>
                <w:sz w:val="28"/>
                <w:szCs w:val="28"/>
              </w:rPr>
            </w:pPr>
            <w:r w:rsidRPr="00B445A4">
              <w:rPr>
                <w:rFonts w:cs="Times New Roman"/>
                <w:sz w:val="28"/>
                <w:szCs w:val="28"/>
              </w:rPr>
              <w:t>6.5.2. Kỹ năng nói</w:t>
            </w:r>
          </w:p>
        </w:tc>
        <w:tc>
          <w:tcPr>
            <w:tcW w:w="360" w:type="dxa"/>
            <w:tcBorders>
              <w:top w:val="nil"/>
              <w:left w:val="nil"/>
              <w:bottom w:val="nil"/>
              <w:right w:val="nil"/>
            </w:tcBorders>
            <w:shd w:val="clear" w:color="auto" w:fill="auto"/>
            <w:noWrap/>
            <w:vAlign w:val="bottom"/>
            <w:hideMark/>
          </w:tcPr>
          <w:p w14:paraId="4B338884" w14:textId="77777777" w:rsidR="00876CE8" w:rsidRPr="00B445A4" w:rsidRDefault="00876CE8" w:rsidP="007C5D12">
            <w:pPr>
              <w:spacing w:before="120"/>
              <w:rPr>
                <w:rFonts w:cs="Times New Roman"/>
                <w:sz w:val="28"/>
                <w:szCs w:val="28"/>
              </w:rPr>
            </w:pPr>
          </w:p>
        </w:tc>
      </w:tr>
      <w:tr w:rsidR="00876CE8" w:rsidRPr="00B445A4" w14:paraId="6BA45CEA" w14:textId="77777777" w:rsidTr="007C5D12">
        <w:trPr>
          <w:trHeight w:val="405"/>
        </w:trPr>
        <w:tc>
          <w:tcPr>
            <w:tcW w:w="9468" w:type="dxa"/>
            <w:tcBorders>
              <w:top w:val="nil"/>
              <w:left w:val="nil"/>
              <w:bottom w:val="nil"/>
              <w:right w:val="nil"/>
            </w:tcBorders>
            <w:shd w:val="clear" w:color="auto" w:fill="auto"/>
            <w:vAlign w:val="center"/>
            <w:hideMark/>
          </w:tcPr>
          <w:p w14:paraId="5F0588AE" w14:textId="77777777" w:rsidR="00876CE8" w:rsidRPr="00B445A4" w:rsidRDefault="00876CE8" w:rsidP="007C5D12">
            <w:pPr>
              <w:spacing w:before="120"/>
              <w:jc w:val="both"/>
              <w:rPr>
                <w:rFonts w:cs="Times New Roman"/>
                <w:sz w:val="28"/>
                <w:szCs w:val="28"/>
              </w:rPr>
            </w:pPr>
            <w:r w:rsidRPr="00B445A4">
              <w:rPr>
                <w:rFonts w:cs="Times New Roman"/>
                <w:sz w:val="28"/>
                <w:szCs w:val="28"/>
              </w:rPr>
              <w:t>6.5.3. Kỹ năng sử dụng ngôn ngữ cơ thể</w:t>
            </w:r>
          </w:p>
        </w:tc>
        <w:tc>
          <w:tcPr>
            <w:tcW w:w="360" w:type="dxa"/>
            <w:tcBorders>
              <w:top w:val="nil"/>
              <w:left w:val="nil"/>
              <w:bottom w:val="nil"/>
              <w:right w:val="nil"/>
            </w:tcBorders>
            <w:shd w:val="clear" w:color="auto" w:fill="auto"/>
            <w:noWrap/>
            <w:vAlign w:val="bottom"/>
            <w:hideMark/>
          </w:tcPr>
          <w:p w14:paraId="72596C80" w14:textId="77777777" w:rsidR="00876CE8" w:rsidRPr="00B445A4" w:rsidRDefault="00876CE8" w:rsidP="007C5D12">
            <w:pPr>
              <w:spacing w:before="120"/>
              <w:jc w:val="both"/>
              <w:rPr>
                <w:rFonts w:cs="Times New Roman"/>
                <w:sz w:val="28"/>
                <w:szCs w:val="28"/>
              </w:rPr>
            </w:pPr>
          </w:p>
        </w:tc>
      </w:tr>
      <w:tr w:rsidR="00876CE8" w:rsidRPr="00B445A4" w14:paraId="558B9591" w14:textId="77777777" w:rsidTr="007C5D12">
        <w:trPr>
          <w:trHeight w:val="405"/>
        </w:trPr>
        <w:tc>
          <w:tcPr>
            <w:tcW w:w="9468" w:type="dxa"/>
            <w:tcBorders>
              <w:top w:val="nil"/>
              <w:left w:val="nil"/>
              <w:bottom w:val="nil"/>
              <w:right w:val="nil"/>
            </w:tcBorders>
            <w:shd w:val="clear" w:color="auto" w:fill="auto"/>
            <w:vAlign w:val="center"/>
            <w:hideMark/>
          </w:tcPr>
          <w:p w14:paraId="1B8D64F0" w14:textId="77777777" w:rsidR="00876CE8" w:rsidRPr="00B445A4" w:rsidRDefault="00876CE8" w:rsidP="007C5D12">
            <w:pPr>
              <w:spacing w:before="120"/>
              <w:jc w:val="both"/>
              <w:rPr>
                <w:rFonts w:cs="Times New Roman"/>
                <w:sz w:val="28"/>
                <w:szCs w:val="28"/>
              </w:rPr>
            </w:pPr>
            <w:r w:rsidRPr="00B445A4">
              <w:rPr>
                <w:rFonts w:cs="Times New Roman"/>
                <w:sz w:val="28"/>
                <w:szCs w:val="28"/>
              </w:rPr>
              <w:t>6.5.4. Trắc nghiệm kỹ năng giao tiếp bản thân</w:t>
            </w:r>
          </w:p>
        </w:tc>
        <w:tc>
          <w:tcPr>
            <w:tcW w:w="360" w:type="dxa"/>
            <w:tcBorders>
              <w:top w:val="nil"/>
              <w:left w:val="nil"/>
              <w:bottom w:val="nil"/>
              <w:right w:val="nil"/>
            </w:tcBorders>
            <w:shd w:val="clear" w:color="auto" w:fill="auto"/>
            <w:noWrap/>
            <w:vAlign w:val="bottom"/>
            <w:hideMark/>
          </w:tcPr>
          <w:p w14:paraId="1A65FC45" w14:textId="77777777" w:rsidR="00876CE8" w:rsidRPr="00B445A4" w:rsidRDefault="00876CE8" w:rsidP="007C5D12">
            <w:pPr>
              <w:spacing w:before="120"/>
              <w:jc w:val="both"/>
              <w:rPr>
                <w:rFonts w:cs="Times New Roman"/>
                <w:sz w:val="28"/>
                <w:szCs w:val="28"/>
              </w:rPr>
            </w:pPr>
          </w:p>
        </w:tc>
      </w:tr>
      <w:tr w:rsidR="00876CE8" w:rsidRPr="00B445A4" w14:paraId="7D34B1AD" w14:textId="77777777" w:rsidTr="007C5D12">
        <w:trPr>
          <w:trHeight w:val="405"/>
        </w:trPr>
        <w:tc>
          <w:tcPr>
            <w:tcW w:w="9468" w:type="dxa"/>
            <w:tcBorders>
              <w:top w:val="nil"/>
              <w:left w:val="nil"/>
              <w:bottom w:val="nil"/>
              <w:right w:val="nil"/>
            </w:tcBorders>
            <w:shd w:val="clear" w:color="auto" w:fill="auto"/>
            <w:noWrap/>
            <w:vAlign w:val="bottom"/>
            <w:hideMark/>
          </w:tcPr>
          <w:p w14:paraId="66F5C5D9" w14:textId="77777777" w:rsidR="00876CE8" w:rsidRPr="00B445A4" w:rsidRDefault="00876CE8" w:rsidP="007C5D12">
            <w:pPr>
              <w:spacing w:before="120"/>
              <w:rPr>
                <w:rFonts w:cs="Times New Roman"/>
                <w:sz w:val="28"/>
                <w:szCs w:val="28"/>
              </w:rPr>
            </w:pPr>
            <w:r w:rsidRPr="00B445A4">
              <w:rPr>
                <w:rFonts w:cs="Times New Roman"/>
                <w:sz w:val="28"/>
                <w:szCs w:val="28"/>
              </w:rPr>
              <w:t>6.6. Giao tiếp nơi công sở</w:t>
            </w:r>
          </w:p>
        </w:tc>
        <w:tc>
          <w:tcPr>
            <w:tcW w:w="360" w:type="dxa"/>
            <w:tcBorders>
              <w:top w:val="nil"/>
              <w:left w:val="nil"/>
              <w:bottom w:val="nil"/>
              <w:right w:val="nil"/>
            </w:tcBorders>
            <w:shd w:val="clear" w:color="auto" w:fill="auto"/>
            <w:noWrap/>
            <w:vAlign w:val="bottom"/>
            <w:hideMark/>
          </w:tcPr>
          <w:p w14:paraId="7DB3FE6E" w14:textId="77777777" w:rsidR="00876CE8" w:rsidRPr="00B445A4" w:rsidRDefault="00876CE8" w:rsidP="007C5D12">
            <w:pPr>
              <w:spacing w:before="120"/>
              <w:rPr>
                <w:rFonts w:cs="Times New Roman"/>
                <w:sz w:val="28"/>
                <w:szCs w:val="28"/>
              </w:rPr>
            </w:pPr>
          </w:p>
        </w:tc>
      </w:tr>
      <w:tr w:rsidR="00876CE8" w:rsidRPr="00B445A4" w14:paraId="19383393" w14:textId="77777777" w:rsidTr="007C5D12">
        <w:trPr>
          <w:trHeight w:val="405"/>
        </w:trPr>
        <w:tc>
          <w:tcPr>
            <w:tcW w:w="9468" w:type="dxa"/>
            <w:tcBorders>
              <w:top w:val="nil"/>
              <w:left w:val="nil"/>
              <w:bottom w:val="nil"/>
              <w:right w:val="nil"/>
            </w:tcBorders>
            <w:shd w:val="clear" w:color="auto" w:fill="auto"/>
            <w:vAlign w:val="center"/>
            <w:hideMark/>
          </w:tcPr>
          <w:p w14:paraId="69913374" w14:textId="77777777" w:rsidR="00876CE8" w:rsidRPr="00B445A4" w:rsidRDefault="00876CE8" w:rsidP="007C5D12">
            <w:pPr>
              <w:spacing w:before="120"/>
              <w:rPr>
                <w:rFonts w:cs="Times New Roman"/>
                <w:sz w:val="28"/>
                <w:szCs w:val="28"/>
              </w:rPr>
            </w:pPr>
            <w:r w:rsidRPr="00B445A4">
              <w:rPr>
                <w:rFonts w:cs="Times New Roman"/>
                <w:sz w:val="28"/>
                <w:szCs w:val="28"/>
              </w:rPr>
              <w:t>6.6.1. Giới thiệu</w:t>
            </w:r>
          </w:p>
        </w:tc>
        <w:tc>
          <w:tcPr>
            <w:tcW w:w="360" w:type="dxa"/>
            <w:tcBorders>
              <w:top w:val="nil"/>
              <w:left w:val="nil"/>
              <w:bottom w:val="nil"/>
              <w:right w:val="nil"/>
            </w:tcBorders>
            <w:shd w:val="clear" w:color="auto" w:fill="auto"/>
            <w:noWrap/>
            <w:vAlign w:val="bottom"/>
            <w:hideMark/>
          </w:tcPr>
          <w:p w14:paraId="026FE1DB" w14:textId="77777777" w:rsidR="00876CE8" w:rsidRPr="00B445A4" w:rsidRDefault="00876CE8" w:rsidP="007C5D12">
            <w:pPr>
              <w:spacing w:before="120"/>
              <w:rPr>
                <w:rFonts w:cs="Times New Roman"/>
                <w:sz w:val="28"/>
                <w:szCs w:val="28"/>
              </w:rPr>
            </w:pPr>
          </w:p>
        </w:tc>
      </w:tr>
      <w:tr w:rsidR="00876CE8" w:rsidRPr="00B445A4" w14:paraId="28328EF1" w14:textId="77777777" w:rsidTr="007C5D12">
        <w:trPr>
          <w:trHeight w:val="405"/>
        </w:trPr>
        <w:tc>
          <w:tcPr>
            <w:tcW w:w="9468" w:type="dxa"/>
            <w:tcBorders>
              <w:top w:val="nil"/>
              <w:left w:val="nil"/>
              <w:bottom w:val="nil"/>
              <w:right w:val="nil"/>
            </w:tcBorders>
            <w:shd w:val="clear" w:color="auto" w:fill="auto"/>
            <w:vAlign w:val="center"/>
            <w:hideMark/>
          </w:tcPr>
          <w:p w14:paraId="1C1F5DE8" w14:textId="77777777" w:rsidR="00876CE8" w:rsidRPr="00B445A4" w:rsidRDefault="00876CE8" w:rsidP="007C5D12">
            <w:pPr>
              <w:spacing w:before="120"/>
              <w:rPr>
                <w:rFonts w:cs="Times New Roman"/>
                <w:sz w:val="28"/>
                <w:szCs w:val="28"/>
              </w:rPr>
            </w:pPr>
            <w:r w:rsidRPr="00B445A4">
              <w:rPr>
                <w:rFonts w:cs="Times New Roman"/>
                <w:sz w:val="28"/>
                <w:szCs w:val="28"/>
              </w:rPr>
              <w:t>6.6.2. Định nghĩa, vai trò của giao tiếp</w:t>
            </w:r>
          </w:p>
        </w:tc>
        <w:tc>
          <w:tcPr>
            <w:tcW w:w="360" w:type="dxa"/>
            <w:tcBorders>
              <w:top w:val="nil"/>
              <w:left w:val="nil"/>
              <w:bottom w:val="nil"/>
              <w:right w:val="nil"/>
            </w:tcBorders>
            <w:shd w:val="clear" w:color="auto" w:fill="auto"/>
            <w:noWrap/>
            <w:vAlign w:val="bottom"/>
            <w:hideMark/>
          </w:tcPr>
          <w:p w14:paraId="7A624D0B" w14:textId="77777777" w:rsidR="00876CE8" w:rsidRPr="00B445A4" w:rsidRDefault="00876CE8" w:rsidP="007C5D12">
            <w:pPr>
              <w:spacing w:before="120"/>
              <w:rPr>
                <w:rFonts w:cs="Times New Roman"/>
                <w:sz w:val="28"/>
                <w:szCs w:val="28"/>
              </w:rPr>
            </w:pPr>
          </w:p>
        </w:tc>
      </w:tr>
      <w:tr w:rsidR="00876CE8" w:rsidRPr="00B445A4" w14:paraId="57700760" w14:textId="77777777" w:rsidTr="007C5D12">
        <w:trPr>
          <w:trHeight w:val="405"/>
        </w:trPr>
        <w:tc>
          <w:tcPr>
            <w:tcW w:w="9468" w:type="dxa"/>
            <w:tcBorders>
              <w:top w:val="nil"/>
              <w:left w:val="nil"/>
              <w:bottom w:val="nil"/>
              <w:right w:val="nil"/>
            </w:tcBorders>
            <w:shd w:val="clear" w:color="auto" w:fill="auto"/>
            <w:vAlign w:val="center"/>
            <w:hideMark/>
          </w:tcPr>
          <w:p w14:paraId="36A2756A" w14:textId="77777777" w:rsidR="00876CE8" w:rsidRPr="00B445A4" w:rsidRDefault="00876CE8" w:rsidP="007C5D12">
            <w:pPr>
              <w:spacing w:before="120"/>
              <w:rPr>
                <w:rFonts w:cs="Times New Roman"/>
                <w:sz w:val="28"/>
                <w:szCs w:val="28"/>
              </w:rPr>
            </w:pPr>
            <w:r w:rsidRPr="00B445A4">
              <w:rPr>
                <w:rFonts w:cs="Times New Roman"/>
                <w:sz w:val="28"/>
                <w:szCs w:val="28"/>
              </w:rPr>
              <w:t>6.6.3. 3V trong giao tiếp hoàn hảo</w:t>
            </w:r>
          </w:p>
        </w:tc>
        <w:tc>
          <w:tcPr>
            <w:tcW w:w="360" w:type="dxa"/>
            <w:tcBorders>
              <w:top w:val="nil"/>
              <w:left w:val="nil"/>
              <w:bottom w:val="nil"/>
              <w:right w:val="nil"/>
            </w:tcBorders>
            <w:shd w:val="clear" w:color="auto" w:fill="auto"/>
            <w:noWrap/>
            <w:vAlign w:val="bottom"/>
            <w:hideMark/>
          </w:tcPr>
          <w:p w14:paraId="117F3063" w14:textId="77777777" w:rsidR="00876CE8" w:rsidRPr="00B445A4" w:rsidRDefault="00876CE8" w:rsidP="007C5D12">
            <w:pPr>
              <w:spacing w:before="120"/>
              <w:rPr>
                <w:rFonts w:cs="Times New Roman"/>
                <w:sz w:val="28"/>
                <w:szCs w:val="28"/>
              </w:rPr>
            </w:pPr>
          </w:p>
        </w:tc>
      </w:tr>
      <w:tr w:rsidR="00876CE8" w:rsidRPr="00B445A4" w14:paraId="4FD2A899" w14:textId="77777777" w:rsidTr="007C5D12">
        <w:trPr>
          <w:trHeight w:val="405"/>
        </w:trPr>
        <w:tc>
          <w:tcPr>
            <w:tcW w:w="9468" w:type="dxa"/>
            <w:tcBorders>
              <w:top w:val="nil"/>
              <w:left w:val="nil"/>
              <w:bottom w:val="nil"/>
              <w:right w:val="nil"/>
            </w:tcBorders>
            <w:shd w:val="clear" w:color="auto" w:fill="auto"/>
            <w:vAlign w:val="center"/>
            <w:hideMark/>
          </w:tcPr>
          <w:p w14:paraId="7FD7DDAA" w14:textId="77777777" w:rsidR="00876CE8" w:rsidRPr="00B445A4" w:rsidRDefault="00876CE8" w:rsidP="007C5D12">
            <w:pPr>
              <w:spacing w:before="120"/>
              <w:rPr>
                <w:rFonts w:cs="Times New Roman"/>
                <w:sz w:val="28"/>
                <w:szCs w:val="28"/>
              </w:rPr>
            </w:pPr>
            <w:r w:rsidRPr="00B445A4">
              <w:rPr>
                <w:rFonts w:cs="Times New Roman"/>
                <w:sz w:val="28"/>
                <w:szCs w:val="28"/>
              </w:rPr>
              <w:t>6.6.4. Rào cản trong giao tiếp</w:t>
            </w:r>
          </w:p>
        </w:tc>
        <w:tc>
          <w:tcPr>
            <w:tcW w:w="360" w:type="dxa"/>
            <w:tcBorders>
              <w:top w:val="nil"/>
              <w:left w:val="nil"/>
              <w:bottom w:val="nil"/>
              <w:right w:val="nil"/>
            </w:tcBorders>
            <w:shd w:val="clear" w:color="auto" w:fill="auto"/>
            <w:noWrap/>
            <w:vAlign w:val="bottom"/>
            <w:hideMark/>
          </w:tcPr>
          <w:p w14:paraId="175FC343" w14:textId="77777777" w:rsidR="00876CE8" w:rsidRPr="00B445A4" w:rsidRDefault="00876CE8" w:rsidP="007C5D12">
            <w:pPr>
              <w:spacing w:before="120"/>
              <w:rPr>
                <w:rFonts w:cs="Times New Roman"/>
                <w:sz w:val="28"/>
                <w:szCs w:val="28"/>
              </w:rPr>
            </w:pPr>
          </w:p>
        </w:tc>
      </w:tr>
      <w:tr w:rsidR="00876CE8" w:rsidRPr="00B445A4" w14:paraId="44832136" w14:textId="77777777" w:rsidTr="007C5D12">
        <w:trPr>
          <w:trHeight w:val="405"/>
        </w:trPr>
        <w:tc>
          <w:tcPr>
            <w:tcW w:w="9468" w:type="dxa"/>
            <w:tcBorders>
              <w:top w:val="nil"/>
              <w:left w:val="nil"/>
              <w:bottom w:val="nil"/>
              <w:right w:val="nil"/>
            </w:tcBorders>
            <w:shd w:val="clear" w:color="auto" w:fill="auto"/>
            <w:vAlign w:val="center"/>
            <w:hideMark/>
          </w:tcPr>
          <w:p w14:paraId="5F9AC574" w14:textId="77777777" w:rsidR="00876CE8" w:rsidRPr="00B445A4" w:rsidRDefault="00876CE8" w:rsidP="007C5D12">
            <w:pPr>
              <w:spacing w:before="120"/>
              <w:rPr>
                <w:rFonts w:cs="Times New Roman"/>
                <w:sz w:val="28"/>
                <w:szCs w:val="28"/>
              </w:rPr>
            </w:pPr>
            <w:r w:rsidRPr="00B445A4">
              <w:rPr>
                <w:rFonts w:cs="Times New Roman"/>
                <w:sz w:val="28"/>
                <w:szCs w:val="28"/>
              </w:rPr>
              <w:t>6.6.5. Kỹ năng lắng nghe</w:t>
            </w:r>
          </w:p>
        </w:tc>
        <w:tc>
          <w:tcPr>
            <w:tcW w:w="360" w:type="dxa"/>
            <w:tcBorders>
              <w:top w:val="nil"/>
              <w:left w:val="nil"/>
              <w:bottom w:val="nil"/>
              <w:right w:val="nil"/>
            </w:tcBorders>
            <w:shd w:val="clear" w:color="auto" w:fill="auto"/>
            <w:noWrap/>
            <w:vAlign w:val="bottom"/>
            <w:hideMark/>
          </w:tcPr>
          <w:p w14:paraId="4F95E51B" w14:textId="77777777" w:rsidR="00876CE8" w:rsidRPr="00B445A4" w:rsidRDefault="00876CE8" w:rsidP="007C5D12">
            <w:pPr>
              <w:spacing w:before="120"/>
              <w:rPr>
                <w:rFonts w:cs="Times New Roman"/>
                <w:sz w:val="28"/>
                <w:szCs w:val="28"/>
              </w:rPr>
            </w:pPr>
          </w:p>
        </w:tc>
      </w:tr>
      <w:tr w:rsidR="00876CE8" w:rsidRPr="00B445A4" w14:paraId="5A488995" w14:textId="77777777" w:rsidTr="007C5D12">
        <w:trPr>
          <w:trHeight w:val="405"/>
        </w:trPr>
        <w:tc>
          <w:tcPr>
            <w:tcW w:w="9468" w:type="dxa"/>
            <w:tcBorders>
              <w:top w:val="nil"/>
              <w:left w:val="nil"/>
              <w:bottom w:val="nil"/>
              <w:right w:val="nil"/>
            </w:tcBorders>
            <w:shd w:val="clear" w:color="auto" w:fill="auto"/>
            <w:noWrap/>
            <w:vAlign w:val="bottom"/>
            <w:hideMark/>
          </w:tcPr>
          <w:p w14:paraId="759DFDBD" w14:textId="77777777" w:rsidR="00876CE8" w:rsidRPr="00B445A4" w:rsidRDefault="00876CE8" w:rsidP="007C5D12">
            <w:pPr>
              <w:spacing w:before="120"/>
              <w:rPr>
                <w:rFonts w:cs="Times New Roman"/>
                <w:sz w:val="28"/>
                <w:szCs w:val="28"/>
              </w:rPr>
            </w:pPr>
            <w:r w:rsidRPr="00B445A4">
              <w:rPr>
                <w:rFonts w:cs="Times New Roman"/>
                <w:sz w:val="28"/>
                <w:szCs w:val="28"/>
              </w:rPr>
              <w:lastRenderedPageBreak/>
              <w:t>6.7. Nghi thức xã giao</w:t>
            </w:r>
          </w:p>
        </w:tc>
        <w:tc>
          <w:tcPr>
            <w:tcW w:w="360" w:type="dxa"/>
            <w:tcBorders>
              <w:top w:val="nil"/>
              <w:left w:val="nil"/>
              <w:bottom w:val="nil"/>
              <w:right w:val="nil"/>
            </w:tcBorders>
            <w:shd w:val="clear" w:color="auto" w:fill="auto"/>
            <w:noWrap/>
            <w:vAlign w:val="bottom"/>
            <w:hideMark/>
          </w:tcPr>
          <w:p w14:paraId="491C35CB" w14:textId="77777777" w:rsidR="00876CE8" w:rsidRPr="00B445A4" w:rsidRDefault="00876CE8" w:rsidP="007C5D12">
            <w:pPr>
              <w:spacing w:before="120"/>
              <w:rPr>
                <w:rFonts w:cs="Times New Roman"/>
                <w:sz w:val="28"/>
                <w:szCs w:val="28"/>
              </w:rPr>
            </w:pPr>
          </w:p>
        </w:tc>
      </w:tr>
      <w:tr w:rsidR="00876CE8" w:rsidRPr="00B445A4" w14:paraId="3C4B94A4" w14:textId="77777777" w:rsidTr="007C5D12">
        <w:trPr>
          <w:trHeight w:val="405"/>
        </w:trPr>
        <w:tc>
          <w:tcPr>
            <w:tcW w:w="9468" w:type="dxa"/>
            <w:tcBorders>
              <w:top w:val="nil"/>
              <w:left w:val="nil"/>
              <w:bottom w:val="nil"/>
              <w:right w:val="nil"/>
            </w:tcBorders>
            <w:shd w:val="clear" w:color="auto" w:fill="auto"/>
            <w:vAlign w:val="center"/>
            <w:hideMark/>
          </w:tcPr>
          <w:p w14:paraId="2BD2F4FE" w14:textId="77777777" w:rsidR="00876CE8" w:rsidRPr="00B445A4" w:rsidRDefault="00876CE8" w:rsidP="007C5D12">
            <w:pPr>
              <w:spacing w:before="120"/>
              <w:rPr>
                <w:rFonts w:cs="Times New Roman"/>
                <w:sz w:val="28"/>
                <w:szCs w:val="28"/>
              </w:rPr>
            </w:pPr>
            <w:r w:rsidRPr="00B445A4">
              <w:rPr>
                <w:rFonts w:cs="Times New Roman"/>
                <w:sz w:val="28"/>
                <w:szCs w:val="28"/>
              </w:rPr>
              <w:t>6.7.1. Trang phục - Diện mạo</w:t>
            </w:r>
          </w:p>
        </w:tc>
        <w:tc>
          <w:tcPr>
            <w:tcW w:w="360" w:type="dxa"/>
            <w:tcBorders>
              <w:top w:val="nil"/>
              <w:left w:val="nil"/>
              <w:bottom w:val="nil"/>
              <w:right w:val="nil"/>
            </w:tcBorders>
            <w:shd w:val="clear" w:color="auto" w:fill="auto"/>
            <w:noWrap/>
            <w:vAlign w:val="bottom"/>
            <w:hideMark/>
          </w:tcPr>
          <w:p w14:paraId="570D8246" w14:textId="77777777" w:rsidR="00876CE8" w:rsidRPr="00B445A4" w:rsidRDefault="00876CE8" w:rsidP="007C5D12">
            <w:pPr>
              <w:spacing w:before="120"/>
              <w:rPr>
                <w:rFonts w:cs="Times New Roman"/>
                <w:sz w:val="28"/>
                <w:szCs w:val="28"/>
              </w:rPr>
            </w:pPr>
          </w:p>
        </w:tc>
      </w:tr>
      <w:tr w:rsidR="00876CE8" w:rsidRPr="00B445A4" w14:paraId="196E1313" w14:textId="77777777" w:rsidTr="007C5D12">
        <w:trPr>
          <w:trHeight w:val="405"/>
        </w:trPr>
        <w:tc>
          <w:tcPr>
            <w:tcW w:w="9468" w:type="dxa"/>
            <w:tcBorders>
              <w:top w:val="nil"/>
              <w:left w:val="nil"/>
              <w:bottom w:val="nil"/>
              <w:right w:val="nil"/>
            </w:tcBorders>
            <w:shd w:val="clear" w:color="auto" w:fill="auto"/>
            <w:vAlign w:val="center"/>
            <w:hideMark/>
          </w:tcPr>
          <w:p w14:paraId="3A922FEB" w14:textId="77777777" w:rsidR="00876CE8" w:rsidRPr="00B445A4" w:rsidRDefault="00876CE8" w:rsidP="007C5D12">
            <w:pPr>
              <w:spacing w:before="120"/>
              <w:rPr>
                <w:rFonts w:cs="Times New Roman"/>
                <w:sz w:val="28"/>
                <w:szCs w:val="28"/>
              </w:rPr>
            </w:pPr>
            <w:r w:rsidRPr="00B445A4">
              <w:rPr>
                <w:rFonts w:cs="Times New Roman"/>
                <w:sz w:val="28"/>
                <w:szCs w:val="28"/>
              </w:rPr>
              <w:t>6.7.2. Nghệ thuật bắt tay</w:t>
            </w:r>
          </w:p>
        </w:tc>
        <w:tc>
          <w:tcPr>
            <w:tcW w:w="360" w:type="dxa"/>
            <w:tcBorders>
              <w:top w:val="nil"/>
              <w:left w:val="nil"/>
              <w:bottom w:val="nil"/>
              <w:right w:val="nil"/>
            </w:tcBorders>
            <w:shd w:val="clear" w:color="auto" w:fill="auto"/>
            <w:noWrap/>
            <w:vAlign w:val="bottom"/>
            <w:hideMark/>
          </w:tcPr>
          <w:p w14:paraId="15452A22" w14:textId="77777777" w:rsidR="00876CE8" w:rsidRPr="00B445A4" w:rsidRDefault="00876CE8" w:rsidP="007C5D12">
            <w:pPr>
              <w:spacing w:before="120"/>
              <w:rPr>
                <w:rFonts w:cs="Times New Roman"/>
                <w:sz w:val="28"/>
                <w:szCs w:val="28"/>
              </w:rPr>
            </w:pPr>
          </w:p>
        </w:tc>
      </w:tr>
      <w:tr w:rsidR="00876CE8" w:rsidRPr="00B445A4" w14:paraId="0CBB0EF0" w14:textId="77777777" w:rsidTr="007C5D12">
        <w:trPr>
          <w:trHeight w:val="405"/>
        </w:trPr>
        <w:tc>
          <w:tcPr>
            <w:tcW w:w="9468" w:type="dxa"/>
            <w:tcBorders>
              <w:top w:val="nil"/>
              <w:left w:val="nil"/>
              <w:bottom w:val="nil"/>
              <w:right w:val="nil"/>
            </w:tcBorders>
            <w:shd w:val="clear" w:color="auto" w:fill="auto"/>
            <w:vAlign w:val="center"/>
            <w:hideMark/>
          </w:tcPr>
          <w:p w14:paraId="2EDE86A3" w14:textId="77777777" w:rsidR="00876CE8" w:rsidRPr="00B445A4" w:rsidRDefault="00876CE8" w:rsidP="007C5D12">
            <w:pPr>
              <w:spacing w:before="120"/>
              <w:rPr>
                <w:rFonts w:cs="Times New Roman"/>
                <w:sz w:val="28"/>
                <w:szCs w:val="28"/>
              </w:rPr>
            </w:pPr>
            <w:r w:rsidRPr="00B445A4">
              <w:rPr>
                <w:rFonts w:cs="Times New Roman"/>
                <w:sz w:val="28"/>
                <w:szCs w:val="28"/>
              </w:rPr>
              <w:t>6.7.3. Nghi thức cúi chào</w:t>
            </w:r>
          </w:p>
        </w:tc>
        <w:tc>
          <w:tcPr>
            <w:tcW w:w="360" w:type="dxa"/>
            <w:tcBorders>
              <w:top w:val="nil"/>
              <w:left w:val="nil"/>
              <w:bottom w:val="nil"/>
              <w:right w:val="nil"/>
            </w:tcBorders>
            <w:shd w:val="clear" w:color="auto" w:fill="auto"/>
            <w:noWrap/>
            <w:vAlign w:val="bottom"/>
            <w:hideMark/>
          </w:tcPr>
          <w:p w14:paraId="29DFE0AD" w14:textId="77777777" w:rsidR="00876CE8" w:rsidRPr="00B445A4" w:rsidRDefault="00876CE8" w:rsidP="007C5D12">
            <w:pPr>
              <w:spacing w:before="120"/>
              <w:rPr>
                <w:rFonts w:cs="Times New Roman"/>
                <w:sz w:val="28"/>
                <w:szCs w:val="28"/>
              </w:rPr>
            </w:pPr>
          </w:p>
        </w:tc>
      </w:tr>
      <w:tr w:rsidR="00876CE8" w:rsidRPr="00B445A4" w14:paraId="599F2CC2" w14:textId="77777777" w:rsidTr="007C5D12">
        <w:trPr>
          <w:trHeight w:val="405"/>
        </w:trPr>
        <w:tc>
          <w:tcPr>
            <w:tcW w:w="9468" w:type="dxa"/>
            <w:tcBorders>
              <w:top w:val="nil"/>
              <w:left w:val="nil"/>
              <w:bottom w:val="nil"/>
              <w:right w:val="nil"/>
            </w:tcBorders>
            <w:shd w:val="clear" w:color="auto" w:fill="auto"/>
            <w:vAlign w:val="center"/>
            <w:hideMark/>
          </w:tcPr>
          <w:p w14:paraId="7F38C89A" w14:textId="77777777" w:rsidR="00876CE8" w:rsidRPr="00B445A4" w:rsidRDefault="00876CE8" w:rsidP="007C5D12">
            <w:pPr>
              <w:spacing w:before="120"/>
              <w:rPr>
                <w:rFonts w:cs="Times New Roman"/>
                <w:sz w:val="28"/>
                <w:szCs w:val="28"/>
              </w:rPr>
            </w:pPr>
            <w:r w:rsidRPr="00B445A4">
              <w:rPr>
                <w:rFonts w:cs="Times New Roman"/>
                <w:sz w:val="28"/>
                <w:szCs w:val="28"/>
              </w:rPr>
              <w:t>6.7.4. Chú ý nơi công sở</w:t>
            </w:r>
          </w:p>
        </w:tc>
        <w:tc>
          <w:tcPr>
            <w:tcW w:w="360" w:type="dxa"/>
            <w:tcBorders>
              <w:top w:val="nil"/>
              <w:left w:val="nil"/>
              <w:bottom w:val="nil"/>
              <w:right w:val="nil"/>
            </w:tcBorders>
            <w:shd w:val="clear" w:color="auto" w:fill="auto"/>
            <w:noWrap/>
            <w:vAlign w:val="bottom"/>
            <w:hideMark/>
          </w:tcPr>
          <w:p w14:paraId="4074BDB9" w14:textId="77777777" w:rsidR="00876CE8" w:rsidRPr="00B445A4" w:rsidRDefault="00876CE8" w:rsidP="007C5D12">
            <w:pPr>
              <w:spacing w:before="120"/>
              <w:rPr>
                <w:rFonts w:cs="Times New Roman"/>
                <w:sz w:val="28"/>
                <w:szCs w:val="28"/>
              </w:rPr>
            </w:pPr>
          </w:p>
        </w:tc>
      </w:tr>
      <w:tr w:rsidR="00876CE8" w:rsidRPr="00B445A4" w14:paraId="6A46DE78" w14:textId="77777777" w:rsidTr="007C5D12">
        <w:trPr>
          <w:trHeight w:val="405"/>
        </w:trPr>
        <w:tc>
          <w:tcPr>
            <w:tcW w:w="9468" w:type="dxa"/>
            <w:tcBorders>
              <w:top w:val="nil"/>
              <w:left w:val="nil"/>
              <w:bottom w:val="nil"/>
              <w:right w:val="nil"/>
            </w:tcBorders>
            <w:shd w:val="clear" w:color="auto" w:fill="auto"/>
            <w:noWrap/>
            <w:vAlign w:val="bottom"/>
            <w:hideMark/>
          </w:tcPr>
          <w:p w14:paraId="4A85046A" w14:textId="77777777" w:rsidR="00876CE8" w:rsidRPr="00B445A4" w:rsidRDefault="00876CE8" w:rsidP="007C5D12">
            <w:pPr>
              <w:spacing w:before="120"/>
              <w:rPr>
                <w:rFonts w:cs="Times New Roman"/>
                <w:sz w:val="28"/>
                <w:szCs w:val="28"/>
              </w:rPr>
            </w:pPr>
            <w:r w:rsidRPr="00B445A4">
              <w:rPr>
                <w:rFonts w:cs="Times New Roman"/>
                <w:sz w:val="28"/>
                <w:szCs w:val="28"/>
              </w:rPr>
              <w:t> 6.8. Giao tiếp qua điện thoại</w:t>
            </w:r>
          </w:p>
        </w:tc>
        <w:tc>
          <w:tcPr>
            <w:tcW w:w="360" w:type="dxa"/>
            <w:tcBorders>
              <w:top w:val="nil"/>
              <w:left w:val="nil"/>
              <w:bottom w:val="nil"/>
              <w:right w:val="nil"/>
            </w:tcBorders>
            <w:shd w:val="clear" w:color="auto" w:fill="auto"/>
            <w:noWrap/>
            <w:vAlign w:val="bottom"/>
            <w:hideMark/>
          </w:tcPr>
          <w:p w14:paraId="6C072C99" w14:textId="77777777" w:rsidR="00876CE8" w:rsidRPr="00B445A4" w:rsidRDefault="00876CE8" w:rsidP="007C5D12">
            <w:pPr>
              <w:spacing w:before="120"/>
              <w:rPr>
                <w:rFonts w:cs="Times New Roman"/>
                <w:sz w:val="28"/>
                <w:szCs w:val="28"/>
              </w:rPr>
            </w:pPr>
          </w:p>
        </w:tc>
      </w:tr>
      <w:tr w:rsidR="00876CE8" w:rsidRPr="00B445A4" w14:paraId="7ADC85E8" w14:textId="77777777" w:rsidTr="007C5D12">
        <w:trPr>
          <w:trHeight w:val="405"/>
        </w:trPr>
        <w:tc>
          <w:tcPr>
            <w:tcW w:w="9468" w:type="dxa"/>
            <w:tcBorders>
              <w:top w:val="nil"/>
              <w:left w:val="nil"/>
              <w:bottom w:val="nil"/>
              <w:right w:val="nil"/>
            </w:tcBorders>
            <w:shd w:val="clear" w:color="auto" w:fill="auto"/>
            <w:vAlign w:val="center"/>
            <w:hideMark/>
          </w:tcPr>
          <w:p w14:paraId="3BD18938" w14:textId="77777777" w:rsidR="00876CE8" w:rsidRPr="00B445A4" w:rsidRDefault="00876CE8" w:rsidP="007C5D12">
            <w:pPr>
              <w:spacing w:before="120"/>
              <w:rPr>
                <w:rFonts w:cs="Times New Roman"/>
                <w:sz w:val="28"/>
                <w:szCs w:val="28"/>
              </w:rPr>
            </w:pPr>
            <w:r w:rsidRPr="00B445A4">
              <w:rPr>
                <w:rFonts w:cs="Times New Roman"/>
                <w:sz w:val="28"/>
                <w:szCs w:val="28"/>
              </w:rPr>
              <w:t>6.8.1. Ưu - Nhược điểm của giao tiếp qua điện thoại</w:t>
            </w:r>
          </w:p>
        </w:tc>
        <w:tc>
          <w:tcPr>
            <w:tcW w:w="360" w:type="dxa"/>
            <w:tcBorders>
              <w:top w:val="nil"/>
              <w:left w:val="nil"/>
              <w:bottom w:val="nil"/>
              <w:right w:val="nil"/>
            </w:tcBorders>
            <w:shd w:val="clear" w:color="auto" w:fill="auto"/>
            <w:noWrap/>
            <w:vAlign w:val="bottom"/>
            <w:hideMark/>
          </w:tcPr>
          <w:p w14:paraId="708A0B33" w14:textId="77777777" w:rsidR="00876CE8" w:rsidRPr="00B445A4" w:rsidRDefault="00876CE8" w:rsidP="007C5D12">
            <w:pPr>
              <w:spacing w:before="120"/>
              <w:rPr>
                <w:rFonts w:cs="Times New Roman"/>
                <w:sz w:val="28"/>
                <w:szCs w:val="28"/>
              </w:rPr>
            </w:pPr>
          </w:p>
        </w:tc>
      </w:tr>
      <w:tr w:rsidR="00876CE8" w:rsidRPr="00B445A4" w14:paraId="212C1F64" w14:textId="77777777" w:rsidTr="007C5D12">
        <w:trPr>
          <w:trHeight w:val="405"/>
        </w:trPr>
        <w:tc>
          <w:tcPr>
            <w:tcW w:w="9468" w:type="dxa"/>
            <w:tcBorders>
              <w:top w:val="nil"/>
              <w:left w:val="nil"/>
              <w:bottom w:val="nil"/>
              <w:right w:val="nil"/>
            </w:tcBorders>
            <w:shd w:val="clear" w:color="auto" w:fill="auto"/>
            <w:vAlign w:val="center"/>
            <w:hideMark/>
          </w:tcPr>
          <w:p w14:paraId="790A0226" w14:textId="77777777" w:rsidR="00876CE8" w:rsidRPr="00B445A4" w:rsidRDefault="00876CE8" w:rsidP="007C5D12">
            <w:pPr>
              <w:spacing w:before="120"/>
              <w:rPr>
                <w:rFonts w:cs="Times New Roman"/>
                <w:sz w:val="28"/>
                <w:szCs w:val="28"/>
              </w:rPr>
            </w:pPr>
            <w:r w:rsidRPr="00B445A4">
              <w:rPr>
                <w:rFonts w:cs="Times New Roman"/>
                <w:sz w:val="28"/>
                <w:szCs w:val="28"/>
              </w:rPr>
              <w:t>6.8.2. Kỹ năng NGHE điện thoại</w:t>
            </w:r>
          </w:p>
        </w:tc>
        <w:tc>
          <w:tcPr>
            <w:tcW w:w="360" w:type="dxa"/>
            <w:tcBorders>
              <w:top w:val="nil"/>
              <w:left w:val="nil"/>
              <w:bottom w:val="nil"/>
              <w:right w:val="nil"/>
            </w:tcBorders>
            <w:shd w:val="clear" w:color="auto" w:fill="auto"/>
            <w:noWrap/>
            <w:vAlign w:val="bottom"/>
            <w:hideMark/>
          </w:tcPr>
          <w:p w14:paraId="1001692A" w14:textId="77777777" w:rsidR="00876CE8" w:rsidRPr="00B445A4" w:rsidRDefault="00876CE8" w:rsidP="007C5D12">
            <w:pPr>
              <w:spacing w:before="120"/>
              <w:rPr>
                <w:rFonts w:cs="Times New Roman"/>
                <w:sz w:val="28"/>
                <w:szCs w:val="28"/>
              </w:rPr>
            </w:pPr>
          </w:p>
        </w:tc>
      </w:tr>
      <w:tr w:rsidR="00876CE8" w:rsidRPr="00B445A4" w14:paraId="7C9EA282" w14:textId="77777777" w:rsidTr="007C5D12">
        <w:trPr>
          <w:trHeight w:val="405"/>
        </w:trPr>
        <w:tc>
          <w:tcPr>
            <w:tcW w:w="9468" w:type="dxa"/>
            <w:tcBorders>
              <w:top w:val="nil"/>
              <w:left w:val="nil"/>
              <w:bottom w:val="nil"/>
              <w:right w:val="nil"/>
            </w:tcBorders>
            <w:shd w:val="clear" w:color="auto" w:fill="auto"/>
            <w:vAlign w:val="center"/>
            <w:hideMark/>
          </w:tcPr>
          <w:p w14:paraId="34BCFC78" w14:textId="77777777" w:rsidR="00876CE8" w:rsidRPr="00B445A4" w:rsidRDefault="00876CE8" w:rsidP="007C5D12">
            <w:pPr>
              <w:spacing w:before="120"/>
              <w:rPr>
                <w:rFonts w:cs="Times New Roman"/>
                <w:sz w:val="28"/>
                <w:szCs w:val="28"/>
              </w:rPr>
            </w:pPr>
            <w:r w:rsidRPr="00B445A4">
              <w:rPr>
                <w:rFonts w:cs="Times New Roman"/>
                <w:sz w:val="28"/>
                <w:szCs w:val="28"/>
              </w:rPr>
              <w:t>6.8.3. Kỹ năng GỌI điện thoại</w:t>
            </w:r>
          </w:p>
        </w:tc>
        <w:tc>
          <w:tcPr>
            <w:tcW w:w="360" w:type="dxa"/>
            <w:tcBorders>
              <w:top w:val="nil"/>
              <w:left w:val="nil"/>
              <w:bottom w:val="nil"/>
              <w:right w:val="nil"/>
            </w:tcBorders>
            <w:shd w:val="clear" w:color="auto" w:fill="auto"/>
            <w:noWrap/>
            <w:vAlign w:val="bottom"/>
            <w:hideMark/>
          </w:tcPr>
          <w:p w14:paraId="512E69D3" w14:textId="77777777" w:rsidR="00876CE8" w:rsidRPr="00B445A4" w:rsidRDefault="00876CE8" w:rsidP="007C5D12">
            <w:pPr>
              <w:spacing w:before="120"/>
              <w:rPr>
                <w:rFonts w:cs="Times New Roman"/>
                <w:sz w:val="28"/>
                <w:szCs w:val="28"/>
              </w:rPr>
            </w:pPr>
          </w:p>
        </w:tc>
      </w:tr>
      <w:tr w:rsidR="00876CE8" w:rsidRPr="00B445A4" w14:paraId="44269C98" w14:textId="77777777" w:rsidTr="007C5D12">
        <w:trPr>
          <w:trHeight w:val="405"/>
        </w:trPr>
        <w:tc>
          <w:tcPr>
            <w:tcW w:w="9468" w:type="dxa"/>
            <w:tcBorders>
              <w:top w:val="nil"/>
              <w:left w:val="nil"/>
              <w:bottom w:val="nil"/>
              <w:right w:val="nil"/>
            </w:tcBorders>
            <w:shd w:val="clear" w:color="auto" w:fill="auto"/>
            <w:noWrap/>
            <w:vAlign w:val="bottom"/>
            <w:hideMark/>
          </w:tcPr>
          <w:p w14:paraId="6CCD53C7" w14:textId="77777777" w:rsidR="00876CE8" w:rsidRPr="00B445A4" w:rsidRDefault="00876CE8" w:rsidP="007C5D12">
            <w:pPr>
              <w:spacing w:before="120"/>
              <w:rPr>
                <w:rFonts w:cs="Times New Roman"/>
                <w:sz w:val="28"/>
                <w:szCs w:val="28"/>
              </w:rPr>
            </w:pPr>
            <w:r w:rsidRPr="00B445A4">
              <w:rPr>
                <w:rFonts w:cs="Times New Roman"/>
                <w:sz w:val="28"/>
                <w:szCs w:val="28"/>
              </w:rPr>
              <w:t>6.9. Giao tiếp qua Email</w:t>
            </w:r>
          </w:p>
        </w:tc>
        <w:tc>
          <w:tcPr>
            <w:tcW w:w="360" w:type="dxa"/>
            <w:tcBorders>
              <w:top w:val="nil"/>
              <w:left w:val="nil"/>
              <w:bottom w:val="nil"/>
              <w:right w:val="nil"/>
            </w:tcBorders>
            <w:shd w:val="clear" w:color="auto" w:fill="auto"/>
            <w:noWrap/>
            <w:vAlign w:val="bottom"/>
            <w:hideMark/>
          </w:tcPr>
          <w:p w14:paraId="1C13F18E" w14:textId="77777777" w:rsidR="00876CE8" w:rsidRPr="00B445A4" w:rsidRDefault="00876CE8" w:rsidP="007C5D12">
            <w:pPr>
              <w:spacing w:before="120"/>
              <w:rPr>
                <w:rFonts w:cs="Times New Roman"/>
                <w:sz w:val="28"/>
                <w:szCs w:val="28"/>
              </w:rPr>
            </w:pPr>
          </w:p>
        </w:tc>
      </w:tr>
      <w:tr w:rsidR="00876CE8" w:rsidRPr="00B445A4" w14:paraId="32183B79" w14:textId="77777777" w:rsidTr="007C5D12">
        <w:trPr>
          <w:trHeight w:val="405"/>
        </w:trPr>
        <w:tc>
          <w:tcPr>
            <w:tcW w:w="9468" w:type="dxa"/>
            <w:tcBorders>
              <w:top w:val="nil"/>
              <w:left w:val="nil"/>
              <w:bottom w:val="nil"/>
              <w:right w:val="nil"/>
            </w:tcBorders>
            <w:shd w:val="clear" w:color="auto" w:fill="auto"/>
            <w:vAlign w:val="center"/>
            <w:hideMark/>
          </w:tcPr>
          <w:p w14:paraId="18523C0D" w14:textId="77777777" w:rsidR="00876CE8" w:rsidRPr="00B445A4" w:rsidRDefault="00876CE8" w:rsidP="007C5D12">
            <w:pPr>
              <w:spacing w:before="120"/>
              <w:rPr>
                <w:rFonts w:cs="Times New Roman"/>
                <w:sz w:val="28"/>
                <w:szCs w:val="28"/>
                <w:lang w:val="pt-BR"/>
              </w:rPr>
            </w:pPr>
            <w:r w:rsidRPr="00B445A4">
              <w:rPr>
                <w:rFonts w:cs="Times New Roman"/>
                <w:sz w:val="28"/>
                <w:szCs w:val="28"/>
                <w:lang w:val="pt-BR"/>
              </w:rPr>
              <w:t>6.9.1. Ưu điểm, vai trò của E-mail</w:t>
            </w:r>
          </w:p>
        </w:tc>
        <w:tc>
          <w:tcPr>
            <w:tcW w:w="360" w:type="dxa"/>
            <w:tcBorders>
              <w:top w:val="nil"/>
              <w:left w:val="nil"/>
              <w:bottom w:val="nil"/>
              <w:right w:val="nil"/>
            </w:tcBorders>
            <w:shd w:val="clear" w:color="auto" w:fill="auto"/>
            <w:noWrap/>
            <w:vAlign w:val="bottom"/>
            <w:hideMark/>
          </w:tcPr>
          <w:p w14:paraId="25D6877B" w14:textId="77777777" w:rsidR="00876CE8" w:rsidRPr="00B445A4" w:rsidRDefault="00876CE8" w:rsidP="007C5D12">
            <w:pPr>
              <w:spacing w:before="120"/>
              <w:rPr>
                <w:rFonts w:cs="Times New Roman"/>
                <w:sz w:val="28"/>
                <w:szCs w:val="28"/>
                <w:lang w:val="pt-BR"/>
              </w:rPr>
            </w:pPr>
          </w:p>
        </w:tc>
      </w:tr>
      <w:tr w:rsidR="00876CE8" w:rsidRPr="00B445A4" w14:paraId="4EA8FC21" w14:textId="77777777" w:rsidTr="007C5D12">
        <w:trPr>
          <w:trHeight w:val="405"/>
        </w:trPr>
        <w:tc>
          <w:tcPr>
            <w:tcW w:w="9468" w:type="dxa"/>
            <w:tcBorders>
              <w:top w:val="nil"/>
              <w:left w:val="nil"/>
              <w:bottom w:val="nil"/>
              <w:right w:val="nil"/>
            </w:tcBorders>
            <w:shd w:val="clear" w:color="auto" w:fill="auto"/>
            <w:vAlign w:val="center"/>
            <w:hideMark/>
          </w:tcPr>
          <w:p w14:paraId="66AE56DD" w14:textId="77777777" w:rsidR="00876CE8" w:rsidRPr="00B445A4" w:rsidRDefault="00876CE8" w:rsidP="007C5D12">
            <w:pPr>
              <w:spacing w:before="120"/>
              <w:rPr>
                <w:rFonts w:cs="Times New Roman"/>
                <w:sz w:val="28"/>
                <w:szCs w:val="28"/>
                <w:lang w:val="pt-BR"/>
              </w:rPr>
            </w:pPr>
            <w:r w:rsidRPr="00B445A4">
              <w:rPr>
                <w:rFonts w:cs="Times New Roman"/>
                <w:sz w:val="28"/>
                <w:szCs w:val="28"/>
                <w:lang w:val="pt-BR"/>
              </w:rPr>
              <w:t>6.9.2. Các lỗi thường gặp khi viết E-mail</w:t>
            </w:r>
          </w:p>
        </w:tc>
        <w:tc>
          <w:tcPr>
            <w:tcW w:w="360" w:type="dxa"/>
            <w:tcBorders>
              <w:top w:val="nil"/>
              <w:left w:val="nil"/>
              <w:bottom w:val="nil"/>
              <w:right w:val="nil"/>
            </w:tcBorders>
            <w:shd w:val="clear" w:color="auto" w:fill="auto"/>
            <w:noWrap/>
            <w:vAlign w:val="bottom"/>
            <w:hideMark/>
          </w:tcPr>
          <w:p w14:paraId="4947482F" w14:textId="77777777" w:rsidR="00876CE8" w:rsidRPr="00B445A4" w:rsidRDefault="00876CE8" w:rsidP="007C5D12">
            <w:pPr>
              <w:spacing w:before="120"/>
              <w:rPr>
                <w:rFonts w:cs="Times New Roman"/>
                <w:sz w:val="28"/>
                <w:szCs w:val="28"/>
                <w:lang w:val="pt-BR"/>
              </w:rPr>
            </w:pPr>
          </w:p>
        </w:tc>
      </w:tr>
      <w:tr w:rsidR="00876CE8" w:rsidRPr="00B445A4" w14:paraId="2BA91EC1" w14:textId="77777777" w:rsidTr="007C5D12">
        <w:trPr>
          <w:trHeight w:val="405"/>
        </w:trPr>
        <w:tc>
          <w:tcPr>
            <w:tcW w:w="9468" w:type="dxa"/>
            <w:tcBorders>
              <w:top w:val="nil"/>
              <w:left w:val="nil"/>
              <w:bottom w:val="nil"/>
              <w:right w:val="nil"/>
            </w:tcBorders>
            <w:shd w:val="clear" w:color="auto" w:fill="auto"/>
            <w:vAlign w:val="center"/>
            <w:hideMark/>
          </w:tcPr>
          <w:p w14:paraId="43DD5BA6" w14:textId="77777777" w:rsidR="00876CE8" w:rsidRPr="00B445A4" w:rsidRDefault="00876CE8" w:rsidP="007C5D12">
            <w:pPr>
              <w:spacing w:before="120"/>
              <w:rPr>
                <w:rFonts w:cs="Times New Roman"/>
                <w:sz w:val="28"/>
                <w:szCs w:val="28"/>
                <w:lang w:val="pt-BR"/>
              </w:rPr>
            </w:pPr>
            <w:r w:rsidRPr="00B445A4">
              <w:rPr>
                <w:rFonts w:cs="Times New Roman"/>
                <w:sz w:val="28"/>
                <w:szCs w:val="28"/>
                <w:lang w:val="pt-BR"/>
              </w:rPr>
              <w:t>6.9.3. Các bước viết E-mail</w:t>
            </w:r>
          </w:p>
        </w:tc>
        <w:tc>
          <w:tcPr>
            <w:tcW w:w="360" w:type="dxa"/>
            <w:tcBorders>
              <w:top w:val="nil"/>
              <w:left w:val="nil"/>
              <w:bottom w:val="nil"/>
              <w:right w:val="nil"/>
            </w:tcBorders>
            <w:shd w:val="clear" w:color="auto" w:fill="auto"/>
            <w:noWrap/>
            <w:vAlign w:val="bottom"/>
            <w:hideMark/>
          </w:tcPr>
          <w:p w14:paraId="1E11CB18" w14:textId="77777777" w:rsidR="00876CE8" w:rsidRPr="00B445A4" w:rsidRDefault="00876CE8" w:rsidP="007C5D12">
            <w:pPr>
              <w:spacing w:before="120"/>
              <w:rPr>
                <w:rFonts w:cs="Times New Roman"/>
                <w:sz w:val="28"/>
                <w:szCs w:val="28"/>
                <w:lang w:val="pt-BR"/>
              </w:rPr>
            </w:pPr>
          </w:p>
        </w:tc>
      </w:tr>
      <w:tr w:rsidR="00876CE8" w:rsidRPr="00B445A4" w14:paraId="303D4880" w14:textId="77777777" w:rsidTr="007C5D12">
        <w:trPr>
          <w:trHeight w:val="525"/>
        </w:trPr>
        <w:tc>
          <w:tcPr>
            <w:tcW w:w="9468" w:type="dxa"/>
            <w:tcBorders>
              <w:top w:val="nil"/>
              <w:left w:val="nil"/>
              <w:bottom w:val="nil"/>
              <w:right w:val="nil"/>
            </w:tcBorders>
            <w:shd w:val="clear" w:color="auto" w:fill="auto"/>
            <w:noWrap/>
            <w:vAlign w:val="bottom"/>
            <w:hideMark/>
          </w:tcPr>
          <w:p w14:paraId="120D8D16" w14:textId="77777777" w:rsidR="00876CE8" w:rsidRPr="00B445A4" w:rsidRDefault="00876CE8" w:rsidP="007C5D12">
            <w:pPr>
              <w:spacing w:before="120"/>
              <w:rPr>
                <w:rFonts w:cs="Times New Roman"/>
                <w:sz w:val="28"/>
                <w:szCs w:val="28"/>
              </w:rPr>
            </w:pPr>
            <w:r w:rsidRPr="00B445A4">
              <w:rPr>
                <w:rFonts w:cs="Times New Roman"/>
                <w:sz w:val="28"/>
                <w:szCs w:val="28"/>
              </w:rPr>
              <w:t>6.10. Gặp gỡ khách hàng</w:t>
            </w:r>
          </w:p>
        </w:tc>
        <w:tc>
          <w:tcPr>
            <w:tcW w:w="360" w:type="dxa"/>
            <w:tcBorders>
              <w:top w:val="nil"/>
              <w:left w:val="nil"/>
              <w:bottom w:val="nil"/>
              <w:right w:val="nil"/>
            </w:tcBorders>
            <w:shd w:val="clear" w:color="auto" w:fill="auto"/>
            <w:noWrap/>
            <w:vAlign w:val="bottom"/>
            <w:hideMark/>
          </w:tcPr>
          <w:p w14:paraId="2CEA3699" w14:textId="77777777" w:rsidR="00876CE8" w:rsidRPr="00B445A4" w:rsidRDefault="00876CE8" w:rsidP="007C5D12">
            <w:pPr>
              <w:spacing w:before="120"/>
              <w:rPr>
                <w:rFonts w:cs="Times New Roman"/>
                <w:sz w:val="28"/>
                <w:szCs w:val="28"/>
              </w:rPr>
            </w:pPr>
          </w:p>
        </w:tc>
      </w:tr>
      <w:tr w:rsidR="00876CE8" w:rsidRPr="00B445A4" w14:paraId="6D8FA870" w14:textId="77777777" w:rsidTr="007C5D12">
        <w:trPr>
          <w:trHeight w:val="525"/>
        </w:trPr>
        <w:tc>
          <w:tcPr>
            <w:tcW w:w="9468" w:type="dxa"/>
            <w:tcBorders>
              <w:top w:val="nil"/>
              <w:left w:val="nil"/>
              <w:bottom w:val="nil"/>
              <w:right w:val="nil"/>
            </w:tcBorders>
            <w:shd w:val="clear" w:color="auto" w:fill="auto"/>
            <w:vAlign w:val="center"/>
            <w:hideMark/>
          </w:tcPr>
          <w:p w14:paraId="3A1323D4" w14:textId="77777777" w:rsidR="00876CE8" w:rsidRPr="00B445A4" w:rsidRDefault="00876CE8" w:rsidP="007C5D12">
            <w:pPr>
              <w:spacing w:before="120"/>
              <w:rPr>
                <w:rFonts w:cs="Times New Roman"/>
                <w:sz w:val="28"/>
                <w:szCs w:val="28"/>
              </w:rPr>
            </w:pPr>
            <w:r w:rsidRPr="00B445A4">
              <w:rPr>
                <w:rFonts w:cs="Times New Roman"/>
                <w:sz w:val="28"/>
                <w:szCs w:val="28"/>
              </w:rPr>
              <w:t>6.10.1. Chuẩn bị gì trước khi đi gặp gỡ khách hàng?</w:t>
            </w:r>
          </w:p>
        </w:tc>
        <w:tc>
          <w:tcPr>
            <w:tcW w:w="360" w:type="dxa"/>
            <w:tcBorders>
              <w:top w:val="nil"/>
              <w:left w:val="nil"/>
              <w:bottom w:val="nil"/>
              <w:right w:val="nil"/>
            </w:tcBorders>
            <w:shd w:val="clear" w:color="auto" w:fill="auto"/>
            <w:noWrap/>
            <w:vAlign w:val="bottom"/>
            <w:hideMark/>
          </w:tcPr>
          <w:p w14:paraId="0B5240E1" w14:textId="77777777" w:rsidR="00876CE8" w:rsidRPr="00B445A4" w:rsidRDefault="00876CE8" w:rsidP="007C5D12">
            <w:pPr>
              <w:spacing w:before="120"/>
              <w:rPr>
                <w:rFonts w:cs="Times New Roman"/>
                <w:sz w:val="28"/>
                <w:szCs w:val="28"/>
              </w:rPr>
            </w:pPr>
          </w:p>
        </w:tc>
      </w:tr>
      <w:tr w:rsidR="00876CE8" w:rsidRPr="00B445A4" w14:paraId="700ED40A" w14:textId="77777777" w:rsidTr="007C5D12">
        <w:trPr>
          <w:trHeight w:val="525"/>
        </w:trPr>
        <w:tc>
          <w:tcPr>
            <w:tcW w:w="9468" w:type="dxa"/>
            <w:tcBorders>
              <w:top w:val="nil"/>
              <w:left w:val="nil"/>
              <w:bottom w:val="nil"/>
              <w:right w:val="nil"/>
            </w:tcBorders>
            <w:shd w:val="clear" w:color="auto" w:fill="auto"/>
            <w:vAlign w:val="center"/>
            <w:hideMark/>
          </w:tcPr>
          <w:p w14:paraId="3B3DD370" w14:textId="77777777" w:rsidR="00876CE8" w:rsidRPr="00B445A4" w:rsidRDefault="00876CE8" w:rsidP="007C5D12">
            <w:pPr>
              <w:spacing w:before="120"/>
              <w:rPr>
                <w:rFonts w:cs="Times New Roman"/>
                <w:sz w:val="28"/>
                <w:szCs w:val="28"/>
              </w:rPr>
            </w:pPr>
            <w:r w:rsidRPr="00B445A4">
              <w:rPr>
                <w:rFonts w:cs="Times New Roman"/>
                <w:sz w:val="28"/>
                <w:szCs w:val="28"/>
              </w:rPr>
              <w:t>6.10.2. Trao/nhận danh thiếp</w:t>
            </w:r>
          </w:p>
        </w:tc>
        <w:tc>
          <w:tcPr>
            <w:tcW w:w="360" w:type="dxa"/>
            <w:tcBorders>
              <w:top w:val="nil"/>
              <w:left w:val="nil"/>
              <w:bottom w:val="nil"/>
              <w:right w:val="nil"/>
            </w:tcBorders>
            <w:shd w:val="clear" w:color="auto" w:fill="auto"/>
            <w:noWrap/>
            <w:vAlign w:val="bottom"/>
            <w:hideMark/>
          </w:tcPr>
          <w:p w14:paraId="4DE5482D" w14:textId="77777777" w:rsidR="00876CE8" w:rsidRPr="00B445A4" w:rsidRDefault="00876CE8" w:rsidP="007C5D12">
            <w:pPr>
              <w:spacing w:before="120"/>
              <w:rPr>
                <w:rFonts w:cs="Times New Roman"/>
                <w:sz w:val="28"/>
                <w:szCs w:val="28"/>
              </w:rPr>
            </w:pPr>
          </w:p>
        </w:tc>
      </w:tr>
      <w:tr w:rsidR="00876CE8" w:rsidRPr="00B445A4" w14:paraId="1E2E6225" w14:textId="77777777" w:rsidTr="007C5D12">
        <w:trPr>
          <w:trHeight w:val="525"/>
        </w:trPr>
        <w:tc>
          <w:tcPr>
            <w:tcW w:w="9468" w:type="dxa"/>
            <w:tcBorders>
              <w:top w:val="nil"/>
              <w:left w:val="nil"/>
              <w:bottom w:val="nil"/>
              <w:right w:val="nil"/>
            </w:tcBorders>
            <w:shd w:val="clear" w:color="auto" w:fill="auto"/>
            <w:vAlign w:val="center"/>
            <w:hideMark/>
          </w:tcPr>
          <w:p w14:paraId="03E980D8" w14:textId="77777777" w:rsidR="00876CE8" w:rsidRPr="00B445A4" w:rsidRDefault="00876CE8" w:rsidP="007C5D12">
            <w:pPr>
              <w:spacing w:before="120"/>
              <w:rPr>
                <w:rFonts w:cs="Times New Roman"/>
                <w:sz w:val="28"/>
                <w:szCs w:val="28"/>
              </w:rPr>
            </w:pPr>
            <w:r w:rsidRPr="00B445A4">
              <w:rPr>
                <w:rFonts w:cs="Times New Roman"/>
                <w:sz w:val="28"/>
                <w:szCs w:val="28"/>
              </w:rPr>
              <w:t>6.10.3. Vị trí ngồi</w:t>
            </w:r>
          </w:p>
        </w:tc>
        <w:tc>
          <w:tcPr>
            <w:tcW w:w="360" w:type="dxa"/>
            <w:tcBorders>
              <w:top w:val="nil"/>
              <w:left w:val="nil"/>
              <w:bottom w:val="nil"/>
              <w:right w:val="nil"/>
            </w:tcBorders>
            <w:shd w:val="clear" w:color="auto" w:fill="auto"/>
            <w:noWrap/>
            <w:vAlign w:val="bottom"/>
            <w:hideMark/>
          </w:tcPr>
          <w:p w14:paraId="30007FAA" w14:textId="77777777" w:rsidR="00876CE8" w:rsidRPr="00B445A4" w:rsidRDefault="00876CE8" w:rsidP="007C5D12">
            <w:pPr>
              <w:spacing w:before="120"/>
              <w:rPr>
                <w:rFonts w:cs="Times New Roman"/>
                <w:sz w:val="28"/>
                <w:szCs w:val="28"/>
              </w:rPr>
            </w:pPr>
          </w:p>
        </w:tc>
      </w:tr>
      <w:tr w:rsidR="00876CE8" w:rsidRPr="00B445A4" w14:paraId="21768D3C" w14:textId="77777777" w:rsidTr="007C5D12">
        <w:trPr>
          <w:trHeight w:val="525"/>
        </w:trPr>
        <w:tc>
          <w:tcPr>
            <w:tcW w:w="9468" w:type="dxa"/>
            <w:tcBorders>
              <w:top w:val="nil"/>
              <w:left w:val="nil"/>
              <w:bottom w:val="nil"/>
              <w:right w:val="nil"/>
            </w:tcBorders>
            <w:shd w:val="clear" w:color="auto" w:fill="auto"/>
            <w:vAlign w:val="center"/>
            <w:hideMark/>
          </w:tcPr>
          <w:p w14:paraId="7477E08F" w14:textId="77777777" w:rsidR="00876CE8" w:rsidRPr="00B445A4" w:rsidRDefault="00876CE8" w:rsidP="007C5D12">
            <w:pPr>
              <w:spacing w:before="120"/>
              <w:rPr>
                <w:rFonts w:cs="Times New Roman"/>
                <w:sz w:val="28"/>
                <w:szCs w:val="28"/>
              </w:rPr>
            </w:pPr>
            <w:r w:rsidRPr="00B445A4">
              <w:rPr>
                <w:rFonts w:cs="Times New Roman"/>
                <w:sz w:val="28"/>
                <w:szCs w:val="28"/>
              </w:rPr>
              <w:t>6.10.4. Dẫn khách, chỉ đường</w:t>
            </w:r>
          </w:p>
        </w:tc>
        <w:tc>
          <w:tcPr>
            <w:tcW w:w="360" w:type="dxa"/>
            <w:tcBorders>
              <w:top w:val="nil"/>
              <w:left w:val="nil"/>
              <w:bottom w:val="nil"/>
              <w:right w:val="nil"/>
            </w:tcBorders>
            <w:shd w:val="clear" w:color="auto" w:fill="auto"/>
            <w:noWrap/>
            <w:vAlign w:val="bottom"/>
            <w:hideMark/>
          </w:tcPr>
          <w:p w14:paraId="35EEB3DA" w14:textId="77777777" w:rsidR="00876CE8" w:rsidRPr="00B445A4" w:rsidRDefault="00876CE8" w:rsidP="007C5D12">
            <w:pPr>
              <w:spacing w:before="120"/>
              <w:rPr>
                <w:rFonts w:cs="Times New Roman"/>
                <w:sz w:val="28"/>
                <w:szCs w:val="28"/>
              </w:rPr>
            </w:pPr>
          </w:p>
        </w:tc>
      </w:tr>
      <w:tr w:rsidR="00876CE8" w:rsidRPr="00B445A4" w14:paraId="27150306" w14:textId="77777777" w:rsidTr="007C5D12">
        <w:trPr>
          <w:trHeight w:val="525"/>
        </w:trPr>
        <w:tc>
          <w:tcPr>
            <w:tcW w:w="9468" w:type="dxa"/>
            <w:tcBorders>
              <w:top w:val="nil"/>
              <w:left w:val="nil"/>
              <w:bottom w:val="nil"/>
              <w:right w:val="nil"/>
            </w:tcBorders>
            <w:shd w:val="clear" w:color="auto" w:fill="auto"/>
            <w:vAlign w:val="center"/>
            <w:hideMark/>
          </w:tcPr>
          <w:p w14:paraId="5C1504DF" w14:textId="77777777" w:rsidR="00876CE8" w:rsidRPr="00B445A4" w:rsidRDefault="00876CE8" w:rsidP="007C5D12">
            <w:pPr>
              <w:spacing w:before="120"/>
              <w:rPr>
                <w:rFonts w:cs="Times New Roman"/>
                <w:sz w:val="28"/>
                <w:szCs w:val="28"/>
              </w:rPr>
            </w:pPr>
            <w:r w:rsidRPr="00B445A4">
              <w:rPr>
                <w:rFonts w:cs="Times New Roman"/>
                <w:sz w:val="28"/>
                <w:szCs w:val="28"/>
              </w:rPr>
              <w:t>6.10.5. Cách mời trà, nước</w:t>
            </w:r>
          </w:p>
        </w:tc>
        <w:tc>
          <w:tcPr>
            <w:tcW w:w="360" w:type="dxa"/>
            <w:tcBorders>
              <w:top w:val="nil"/>
              <w:left w:val="nil"/>
              <w:bottom w:val="nil"/>
              <w:right w:val="nil"/>
            </w:tcBorders>
            <w:shd w:val="clear" w:color="auto" w:fill="auto"/>
            <w:noWrap/>
            <w:vAlign w:val="bottom"/>
            <w:hideMark/>
          </w:tcPr>
          <w:p w14:paraId="2D68C331" w14:textId="77777777" w:rsidR="00876CE8" w:rsidRPr="00B445A4" w:rsidRDefault="00876CE8" w:rsidP="007C5D12">
            <w:pPr>
              <w:spacing w:before="120"/>
              <w:rPr>
                <w:rFonts w:cs="Times New Roman"/>
                <w:sz w:val="28"/>
                <w:szCs w:val="28"/>
              </w:rPr>
            </w:pPr>
          </w:p>
        </w:tc>
      </w:tr>
      <w:tr w:rsidR="00876CE8" w:rsidRPr="00B445A4" w14:paraId="602707BE" w14:textId="77777777" w:rsidTr="007C5D12">
        <w:trPr>
          <w:trHeight w:val="525"/>
        </w:trPr>
        <w:tc>
          <w:tcPr>
            <w:tcW w:w="9468" w:type="dxa"/>
            <w:tcBorders>
              <w:top w:val="nil"/>
              <w:left w:val="nil"/>
              <w:bottom w:val="nil"/>
              <w:right w:val="nil"/>
            </w:tcBorders>
            <w:shd w:val="clear" w:color="auto" w:fill="auto"/>
            <w:vAlign w:val="center"/>
            <w:hideMark/>
          </w:tcPr>
          <w:p w14:paraId="6C21B6F2" w14:textId="77777777" w:rsidR="00876CE8" w:rsidRPr="00B445A4" w:rsidRDefault="00876CE8" w:rsidP="007C5D12">
            <w:pPr>
              <w:spacing w:before="120"/>
              <w:rPr>
                <w:rFonts w:cs="Times New Roman"/>
                <w:sz w:val="28"/>
                <w:szCs w:val="28"/>
              </w:rPr>
            </w:pPr>
            <w:r w:rsidRPr="00B445A4">
              <w:rPr>
                <w:rFonts w:cs="Times New Roman"/>
                <w:sz w:val="28"/>
                <w:szCs w:val="28"/>
              </w:rPr>
              <w:t>6.10.6. Bí quyết để tạo ấn tượng</w:t>
            </w:r>
          </w:p>
        </w:tc>
        <w:tc>
          <w:tcPr>
            <w:tcW w:w="360" w:type="dxa"/>
            <w:tcBorders>
              <w:top w:val="nil"/>
              <w:left w:val="nil"/>
              <w:bottom w:val="nil"/>
              <w:right w:val="nil"/>
            </w:tcBorders>
            <w:shd w:val="clear" w:color="auto" w:fill="auto"/>
            <w:noWrap/>
            <w:vAlign w:val="bottom"/>
            <w:hideMark/>
          </w:tcPr>
          <w:p w14:paraId="647463D6" w14:textId="77777777" w:rsidR="00876CE8" w:rsidRPr="00B445A4" w:rsidRDefault="00876CE8" w:rsidP="007C5D12">
            <w:pPr>
              <w:spacing w:before="120"/>
              <w:rPr>
                <w:rFonts w:cs="Times New Roman"/>
                <w:sz w:val="28"/>
                <w:szCs w:val="28"/>
              </w:rPr>
            </w:pPr>
          </w:p>
        </w:tc>
      </w:tr>
    </w:tbl>
    <w:p w14:paraId="5460FFA7" w14:textId="77777777" w:rsidR="00876CE8" w:rsidRPr="00B445A4" w:rsidRDefault="00876CE8" w:rsidP="00876CE8">
      <w:pPr>
        <w:shd w:val="clear" w:color="auto" w:fill="FFFFFF"/>
        <w:spacing w:before="120"/>
        <w:rPr>
          <w:rFonts w:cs="Times New Roman"/>
          <w:b/>
          <w:bCs/>
          <w:sz w:val="28"/>
          <w:szCs w:val="28"/>
        </w:rPr>
      </w:pPr>
      <w:r w:rsidRPr="00B445A4">
        <w:rPr>
          <w:rFonts w:cs="Times New Roman"/>
          <w:b/>
          <w:bCs/>
          <w:sz w:val="28"/>
          <w:szCs w:val="28"/>
        </w:rPr>
        <w:t>IV. Điều kiện thực hiện môn học</w:t>
      </w:r>
    </w:p>
    <w:p w14:paraId="283C9EA2" w14:textId="77777777" w:rsidR="00876CE8" w:rsidRPr="00B445A4" w:rsidRDefault="00876CE8" w:rsidP="00876CE8">
      <w:pPr>
        <w:pStyle w:val="ListParagraph"/>
        <w:numPr>
          <w:ilvl w:val="0"/>
          <w:numId w:val="80"/>
        </w:numPr>
        <w:spacing w:before="120"/>
        <w:jc w:val="both"/>
        <w:rPr>
          <w:sz w:val="28"/>
          <w:szCs w:val="28"/>
          <w:lang w:val="vi-VN"/>
        </w:rPr>
      </w:pPr>
      <w:r w:rsidRPr="00B445A4">
        <w:rPr>
          <w:sz w:val="28"/>
          <w:szCs w:val="28"/>
          <w:lang w:val="vi-VN"/>
        </w:rPr>
        <w:lastRenderedPageBreak/>
        <w:t>Phòng học, máy tính, máy chiếu và các thiết bị dạy học khác;</w:t>
      </w:r>
    </w:p>
    <w:p w14:paraId="389E7515" w14:textId="77777777" w:rsidR="00876CE8" w:rsidRPr="00B445A4" w:rsidRDefault="00876CE8" w:rsidP="00876CE8">
      <w:pPr>
        <w:pStyle w:val="ListParagraph"/>
        <w:numPr>
          <w:ilvl w:val="0"/>
          <w:numId w:val="80"/>
        </w:numPr>
        <w:spacing w:before="120"/>
        <w:jc w:val="both"/>
        <w:rPr>
          <w:sz w:val="28"/>
          <w:szCs w:val="28"/>
          <w:lang w:val="vi-VN"/>
        </w:rPr>
      </w:pPr>
      <w:r w:rsidRPr="00B445A4">
        <w:rPr>
          <w:sz w:val="28"/>
          <w:szCs w:val="28"/>
          <w:lang w:val="vi-VN"/>
        </w:rPr>
        <w:t>Chương trình môn học, giáo trình, tài liệu tham khảo, giáo án, phim ảnh, và các tài liệu liên quan;</w:t>
      </w:r>
    </w:p>
    <w:p w14:paraId="31FE845E" w14:textId="77777777" w:rsidR="00876CE8" w:rsidRPr="00B445A4" w:rsidRDefault="00876CE8" w:rsidP="00876CE8">
      <w:pPr>
        <w:spacing w:before="120"/>
        <w:jc w:val="both"/>
        <w:rPr>
          <w:rFonts w:cs="Times New Roman"/>
          <w:sz w:val="28"/>
          <w:szCs w:val="28"/>
          <w:lang w:val="vi-VN"/>
        </w:rPr>
      </w:pPr>
      <w:r w:rsidRPr="00B445A4">
        <w:rPr>
          <w:rFonts w:cs="Times New Roman"/>
          <w:b/>
          <w:bCs/>
          <w:sz w:val="28"/>
          <w:szCs w:val="28"/>
          <w:lang w:val="vi-VN"/>
        </w:rPr>
        <w:t>V. Phương pháp đánh giá</w:t>
      </w:r>
    </w:p>
    <w:p w14:paraId="0C28C68B" w14:textId="77777777" w:rsidR="00876CE8" w:rsidRPr="00B445A4" w:rsidRDefault="00876CE8" w:rsidP="00876CE8">
      <w:pPr>
        <w:spacing w:before="120"/>
        <w:ind w:firstLine="720"/>
        <w:jc w:val="both"/>
        <w:rPr>
          <w:rFonts w:cs="Times New Roman"/>
          <w:sz w:val="28"/>
          <w:szCs w:val="28"/>
          <w:lang w:val="vi-VN"/>
        </w:rPr>
      </w:pPr>
      <w:r w:rsidRPr="00B445A4">
        <w:rPr>
          <w:rFonts w:cs="Times New Roman"/>
          <w:sz w:val="28"/>
          <w:szCs w:val="28"/>
          <w:lang w:val="vi-VN"/>
        </w:rPr>
        <w:t>Việc đánh giá kết quả học tập của người học được thực hiện theo quy định tại Thông tư số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13558569" w14:textId="77777777" w:rsidR="00876CE8" w:rsidRPr="00B445A4" w:rsidRDefault="00876CE8" w:rsidP="00876CE8">
      <w:pPr>
        <w:spacing w:before="120"/>
        <w:jc w:val="both"/>
        <w:rPr>
          <w:rFonts w:cs="Times New Roman"/>
          <w:b/>
          <w:sz w:val="28"/>
          <w:szCs w:val="28"/>
          <w:lang w:val="vi-VN"/>
        </w:rPr>
      </w:pPr>
      <w:r w:rsidRPr="00B445A4">
        <w:rPr>
          <w:rFonts w:cs="Times New Roman"/>
          <w:b/>
          <w:sz w:val="28"/>
          <w:szCs w:val="28"/>
          <w:lang w:val="vi-VN"/>
        </w:rPr>
        <w:t>VI. Hướng dẫn thực hiện môn học:</w:t>
      </w:r>
    </w:p>
    <w:p w14:paraId="52EBC87D" w14:textId="77777777" w:rsidR="00876CE8" w:rsidRPr="00B445A4" w:rsidRDefault="00876CE8" w:rsidP="00876CE8">
      <w:pPr>
        <w:spacing w:before="120"/>
        <w:jc w:val="both"/>
        <w:rPr>
          <w:rFonts w:cs="Times New Roman"/>
          <w:sz w:val="28"/>
          <w:szCs w:val="28"/>
          <w:lang w:val="vi-VN"/>
        </w:rPr>
      </w:pPr>
      <w:r w:rsidRPr="00B445A4">
        <w:rPr>
          <w:rFonts w:cs="Times New Roman"/>
          <w:sz w:val="28"/>
          <w:szCs w:val="28"/>
          <w:lang w:val="vi-VN"/>
        </w:rPr>
        <w:t>1. Phạm vi áp dụng môn học:</w:t>
      </w:r>
    </w:p>
    <w:p w14:paraId="3A7737DB" w14:textId="77777777" w:rsidR="00876CE8" w:rsidRPr="00B445A4" w:rsidRDefault="00876CE8" w:rsidP="00876CE8">
      <w:pPr>
        <w:pStyle w:val="ListParagraph"/>
        <w:widowControl w:val="0"/>
        <w:numPr>
          <w:ilvl w:val="0"/>
          <w:numId w:val="79"/>
        </w:numPr>
        <w:spacing w:before="120"/>
        <w:jc w:val="both"/>
        <w:rPr>
          <w:sz w:val="28"/>
          <w:szCs w:val="28"/>
          <w:lang w:val="vi-VN"/>
        </w:rPr>
      </w:pPr>
      <w:r w:rsidRPr="00B445A4">
        <w:rPr>
          <w:sz w:val="28"/>
          <w:szCs w:val="28"/>
          <w:lang w:val="vi-VN"/>
        </w:rPr>
        <w:t>Môn học Kỹ năng mềm được sử dụng để giảng dạy cho trình độ cao đẳng nghề, trình độ trung cấp nghề.</w:t>
      </w:r>
    </w:p>
    <w:p w14:paraId="0AA69B3D" w14:textId="77777777" w:rsidR="00876CE8" w:rsidRPr="00B445A4" w:rsidRDefault="00876CE8" w:rsidP="00876CE8">
      <w:pPr>
        <w:spacing w:before="120"/>
        <w:jc w:val="both"/>
        <w:rPr>
          <w:rFonts w:cs="Times New Roman"/>
          <w:sz w:val="28"/>
          <w:szCs w:val="28"/>
          <w:lang w:val="vi-VN"/>
        </w:rPr>
      </w:pPr>
      <w:r w:rsidRPr="00B445A4">
        <w:rPr>
          <w:rFonts w:cs="Times New Roman"/>
          <w:sz w:val="28"/>
          <w:szCs w:val="28"/>
          <w:lang w:val="vi-VN"/>
        </w:rPr>
        <w:t>2. Hướng dẫn về phương pháp giảng dạy, học tập môn học:</w:t>
      </w:r>
    </w:p>
    <w:p w14:paraId="349E1BFF" w14:textId="77777777" w:rsidR="00876CE8" w:rsidRPr="00B445A4" w:rsidRDefault="00876CE8" w:rsidP="00876CE8">
      <w:pPr>
        <w:pStyle w:val="ListParagraph"/>
        <w:numPr>
          <w:ilvl w:val="0"/>
          <w:numId w:val="78"/>
        </w:numPr>
        <w:spacing w:before="120"/>
        <w:jc w:val="both"/>
        <w:rPr>
          <w:sz w:val="28"/>
          <w:szCs w:val="28"/>
          <w:lang w:val="vi-VN"/>
        </w:rPr>
      </w:pPr>
      <w:r w:rsidRPr="00B445A4">
        <w:rPr>
          <w:sz w:val="28"/>
          <w:szCs w:val="28"/>
          <w:lang w:val="vi-VN"/>
        </w:rPr>
        <w:t>Đối với giáo viên, giảng viên:</w:t>
      </w:r>
    </w:p>
    <w:p w14:paraId="30A4DF41" w14:textId="77777777" w:rsidR="00876CE8" w:rsidRPr="00B445A4" w:rsidRDefault="00876CE8" w:rsidP="00876CE8">
      <w:pPr>
        <w:pStyle w:val="ListParagraph"/>
        <w:numPr>
          <w:ilvl w:val="0"/>
          <w:numId w:val="78"/>
        </w:numPr>
        <w:spacing w:before="120"/>
        <w:jc w:val="both"/>
        <w:rPr>
          <w:sz w:val="28"/>
          <w:szCs w:val="28"/>
          <w:lang w:val="vi-VN"/>
        </w:rPr>
      </w:pPr>
      <w:r w:rsidRPr="00B445A4">
        <w:rPr>
          <w:sz w:val="28"/>
          <w:szCs w:val="28"/>
          <w:lang w:val="vi-VN"/>
        </w:rPr>
        <w:t xml:space="preserve">Khi giảng dạy, cần giúp người học phân biệt rõ khái niệm về khả năng thuyết trình, kỹ năng giao tiếp, kỹ năng xác định mục tiêu, kỹ năng làm việc nhóm, cách ứng xử và sử dụng phương tiện, vật tư, thiết bị trong cơ quan doanh nghiệp và văn hóa công sở. </w:t>
      </w:r>
    </w:p>
    <w:p w14:paraId="40157D61" w14:textId="77777777" w:rsidR="00876CE8" w:rsidRPr="00B445A4" w:rsidRDefault="00876CE8" w:rsidP="00876CE8">
      <w:pPr>
        <w:pStyle w:val="ListParagraph"/>
        <w:numPr>
          <w:ilvl w:val="0"/>
          <w:numId w:val="78"/>
        </w:numPr>
        <w:spacing w:before="120"/>
        <w:jc w:val="both"/>
        <w:rPr>
          <w:sz w:val="28"/>
          <w:szCs w:val="28"/>
          <w:lang w:val="vi-VN"/>
        </w:rPr>
      </w:pPr>
      <w:r w:rsidRPr="00B445A4">
        <w:rPr>
          <w:sz w:val="28"/>
          <w:szCs w:val="28"/>
          <w:lang w:val="vi-VN"/>
        </w:rPr>
        <w:t xml:space="preserve">Các nội dung liên quan đến cấu trúc, tổ chức, chỉ phân tích. </w:t>
      </w:r>
    </w:p>
    <w:p w14:paraId="1377D7FE" w14:textId="77777777" w:rsidR="00876CE8" w:rsidRPr="00B445A4" w:rsidRDefault="00876CE8" w:rsidP="00876CE8">
      <w:pPr>
        <w:pStyle w:val="ListParagraph"/>
        <w:numPr>
          <w:ilvl w:val="0"/>
          <w:numId w:val="78"/>
        </w:numPr>
        <w:spacing w:before="120"/>
        <w:jc w:val="both"/>
        <w:rPr>
          <w:sz w:val="28"/>
          <w:szCs w:val="28"/>
          <w:lang w:val="vi-VN"/>
        </w:rPr>
      </w:pPr>
      <w:r w:rsidRPr="00B445A4">
        <w:rPr>
          <w:sz w:val="28"/>
          <w:szCs w:val="28"/>
          <w:lang w:val="vi-VN"/>
        </w:rPr>
        <w:t>Để giúp người học nắm vững những kiến thức cơ bản cần thiết sau mỗi chương cần giao các câu hỏi, bài tập để làm ngoài giờ. Các câu hỏi, bài tập chỉ cần ở mức độ đơn giản, trung bình phù hợp với phần lý thuyết đã học.</w:t>
      </w:r>
    </w:p>
    <w:p w14:paraId="77A5F85F" w14:textId="77777777" w:rsidR="00876CE8" w:rsidRPr="00B445A4" w:rsidRDefault="00876CE8" w:rsidP="00876CE8">
      <w:pPr>
        <w:pStyle w:val="ListParagraph"/>
        <w:numPr>
          <w:ilvl w:val="0"/>
          <w:numId w:val="78"/>
        </w:numPr>
        <w:spacing w:before="120"/>
        <w:jc w:val="both"/>
        <w:rPr>
          <w:sz w:val="28"/>
          <w:szCs w:val="28"/>
          <w:lang w:val="vi-VN"/>
        </w:rPr>
      </w:pPr>
      <w:r w:rsidRPr="00B445A4">
        <w:rPr>
          <w:sz w:val="28"/>
          <w:szCs w:val="28"/>
          <w:lang w:val="vi-VN"/>
        </w:rPr>
        <w:t>Tăng cường sử dụng thiết bị, đồ dùng dạy học để đạt hiệu quả dạy học.</w:t>
      </w:r>
    </w:p>
    <w:p w14:paraId="35365132" w14:textId="77777777" w:rsidR="00876CE8" w:rsidRPr="00B445A4" w:rsidRDefault="00876CE8" w:rsidP="00876CE8">
      <w:pPr>
        <w:pStyle w:val="ListParagraph"/>
        <w:numPr>
          <w:ilvl w:val="0"/>
          <w:numId w:val="78"/>
        </w:numPr>
        <w:spacing w:before="120"/>
        <w:jc w:val="both"/>
        <w:rPr>
          <w:sz w:val="28"/>
          <w:szCs w:val="28"/>
          <w:lang w:val="vi-VN"/>
        </w:rPr>
      </w:pPr>
      <w:r w:rsidRPr="00B445A4">
        <w:rPr>
          <w:sz w:val="28"/>
          <w:szCs w:val="28"/>
          <w:lang w:val="vi-VN"/>
        </w:rPr>
        <w:t>Phần thực hành, cần cho người học thực hiện các bài thuyết trình, làm việc nhóm, giải quyết các tình huống trong công việc.</w:t>
      </w:r>
    </w:p>
    <w:p w14:paraId="7FD5A83A" w14:textId="77777777" w:rsidR="00876CE8" w:rsidRPr="00B445A4" w:rsidRDefault="00876CE8" w:rsidP="00876CE8">
      <w:pPr>
        <w:pStyle w:val="ListParagraph"/>
        <w:numPr>
          <w:ilvl w:val="0"/>
          <w:numId w:val="78"/>
        </w:numPr>
        <w:spacing w:before="120"/>
        <w:jc w:val="both"/>
        <w:rPr>
          <w:sz w:val="28"/>
          <w:szCs w:val="28"/>
        </w:rPr>
      </w:pPr>
      <w:r w:rsidRPr="00B445A4">
        <w:rPr>
          <w:sz w:val="28"/>
          <w:szCs w:val="28"/>
        </w:rPr>
        <w:t>Đối với người học:</w:t>
      </w:r>
    </w:p>
    <w:p w14:paraId="42A3BAB2" w14:textId="77777777" w:rsidR="00876CE8" w:rsidRPr="00B445A4" w:rsidRDefault="00876CE8" w:rsidP="00876CE8">
      <w:pPr>
        <w:pStyle w:val="ListParagraph"/>
        <w:numPr>
          <w:ilvl w:val="0"/>
          <w:numId w:val="78"/>
        </w:numPr>
        <w:spacing w:before="120"/>
        <w:jc w:val="both"/>
        <w:rPr>
          <w:sz w:val="28"/>
          <w:szCs w:val="28"/>
        </w:rPr>
      </w:pPr>
      <w:r w:rsidRPr="00B445A4">
        <w:rPr>
          <w:sz w:val="28"/>
          <w:szCs w:val="28"/>
        </w:rPr>
        <w:t>Tham gia học tại lớp/ xưởng thực hành tối thiểu 80% thời lượng của mô đun.</w:t>
      </w:r>
    </w:p>
    <w:p w14:paraId="1E3E21CC" w14:textId="77777777" w:rsidR="00876CE8" w:rsidRPr="00B445A4" w:rsidRDefault="00876CE8" w:rsidP="00876CE8">
      <w:pPr>
        <w:pStyle w:val="ListParagraph"/>
        <w:numPr>
          <w:ilvl w:val="0"/>
          <w:numId w:val="78"/>
        </w:numPr>
        <w:spacing w:before="120"/>
        <w:jc w:val="both"/>
        <w:rPr>
          <w:sz w:val="28"/>
          <w:szCs w:val="28"/>
        </w:rPr>
      </w:pPr>
      <w:r w:rsidRPr="00B445A4">
        <w:rPr>
          <w:sz w:val="28"/>
          <w:szCs w:val="28"/>
        </w:rPr>
        <w:t>Tuân thủ các qui định của lớp học/ xưởng thực hành và yêu cầu của giáo viên.</w:t>
      </w:r>
    </w:p>
    <w:p w14:paraId="50A34E7F" w14:textId="77777777" w:rsidR="00876CE8" w:rsidRPr="00B445A4" w:rsidRDefault="00876CE8" w:rsidP="00876CE8">
      <w:pPr>
        <w:pStyle w:val="ListParagraph"/>
        <w:numPr>
          <w:ilvl w:val="0"/>
          <w:numId w:val="78"/>
        </w:numPr>
        <w:spacing w:before="120"/>
        <w:jc w:val="both"/>
        <w:rPr>
          <w:sz w:val="28"/>
          <w:szCs w:val="28"/>
        </w:rPr>
      </w:pPr>
      <w:r w:rsidRPr="00B445A4">
        <w:rPr>
          <w:sz w:val="28"/>
          <w:szCs w:val="28"/>
        </w:rPr>
        <w:t>Tham gia kiểm tra định kỳ, kết thúc mô đun theo qui định.</w:t>
      </w:r>
    </w:p>
    <w:p w14:paraId="2407519A" w14:textId="77777777" w:rsidR="00876CE8" w:rsidRPr="00B445A4" w:rsidRDefault="00876CE8" w:rsidP="00876CE8">
      <w:pPr>
        <w:spacing w:before="120"/>
        <w:rPr>
          <w:rFonts w:cs="Times New Roman"/>
          <w:b/>
          <w:sz w:val="28"/>
          <w:szCs w:val="28"/>
        </w:rPr>
      </w:pPr>
      <w:r w:rsidRPr="00B445A4">
        <w:rPr>
          <w:rFonts w:cs="Times New Roman"/>
          <w:b/>
          <w:sz w:val="28"/>
          <w:szCs w:val="28"/>
        </w:rPr>
        <w:t>VII. Những trọng tâm chương trình cần chú ý:</w:t>
      </w:r>
    </w:p>
    <w:p w14:paraId="47D25743" w14:textId="77777777" w:rsidR="00876CE8" w:rsidRPr="00A30328" w:rsidRDefault="00876CE8" w:rsidP="00876CE8">
      <w:pPr>
        <w:widowControl w:val="0"/>
        <w:spacing w:before="120" w:line="360" w:lineRule="auto"/>
        <w:ind w:left="288"/>
        <w:jc w:val="both"/>
        <w:rPr>
          <w:rFonts w:cs="Times New Roman"/>
          <w:sz w:val="28"/>
          <w:szCs w:val="28"/>
        </w:rPr>
      </w:pPr>
      <w:r w:rsidRPr="00A30328">
        <w:rPr>
          <w:rFonts w:cs="Times New Roman"/>
          <w:sz w:val="28"/>
          <w:szCs w:val="28"/>
        </w:rPr>
        <w:t>- Trọng tâm môn học là Chương 2, 3 và chương 5, 6</w:t>
      </w:r>
    </w:p>
    <w:p w14:paraId="6B6A88C4" w14:textId="77777777" w:rsidR="00876CE8" w:rsidRPr="00A30328" w:rsidRDefault="00876CE8" w:rsidP="00876CE8">
      <w:pPr>
        <w:spacing w:before="120"/>
        <w:rPr>
          <w:rFonts w:cs="Times New Roman"/>
          <w:sz w:val="28"/>
          <w:szCs w:val="28"/>
          <w:lang w:val="vi-VN"/>
        </w:rPr>
      </w:pPr>
      <w:r w:rsidRPr="00A30328">
        <w:rPr>
          <w:rFonts w:cs="Times New Roman"/>
          <w:b/>
          <w:bCs/>
          <w:sz w:val="28"/>
          <w:szCs w:val="28"/>
          <w:lang w:val="vi-VN"/>
        </w:rPr>
        <w:t>Tài liệu tham khảo</w:t>
      </w:r>
    </w:p>
    <w:p w14:paraId="710DC8D4" w14:textId="77777777" w:rsidR="00876CE8" w:rsidRPr="00A30328" w:rsidRDefault="00876CE8" w:rsidP="00876CE8">
      <w:pPr>
        <w:spacing w:before="120" w:line="360" w:lineRule="auto"/>
        <w:rPr>
          <w:rFonts w:eastAsia="Calibri" w:cs="Times New Roman"/>
          <w:b/>
          <w:sz w:val="28"/>
          <w:szCs w:val="28"/>
          <w:lang w:val="vi-VN"/>
        </w:rPr>
      </w:pPr>
      <w:r w:rsidRPr="00A30328">
        <w:rPr>
          <w:rFonts w:eastAsia="Calibri" w:cs="Times New Roman"/>
          <w:b/>
          <w:sz w:val="28"/>
          <w:szCs w:val="28"/>
          <w:lang w:val="vi-VN"/>
        </w:rPr>
        <w:lastRenderedPageBreak/>
        <w:t>A. Tiếng Việt:</w:t>
      </w:r>
    </w:p>
    <w:p w14:paraId="38DE5026" w14:textId="77777777" w:rsidR="00876CE8" w:rsidRPr="00A30328" w:rsidRDefault="00876CE8" w:rsidP="00876CE8">
      <w:pPr>
        <w:spacing w:before="120" w:line="360" w:lineRule="auto"/>
        <w:rPr>
          <w:rFonts w:eastAsia="Calibri" w:cs="Times New Roman"/>
          <w:sz w:val="28"/>
          <w:szCs w:val="28"/>
          <w:lang w:val="vi-VN"/>
        </w:rPr>
      </w:pPr>
      <w:r w:rsidRPr="00A30328">
        <w:rPr>
          <w:rFonts w:eastAsia="Calibri" w:cs="Times New Roman"/>
          <w:sz w:val="28"/>
          <w:szCs w:val="28"/>
          <w:lang w:val="vi-VN"/>
        </w:rPr>
        <w:t xml:space="preserve">[1]. Lại Thế Luyện (2013). </w:t>
      </w:r>
      <w:r w:rsidRPr="00A30328">
        <w:rPr>
          <w:rFonts w:eastAsia="Calibri" w:cs="Times New Roman"/>
          <w:i/>
          <w:sz w:val="28"/>
          <w:szCs w:val="28"/>
          <w:lang w:val="vi-VN"/>
        </w:rPr>
        <w:t>Kỹ Năng Mềm Và Thành Công Của Bạn</w:t>
      </w:r>
      <w:r w:rsidRPr="00A30328">
        <w:rPr>
          <w:rFonts w:eastAsia="Calibri" w:cs="Times New Roman"/>
          <w:sz w:val="28"/>
          <w:szCs w:val="28"/>
          <w:lang w:val="vi-VN"/>
        </w:rPr>
        <w:t>. Nhà xuất bản Hồng Đức.</w:t>
      </w:r>
    </w:p>
    <w:p w14:paraId="43B58145" w14:textId="77777777" w:rsidR="00876CE8" w:rsidRPr="00A30328" w:rsidRDefault="00876CE8" w:rsidP="00876CE8">
      <w:pPr>
        <w:spacing w:before="120" w:line="360" w:lineRule="auto"/>
        <w:rPr>
          <w:rFonts w:eastAsia="Calibri" w:cs="Times New Roman"/>
          <w:sz w:val="28"/>
          <w:szCs w:val="28"/>
          <w:lang w:val="vi-VN"/>
        </w:rPr>
      </w:pPr>
      <w:r w:rsidRPr="00A30328">
        <w:rPr>
          <w:rFonts w:eastAsia="Calibri" w:cs="Times New Roman"/>
          <w:sz w:val="28"/>
          <w:szCs w:val="28"/>
          <w:lang w:val="vi-VN"/>
        </w:rPr>
        <w:t xml:space="preserve">[2]. </w:t>
      </w:r>
      <w:r w:rsidRPr="00A30328">
        <w:rPr>
          <w:rFonts w:cs="Times New Roman"/>
          <w:color w:val="000000"/>
          <w:sz w:val="28"/>
          <w:szCs w:val="28"/>
          <w:lang w:val="vi-VN" w:eastAsia="vi-VN" w:bidi="vi-VN"/>
        </w:rPr>
        <w:t xml:space="preserve">Nguyễn Thị Oanh (2007). </w:t>
      </w:r>
      <w:r w:rsidRPr="00A30328">
        <w:rPr>
          <w:rFonts w:cs="Times New Roman"/>
          <w:i/>
          <w:color w:val="000000"/>
          <w:sz w:val="28"/>
          <w:szCs w:val="28"/>
          <w:lang w:val="vi-VN" w:eastAsia="vi-VN" w:bidi="vi-VN"/>
        </w:rPr>
        <w:t xml:space="preserve">Làm việc theo nhóm. </w:t>
      </w:r>
      <w:r w:rsidRPr="00A30328">
        <w:rPr>
          <w:rFonts w:cs="Times New Roman"/>
          <w:color w:val="000000"/>
          <w:sz w:val="28"/>
          <w:szCs w:val="28"/>
          <w:lang w:val="vi-VN" w:eastAsia="vi-VN" w:bidi="vi-VN"/>
        </w:rPr>
        <w:t xml:space="preserve"> Nhà xuất bản Trẻ</w:t>
      </w:r>
      <w:r w:rsidRPr="00A30328">
        <w:rPr>
          <w:rFonts w:cs="Times New Roman"/>
          <w:i/>
          <w:color w:val="000000"/>
          <w:sz w:val="28"/>
          <w:szCs w:val="28"/>
          <w:lang w:val="vi-VN" w:eastAsia="vi-VN" w:bidi="vi-VN"/>
        </w:rPr>
        <w:t>.</w:t>
      </w:r>
    </w:p>
    <w:p w14:paraId="252D0823" w14:textId="77777777" w:rsidR="00876CE8" w:rsidRPr="00A30328" w:rsidRDefault="00876CE8" w:rsidP="00876CE8">
      <w:pPr>
        <w:widowControl w:val="0"/>
        <w:tabs>
          <w:tab w:val="left" w:pos="358"/>
        </w:tabs>
        <w:spacing w:before="120" w:line="274" w:lineRule="exact"/>
        <w:ind w:left="426" w:hanging="426"/>
        <w:jc w:val="both"/>
        <w:rPr>
          <w:rFonts w:cs="Times New Roman"/>
          <w:color w:val="000000"/>
          <w:sz w:val="28"/>
          <w:szCs w:val="28"/>
          <w:lang w:val="vi-VN" w:eastAsia="vi-VN" w:bidi="vi-VN"/>
        </w:rPr>
      </w:pPr>
      <w:r w:rsidRPr="00A30328">
        <w:rPr>
          <w:rFonts w:cs="Times New Roman"/>
          <w:color w:val="000000"/>
          <w:sz w:val="28"/>
          <w:szCs w:val="28"/>
          <w:lang w:val="vi-VN" w:eastAsia="vi-VN" w:bidi="vi-VN"/>
        </w:rPr>
        <w:t xml:space="preserve">[3]. Trần Thị Bích Nga; Phạm Ngọc Sáu; Nguyễn Thu Hà (2006). </w:t>
      </w:r>
      <w:r w:rsidRPr="00A30328">
        <w:rPr>
          <w:rFonts w:cs="Times New Roman"/>
          <w:i/>
          <w:color w:val="000000"/>
          <w:sz w:val="28"/>
          <w:szCs w:val="28"/>
          <w:lang w:val="vi-VN" w:eastAsia="vi-VN" w:bidi="vi-VN"/>
        </w:rPr>
        <w:t>Xây dựng nhóm làm việc hiệu quả.</w:t>
      </w:r>
      <w:r w:rsidRPr="00A30328">
        <w:rPr>
          <w:rFonts w:cs="Times New Roman"/>
          <w:color w:val="000000"/>
          <w:sz w:val="28"/>
          <w:szCs w:val="28"/>
          <w:lang w:val="vi-VN" w:eastAsia="vi-VN" w:bidi="vi-VN"/>
        </w:rPr>
        <w:t xml:space="preserve"> Nhà xuất bản Tổng hợp TP Hồ Chí Minh,.</w:t>
      </w:r>
    </w:p>
    <w:p w14:paraId="4B9DF8E9" w14:textId="77777777" w:rsidR="00876CE8" w:rsidRPr="00A30328" w:rsidRDefault="00876CE8" w:rsidP="00876CE8">
      <w:pPr>
        <w:widowControl w:val="0"/>
        <w:spacing w:before="120"/>
        <w:ind w:left="426" w:hanging="426"/>
        <w:rPr>
          <w:rFonts w:cs="Times New Roman"/>
          <w:color w:val="000000"/>
          <w:sz w:val="28"/>
          <w:szCs w:val="28"/>
          <w:shd w:val="clear" w:color="auto" w:fill="FFFFFF"/>
          <w:lang w:val="vi-VN" w:eastAsia="vi-VN" w:bidi="vi-VN"/>
        </w:rPr>
      </w:pPr>
      <w:r w:rsidRPr="00A30328">
        <w:rPr>
          <w:rFonts w:cs="Times New Roman"/>
          <w:bCs/>
          <w:sz w:val="28"/>
          <w:szCs w:val="28"/>
          <w:lang w:val="vi-VN"/>
        </w:rPr>
        <w:t>[4].</w:t>
      </w:r>
      <w:r w:rsidRPr="00A30328">
        <w:rPr>
          <w:rFonts w:cs="Times New Roman"/>
          <w:color w:val="000000"/>
          <w:sz w:val="28"/>
          <w:szCs w:val="28"/>
          <w:shd w:val="clear" w:color="auto" w:fill="FFFFFF"/>
          <w:lang w:val="vi-VN" w:eastAsia="vi-VN" w:bidi="vi-VN"/>
        </w:rPr>
        <w:t xml:space="preserve"> Bích Nga, Tấn Phước (2006). </w:t>
      </w:r>
      <w:r w:rsidRPr="00A30328">
        <w:rPr>
          <w:rFonts w:cs="Times New Roman"/>
          <w:i/>
          <w:color w:val="000000"/>
          <w:sz w:val="28"/>
          <w:szCs w:val="28"/>
          <w:shd w:val="clear" w:color="auto" w:fill="FFFFFF"/>
          <w:lang w:val="vi-VN" w:eastAsia="vi-VN" w:bidi="vi-VN"/>
        </w:rPr>
        <w:t xml:space="preserve">Cẩm nang kinh doanh </w:t>
      </w:r>
      <w:r w:rsidRPr="00A30328">
        <w:rPr>
          <w:rFonts w:cs="Times New Roman"/>
          <w:i/>
          <w:color w:val="000000"/>
          <w:sz w:val="28"/>
          <w:szCs w:val="28"/>
          <w:shd w:val="clear" w:color="auto" w:fill="FFFFFF"/>
          <w:lang w:val="vi-VN" w:eastAsia="vi-VN" w:bidi="en-US"/>
        </w:rPr>
        <w:t xml:space="preserve">Harvard: </w:t>
      </w:r>
      <w:r w:rsidRPr="00A30328">
        <w:rPr>
          <w:rFonts w:cs="Times New Roman"/>
          <w:i/>
          <w:color w:val="000000"/>
          <w:sz w:val="28"/>
          <w:szCs w:val="28"/>
          <w:shd w:val="clear" w:color="auto" w:fill="FFFFFF"/>
          <w:lang w:val="vi-VN" w:eastAsia="vi-VN" w:bidi="vi-VN"/>
        </w:rPr>
        <w:t xml:space="preserve">Quản lý thời gian </w:t>
      </w:r>
      <w:r w:rsidRPr="00A30328">
        <w:rPr>
          <w:rFonts w:cs="Times New Roman"/>
          <w:i/>
          <w:color w:val="000000"/>
          <w:sz w:val="28"/>
          <w:szCs w:val="28"/>
          <w:shd w:val="clear" w:color="auto" w:fill="FFFFFF"/>
          <w:lang w:val="vi-VN" w:eastAsia="vi-VN" w:bidi="en-US"/>
        </w:rPr>
        <w:t>(</w:t>
      </w:r>
      <w:r w:rsidRPr="00A30328">
        <w:rPr>
          <w:rFonts w:cs="Times New Roman"/>
          <w:i/>
          <w:color w:val="000000"/>
          <w:sz w:val="28"/>
          <w:szCs w:val="28"/>
          <w:shd w:val="clear" w:color="auto" w:fill="FFFFFF"/>
          <w:lang w:val="vi-VN" w:eastAsia="vi-VN" w:bidi="vi-VN"/>
        </w:rPr>
        <w:t>Biên dịch</w:t>
      </w:r>
      <w:r w:rsidRPr="00A30328">
        <w:rPr>
          <w:rFonts w:cs="Times New Roman"/>
          <w:i/>
          <w:color w:val="000000"/>
          <w:sz w:val="28"/>
          <w:szCs w:val="28"/>
          <w:shd w:val="clear" w:color="auto" w:fill="FFFFFF"/>
          <w:lang w:val="vi-VN" w:eastAsia="vi-VN" w:bidi="en-US"/>
        </w:rPr>
        <w:t>)</w:t>
      </w:r>
      <w:r w:rsidRPr="00A30328">
        <w:rPr>
          <w:rFonts w:cs="Times New Roman"/>
          <w:color w:val="000000"/>
          <w:sz w:val="28"/>
          <w:szCs w:val="28"/>
          <w:shd w:val="clear" w:color="auto" w:fill="FFFFFF"/>
          <w:lang w:val="vi-VN" w:eastAsia="vi-VN" w:bidi="vi-VN"/>
        </w:rPr>
        <w:t xml:space="preserve">. </w:t>
      </w:r>
      <w:r w:rsidRPr="00A30328">
        <w:rPr>
          <w:rFonts w:cs="Times New Roman"/>
          <w:bCs/>
          <w:color w:val="000000"/>
          <w:sz w:val="28"/>
          <w:szCs w:val="28"/>
          <w:lang w:val="vi-VN" w:eastAsia="vi-VN" w:bidi="vi-VN"/>
        </w:rPr>
        <w:t>Nhà xuất bản tổng hợp TP Hồ Chí Minh.</w:t>
      </w:r>
      <w:r w:rsidRPr="00A30328">
        <w:rPr>
          <w:rFonts w:cs="Times New Roman"/>
          <w:color w:val="000000"/>
          <w:sz w:val="28"/>
          <w:szCs w:val="28"/>
          <w:shd w:val="clear" w:color="auto" w:fill="FFFFFF"/>
          <w:lang w:val="vi-VN" w:eastAsia="vi-VN" w:bidi="vi-VN"/>
        </w:rPr>
        <w:t xml:space="preserve"> </w:t>
      </w:r>
    </w:p>
    <w:p w14:paraId="0662E674" w14:textId="77777777" w:rsidR="00876CE8" w:rsidRPr="00A30328" w:rsidRDefault="00876CE8" w:rsidP="00876CE8">
      <w:pPr>
        <w:widowControl w:val="0"/>
        <w:spacing w:before="120"/>
        <w:ind w:left="426" w:hanging="426"/>
        <w:rPr>
          <w:rFonts w:cs="Times New Roman"/>
          <w:bCs/>
          <w:sz w:val="28"/>
          <w:szCs w:val="28"/>
          <w:lang w:val="vi-VN"/>
        </w:rPr>
      </w:pPr>
      <w:r w:rsidRPr="00A30328">
        <w:rPr>
          <w:rFonts w:cs="Times New Roman"/>
          <w:bCs/>
          <w:sz w:val="28"/>
          <w:szCs w:val="28"/>
          <w:lang w:val="vi-VN"/>
        </w:rPr>
        <w:t xml:space="preserve">[5]. Đoàn Thị Hồng Vân, Kim Ngọc Đạt (2011). </w:t>
      </w:r>
      <w:r w:rsidRPr="00A30328">
        <w:rPr>
          <w:rFonts w:cs="Times New Roman"/>
          <w:bCs/>
          <w:i/>
          <w:iCs/>
          <w:color w:val="000000"/>
          <w:sz w:val="28"/>
          <w:szCs w:val="28"/>
          <w:lang w:val="vi-VN" w:eastAsia="vi-VN" w:bidi="vi-VN"/>
        </w:rPr>
        <w:t>Giao tiếp trong kinh doanh và cuộc sống,</w:t>
      </w:r>
      <w:r w:rsidRPr="00A30328">
        <w:rPr>
          <w:rFonts w:cs="Times New Roman"/>
          <w:bCs/>
          <w:color w:val="000000"/>
          <w:sz w:val="28"/>
          <w:szCs w:val="28"/>
          <w:lang w:val="vi-VN" w:eastAsia="vi-VN" w:bidi="vi-VN"/>
        </w:rPr>
        <w:t xml:space="preserve"> </w:t>
      </w:r>
      <w:r w:rsidRPr="00A30328">
        <w:rPr>
          <w:rFonts w:cs="Times New Roman"/>
          <w:bCs/>
          <w:sz w:val="28"/>
          <w:szCs w:val="28"/>
          <w:lang w:val="vi-VN"/>
        </w:rPr>
        <w:t xml:space="preserve">NXB Tổng hợp </w:t>
      </w:r>
      <w:r w:rsidRPr="00A30328">
        <w:rPr>
          <w:rFonts w:cs="Times New Roman"/>
          <w:bCs/>
          <w:sz w:val="28"/>
          <w:szCs w:val="28"/>
          <w:lang w:val="vi-VN" w:bidi="en-US"/>
        </w:rPr>
        <w:t xml:space="preserve">TP. </w:t>
      </w:r>
      <w:r w:rsidRPr="00A30328">
        <w:rPr>
          <w:rFonts w:cs="Times New Roman"/>
          <w:bCs/>
          <w:sz w:val="28"/>
          <w:szCs w:val="28"/>
          <w:lang w:val="vi-VN"/>
        </w:rPr>
        <w:t>HCM.</w:t>
      </w:r>
    </w:p>
    <w:p w14:paraId="1B2FA185" w14:textId="77777777" w:rsidR="00876CE8" w:rsidRPr="00A30328" w:rsidRDefault="00876CE8" w:rsidP="00876CE8">
      <w:pPr>
        <w:spacing w:before="120" w:line="264" w:lineRule="atLeast"/>
        <w:textAlignment w:val="baseline"/>
        <w:outlineLvl w:val="0"/>
        <w:rPr>
          <w:rFonts w:cs="Times New Roman"/>
          <w:color w:val="444444"/>
          <w:sz w:val="28"/>
          <w:szCs w:val="28"/>
        </w:rPr>
      </w:pPr>
      <w:r w:rsidRPr="00A30328">
        <w:rPr>
          <w:rFonts w:eastAsia="Calibri" w:cs="Times New Roman"/>
          <w:sz w:val="28"/>
          <w:szCs w:val="28"/>
          <w:lang w:val="vi-VN"/>
        </w:rPr>
        <w:t xml:space="preserve">[6]. </w:t>
      </w:r>
      <w:r w:rsidRPr="00A30328">
        <w:rPr>
          <w:rFonts w:cs="Times New Roman"/>
          <w:color w:val="444444"/>
          <w:sz w:val="28"/>
          <w:szCs w:val="28"/>
          <w:lang w:val="vi-VN"/>
        </w:rPr>
        <w:t xml:space="preserve">Vương Long, Phương Trà (2011).  </w:t>
      </w:r>
      <w:r w:rsidRPr="00A30328">
        <w:rPr>
          <w:rFonts w:cs="Times New Roman"/>
          <w:bCs/>
          <w:i/>
          <w:kern w:val="36"/>
          <w:sz w:val="28"/>
          <w:szCs w:val="28"/>
          <w:lang w:val="vi-VN"/>
        </w:rPr>
        <w:t>Tư Duy Đột Phá (Biên dịch).</w:t>
      </w:r>
      <w:r w:rsidRPr="00A30328">
        <w:rPr>
          <w:rFonts w:cs="Times New Roman"/>
          <w:bCs/>
          <w:kern w:val="36"/>
          <w:sz w:val="28"/>
          <w:szCs w:val="28"/>
          <w:lang w:val="vi-VN"/>
        </w:rPr>
        <w:t xml:space="preserve"> </w:t>
      </w:r>
      <w:r w:rsidRPr="00A30328">
        <w:rPr>
          <w:rFonts w:cs="Times New Roman"/>
          <w:color w:val="444444"/>
          <w:sz w:val="28"/>
          <w:szCs w:val="28"/>
        </w:rPr>
        <w:t>Nhà xuất bản Trẻ &amp; First News.</w:t>
      </w:r>
    </w:p>
    <w:p w14:paraId="0D5439B2" w14:textId="77777777" w:rsidR="00876CE8" w:rsidRPr="00A30328" w:rsidRDefault="00876CE8" w:rsidP="00876CE8">
      <w:pPr>
        <w:spacing w:before="120" w:line="360" w:lineRule="auto"/>
        <w:rPr>
          <w:rFonts w:eastAsia="Calibri" w:cs="Times New Roman"/>
          <w:b/>
          <w:sz w:val="28"/>
          <w:szCs w:val="28"/>
        </w:rPr>
      </w:pPr>
      <w:r w:rsidRPr="00A30328">
        <w:rPr>
          <w:rFonts w:eastAsia="Calibri" w:cs="Times New Roman"/>
          <w:b/>
          <w:sz w:val="28"/>
          <w:szCs w:val="28"/>
        </w:rPr>
        <w:t>B. Tiếng Anh:</w:t>
      </w:r>
    </w:p>
    <w:p w14:paraId="733614FD" w14:textId="77777777" w:rsidR="00876CE8" w:rsidRPr="00A30328" w:rsidRDefault="00876CE8" w:rsidP="00876CE8">
      <w:pPr>
        <w:spacing w:before="120" w:line="360" w:lineRule="auto"/>
        <w:rPr>
          <w:rFonts w:eastAsia="Calibri" w:cs="Times New Roman"/>
          <w:sz w:val="28"/>
          <w:szCs w:val="28"/>
        </w:rPr>
      </w:pPr>
      <w:r w:rsidRPr="00A30328">
        <w:rPr>
          <w:rFonts w:eastAsia="Calibri" w:cs="Times New Roman"/>
          <w:sz w:val="28"/>
          <w:szCs w:val="28"/>
        </w:rPr>
        <w:t xml:space="preserve">[1]. Mandel, B. (1993). </w:t>
      </w:r>
      <w:r w:rsidRPr="00A30328">
        <w:rPr>
          <w:rFonts w:eastAsia="Calibri" w:cs="Times New Roman"/>
          <w:i/>
          <w:sz w:val="28"/>
          <w:szCs w:val="28"/>
        </w:rPr>
        <w:t>Effective Presentation Skill: A Practical Guide for Better Speaking.</w:t>
      </w:r>
      <w:r w:rsidRPr="00A30328">
        <w:rPr>
          <w:rFonts w:eastAsia="Calibri" w:cs="Times New Roman"/>
          <w:sz w:val="28"/>
          <w:szCs w:val="28"/>
        </w:rPr>
        <w:t xml:space="preserve"> Crisp Publications.</w:t>
      </w:r>
    </w:p>
    <w:p w14:paraId="7CD01801" w14:textId="77777777" w:rsidR="00876CE8" w:rsidRPr="00A30328" w:rsidRDefault="00876CE8" w:rsidP="00876CE8">
      <w:pPr>
        <w:spacing w:before="120" w:line="360" w:lineRule="auto"/>
        <w:rPr>
          <w:rFonts w:eastAsia="Calibri" w:cs="Times New Roman"/>
          <w:sz w:val="28"/>
          <w:szCs w:val="28"/>
        </w:rPr>
      </w:pPr>
      <w:r w:rsidRPr="00A30328">
        <w:rPr>
          <w:rFonts w:eastAsia="Calibri" w:cs="Times New Roman"/>
          <w:sz w:val="28"/>
          <w:szCs w:val="28"/>
        </w:rPr>
        <w:t xml:space="preserve">[2]. Cottrell, S. (2003). </w:t>
      </w:r>
      <w:r w:rsidRPr="00A30328">
        <w:rPr>
          <w:rFonts w:eastAsia="Calibri" w:cs="Times New Roman"/>
          <w:i/>
          <w:sz w:val="28"/>
          <w:szCs w:val="28"/>
        </w:rPr>
        <w:t>The Study Skills Handbook</w:t>
      </w:r>
      <w:r w:rsidRPr="00A30328">
        <w:rPr>
          <w:rFonts w:eastAsia="Calibri" w:cs="Times New Roman"/>
          <w:sz w:val="28"/>
          <w:szCs w:val="28"/>
        </w:rPr>
        <w:t>. New York: Palgrave Macmillan.</w:t>
      </w:r>
    </w:p>
    <w:p w14:paraId="5635E65B" w14:textId="77777777" w:rsidR="00876CE8" w:rsidRPr="00A30328" w:rsidRDefault="00876CE8" w:rsidP="00876CE8">
      <w:pPr>
        <w:keepNext/>
        <w:keepLines/>
        <w:spacing w:before="120" w:line="285" w:lineRule="atLeast"/>
        <w:outlineLvl w:val="0"/>
        <w:rPr>
          <w:rFonts w:cs="Times New Roman"/>
          <w:bCs/>
          <w:color w:val="333333"/>
          <w:sz w:val="28"/>
          <w:szCs w:val="28"/>
          <w:shd w:val="clear" w:color="auto" w:fill="FFFFFF"/>
        </w:rPr>
      </w:pPr>
      <w:r w:rsidRPr="00A30328">
        <w:rPr>
          <w:rFonts w:cs="Times New Roman"/>
          <w:bCs/>
          <w:color w:val="333333"/>
          <w:sz w:val="28"/>
          <w:szCs w:val="28"/>
          <w:shd w:val="clear" w:color="auto" w:fill="FFFFFF"/>
        </w:rPr>
        <w:t xml:space="preserve">[3]. </w:t>
      </w:r>
      <w:hyperlink r:id="rId12" w:history="1">
        <w:r w:rsidRPr="00A30328">
          <w:rPr>
            <w:rFonts w:cs="Times New Roman"/>
            <w:bCs/>
            <w:sz w:val="28"/>
            <w:szCs w:val="28"/>
          </w:rPr>
          <w:t>Hariharan</w:t>
        </w:r>
      </w:hyperlink>
      <w:r w:rsidRPr="00A30328">
        <w:rPr>
          <w:rFonts w:cs="Times New Roman"/>
          <w:bCs/>
          <w:sz w:val="28"/>
          <w:szCs w:val="28"/>
        </w:rPr>
        <w:t> S.I., </w:t>
      </w:r>
      <w:hyperlink r:id="rId13" w:history="1">
        <w:r w:rsidRPr="00A30328">
          <w:rPr>
            <w:rFonts w:cs="Times New Roman"/>
            <w:bCs/>
            <w:sz w:val="28"/>
            <w:szCs w:val="28"/>
          </w:rPr>
          <w:t>Sundarajan</w:t>
        </w:r>
      </w:hyperlink>
      <w:r w:rsidRPr="00A30328">
        <w:rPr>
          <w:rFonts w:cs="Times New Roman"/>
          <w:bCs/>
          <w:sz w:val="28"/>
          <w:szCs w:val="28"/>
        </w:rPr>
        <w:t> N., </w:t>
      </w:r>
      <w:hyperlink r:id="rId14" w:history="1">
        <w:r w:rsidRPr="00A30328">
          <w:rPr>
            <w:rFonts w:cs="Times New Roman"/>
            <w:bCs/>
            <w:sz w:val="28"/>
            <w:szCs w:val="28"/>
          </w:rPr>
          <w:t>Shanmugapriya</w:t>
        </w:r>
      </w:hyperlink>
      <w:r w:rsidRPr="00A30328">
        <w:rPr>
          <w:rFonts w:cs="Times New Roman"/>
          <w:bCs/>
          <w:sz w:val="28"/>
          <w:szCs w:val="28"/>
        </w:rPr>
        <w:t xml:space="preserve"> S. P. (2011).</w:t>
      </w:r>
      <w:r w:rsidRPr="00A30328">
        <w:rPr>
          <w:rFonts w:cs="Times New Roman"/>
          <w:bCs/>
          <w:kern w:val="36"/>
          <w:sz w:val="28"/>
          <w:szCs w:val="28"/>
        </w:rPr>
        <w:t xml:space="preserve"> </w:t>
      </w:r>
      <w:r w:rsidRPr="00A30328">
        <w:rPr>
          <w:rFonts w:cs="Times New Roman"/>
          <w:bCs/>
          <w:i/>
          <w:kern w:val="36"/>
          <w:sz w:val="28"/>
          <w:szCs w:val="28"/>
        </w:rPr>
        <w:t xml:space="preserve">Soft Skills. </w:t>
      </w:r>
      <w:r w:rsidRPr="00A30328">
        <w:rPr>
          <w:rFonts w:cs="Times New Roman"/>
          <w:bCs/>
          <w:color w:val="333333"/>
          <w:sz w:val="28"/>
          <w:szCs w:val="28"/>
          <w:shd w:val="clear" w:color="auto" w:fill="FFFFFF"/>
        </w:rPr>
        <w:t>Mjp Publishers.</w:t>
      </w:r>
    </w:p>
    <w:p w14:paraId="6CD324F8" w14:textId="77777777" w:rsidR="00876CE8" w:rsidRPr="00A30328" w:rsidRDefault="00876CE8" w:rsidP="00876CE8">
      <w:pPr>
        <w:keepNext/>
        <w:keepLines/>
        <w:spacing w:before="120" w:line="285" w:lineRule="atLeast"/>
        <w:outlineLvl w:val="0"/>
        <w:rPr>
          <w:rFonts w:cs="Times New Roman"/>
          <w:bCs/>
          <w:color w:val="111111"/>
          <w:kern w:val="36"/>
          <w:sz w:val="28"/>
          <w:szCs w:val="28"/>
        </w:rPr>
      </w:pPr>
      <w:r w:rsidRPr="00A30328">
        <w:rPr>
          <w:rFonts w:cs="Times New Roman"/>
          <w:bCs/>
          <w:color w:val="333333"/>
          <w:sz w:val="28"/>
          <w:szCs w:val="28"/>
          <w:shd w:val="clear" w:color="auto" w:fill="FFFFFF"/>
        </w:rPr>
        <w:t xml:space="preserve">[4]. Biswas D. (2011). </w:t>
      </w:r>
      <w:r w:rsidRPr="00A30328">
        <w:rPr>
          <w:rFonts w:cs="Times New Roman"/>
          <w:bCs/>
          <w:i/>
          <w:color w:val="333333"/>
          <w:sz w:val="28"/>
          <w:szCs w:val="28"/>
          <w:shd w:val="clear" w:color="auto" w:fill="FFFFFF"/>
        </w:rPr>
        <w:t>Enhancing Soft Skills</w:t>
      </w:r>
      <w:r w:rsidRPr="00A30328">
        <w:rPr>
          <w:rFonts w:cs="Times New Roman"/>
          <w:bCs/>
          <w:color w:val="333333"/>
          <w:sz w:val="28"/>
          <w:szCs w:val="28"/>
          <w:shd w:val="clear" w:color="auto" w:fill="FFFFFF"/>
        </w:rPr>
        <w:t>. Publisher: Shroff Pub &amp; Dist. Pvt. Ltd.</w:t>
      </w:r>
    </w:p>
    <w:p w14:paraId="7B3E3E38" w14:textId="77777777" w:rsidR="002862F9" w:rsidRPr="00A30328" w:rsidRDefault="002862F9" w:rsidP="00C91F7E">
      <w:pPr>
        <w:spacing w:after="0" w:line="312" w:lineRule="auto"/>
        <w:jc w:val="center"/>
        <w:rPr>
          <w:rFonts w:eastAsia="Times New Roman" w:cs="Times New Roman"/>
          <w:b/>
          <w:sz w:val="28"/>
          <w:szCs w:val="28"/>
        </w:rPr>
      </w:pPr>
    </w:p>
    <w:p w14:paraId="1DE5DB90" w14:textId="77777777" w:rsidR="002862F9" w:rsidRPr="00A30328" w:rsidRDefault="002862F9" w:rsidP="00C91F7E">
      <w:pPr>
        <w:spacing w:after="0" w:line="312" w:lineRule="auto"/>
        <w:jc w:val="center"/>
        <w:rPr>
          <w:rFonts w:eastAsia="Times New Roman" w:cs="Times New Roman"/>
          <w:b/>
          <w:sz w:val="28"/>
          <w:szCs w:val="28"/>
        </w:rPr>
      </w:pPr>
    </w:p>
    <w:p w14:paraId="1624E879" w14:textId="77777777" w:rsidR="002862F9" w:rsidRPr="00A30328" w:rsidRDefault="002862F9" w:rsidP="00C91F7E">
      <w:pPr>
        <w:spacing w:after="0" w:line="312" w:lineRule="auto"/>
        <w:rPr>
          <w:rFonts w:eastAsia="Times New Roman" w:cs="Times New Roman"/>
          <w:b/>
          <w:sz w:val="28"/>
          <w:szCs w:val="28"/>
        </w:rPr>
      </w:pPr>
    </w:p>
    <w:p w14:paraId="20F73689" w14:textId="77777777" w:rsidR="00C61166" w:rsidRPr="00A30328" w:rsidRDefault="00C61166" w:rsidP="00C91F7E">
      <w:pPr>
        <w:spacing w:after="0" w:line="312" w:lineRule="auto"/>
        <w:rPr>
          <w:rFonts w:eastAsia="Times New Roman" w:cs="Times New Roman"/>
          <w:b/>
          <w:sz w:val="28"/>
          <w:szCs w:val="28"/>
          <w:lang w:val="vi-VN"/>
        </w:rPr>
      </w:pPr>
      <w:r w:rsidRPr="00A30328">
        <w:rPr>
          <w:rFonts w:eastAsia="Times New Roman" w:cs="Times New Roman"/>
          <w:b/>
          <w:sz w:val="28"/>
          <w:szCs w:val="28"/>
          <w:lang w:val="vi-VN"/>
        </w:rPr>
        <w:br w:type="page"/>
      </w:r>
    </w:p>
    <w:p w14:paraId="46F3F1AC" w14:textId="77777777" w:rsidR="0078477F" w:rsidRPr="00A30328" w:rsidRDefault="0078477F" w:rsidP="00C91F7E">
      <w:pPr>
        <w:spacing w:after="0" w:line="312" w:lineRule="auto"/>
        <w:jc w:val="center"/>
        <w:rPr>
          <w:rFonts w:eastAsia="Times New Roman" w:cs="Times New Roman"/>
          <w:b/>
          <w:sz w:val="28"/>
          <w:szCs w:val="28"/>
          <w:lang w:val="vi-VN"/>
        </w:rPr>
      </w:pPr>
      <w:r w:rsidRPr="00A30328">
        <w:rPr>
          <w:rFonts w:eastAsia="Times New Roman" w:cs="Times New Roman"/>
          <w:b/>
          <w:sz w:val="28"/>
          <w:szCs w:val="28"/>
          <w:lang w:val="vi-VN"/>
        </w:rPr>
        <w:lastRenderedPageBreak/>
        <w:t>CHƯƠNG TRÌNH MÔ ĐUN</w:t>
      </w:r>
    </w:p>
    <w:p w14:paraId="178B2D67" w14:textId="77777777" w:rsidR="0078477F" w:rsidRPr="00A30328" w:rsidRDefault="0078477F" w:rsidP="00C91F7E">
      <w:pPr>
        <w:spacing w:after="0" w:line="312" w:lineRule="auto"/>
        <w:ind w:firstLine="540"/>
        <w:rPr>
          <w:rFonts w:eastAsia="Times New Roman" w:cs="Times New Roman"/>
          <w:b/>
          <w:sz w:val="28"/>
          <w:szCs w:val="28"/>
          <w:lang w:val="vi-VN"/>
        </w:rPr>
      </w:pPr>
      <w:r w:rsidRPr="00A30328">
        <w:rPr>
          <w:rFonts w:eastAsia="Times New Roman" w:cs="Times New Roman"/>
          <w:b/>
          <w:sz w:val="28"/>
          <w:szCs w:val="28"/>
          <w:lang w:val="vi-VN"/>
        </w:rPr>
        <w:t>Tên mô đun:</w:t>
      </w:r>
      <w:r w:rsidRPr="00A30328">
        <w:rPr>
          <w:rFonts w:eastAsia="Times New Roman" w:cs="Times New Roman"/>
          <w:sz w:val="28"/>
          <w:szCs w:val="28"/>
          <w:lang w:val="vi-VN"/>
        </w:rPr>
        <w:t xml:space="preserve"> </w:t>
      </w:r>
      <w:r w:rsidRPr="00A30328">
        <w:rPr>
          <w:rFonts w:eastAsia="Times New Roman" w:cs="Times New Roman"/>
          <w:b/>
          <w:bCs/>
          <w:sz w:val="28"/>
          <w:szCs w:val="28"/>
          <w:lang w:val="da-DK"/>
        </w:rPr>
        <w:t>PLC</w:t>
      </w:r>
      <w:r w:rsidRPr="00A30328">
        <w:rPr>
          <w:rFonts w:eastAsia="Times New Roman" w:cs="Times New Roman"/>
          <w:b/>
          <w:sz w:val="28"/>
          <w:szCs w:val="28"/>
          <w:lang w:val="vi-VN"/>
        </w:rPr>
        <w:t xml:space="preserve"> </w:t>
      </w:r>
    </w:p>
    <w:p w14:paraId="51597AB2" w14:textId="77777777" w:rsidR="0078477F" w:rsidRPr="00A30328" w:rsidRDefault="0078477F" w:rsidP="00C91F7E">
      <w:pPr>
        <w:spacing w:after="0" w:line="312" w:lineRule="auto"/>
        <w:ind w:firstLine="540"/>
        <w:rPr>
          <w:rFonts w:eastAsia="Times New Roman" w:cs="Times New Roman"/>
          <w:sz w:val="28"/>
          <w:szCs w:val="28"/>
          <w:lang w:val="vi-VN"/>
        </w:rPr>
      </w:pPr>
      <w:r w:rsidRPr="00A30328">
        <w:rPr>
          <w:rFonts w:eastAsia="Times New Roman" w:cs="Times New Roman"/>
          <w:b/>
          <w:sz w:val="28"/>
          <w:szCs w:val="28"/>
          <w:lang w:val="vi-VN"/>
        </w:rPr>
        <w:t>Mã số mô đun:</w:t>
      </w:r>
      <w:r w:rsidRPr="00A30328">
        <w:rPr>
          <w:rFonts w:eastAsia="Times New Roman" w:cs="Times New Roman"/>
          <w:sz w:val="28"/>
          <w:szCs w:val="28"/>
          <w:lang w:val="vi-VN"/>
        </w:rPr>
        <w:t xml:space="preserve">  MĐ 12</w:t>
      </w:r>
    </w:p>
    <w:p w14:paraId="70C4D3EE" w14:textId="77777777" w:rsidR="0078477F" w:rsidRPr="00A30328" w:rsidRDefault="0078477F" w:rsidP="00C91F7E">
      <w:pPr>
        <w:spacing w:after="0" w:line="312" w:lineRule="auto"/>
        <w:ind w:firstLine="540"/>
        <w:rPr>
          <w:rFonts w:eastAsia="Times New Roman" w:cs="Times New Roman"/>
          <w:sz w:val="28"/>
          <w:szCs w:val="28"/>
          <w:lang w:val="vi-VN"/>
        </w:rPr>
      </w:pPr>
      <w:r w:rsidRPr="00A30328">
        <w:rPr>
          <w:rFonts w:eastAsia="Times New Roman" w:cs="Times New Roman"/>
          <w:b/>
          <w:sz w:val="28"/>
          <w:szCs w:val="28"/>
          <w:lang w:val="vi-VN"/>
        </w:rPr>
        <w:t>Thời gian thực hiện mô đun:</w:t>
      </w:r>
      <w:r w:rsidRPr="00A30328">
        <w:rPr>
          <w:rFonts w:eastAsia="Times New Roman" w:cs="Times New Roman"/>
          <w:sz w:val="28"/>
          <w:szCs w:val="28"/>
          <w:lang w:val="vi-VN"/>
        </w:rPr>
        <w:t xml:space="preserve"> 105giờ; (Lý thuyết: 45 giờ; Thực hành, thí nghiệm, thảo luận, bài tập: 56 giờ; Kiểm tra: 4 giờ)</w:t>
      </w:r>
    </w:p>
    <w:p w14:paraId="4A03466C" w14:textId="77777777" w:rsidR="0078477F" w:rsidRPr="00A30328" w:rsidRDefault="0078477F" w:rsidP="00C91F7E">
      <w:pPr>
        <w:spacing w:after="0" w:line="312" w:lineRule="auto"/>
        <w:rPr>
          <w:rFonts w:eastAsia="Times New Roman" w:cs="Times New Roman"/>
          <w:sz w:val="28"/>
          <w:szCs w:val="28"/>
          <w:lang w:val="vi-VN"/>
        </w:rPr>
      </w:pPr>
      <w:r w:rsidRPr="00A30328">
        <w:rPr>
          <w:rFonts w:eastAsia="Times New Roman" w:cs="Times New Roman"/>
          <w:b/>
          <w:sz w:val="28"/>
          <w:szCs w:val="28"/>
          <w:lang w:val="vi-VN"/>
        </w:rPr>
        <w:t>I. Vị trí, tính chất của mô đun</w:t>
      </w:r>
      <w:r w:rsidRPr="00A30328">
        <w:rPr>
          <w:rFonts w:eastAsia="Times New Roman" w:cs="Times New Roman"/>
          <w:sz w:val="28"/>
          <w:szCs w:val="28"/>
          <w:lang w:val="vi-VN"/>
        </w:rPr>
        <w:t>:</w:t>
      </w:r>
    </w:p>
    <w:p w14:paraId="7AB18BE6" w14:textId="77777777" w:rsidR="0078477F" w:rsidRPr="00A30328" w:rsidRDefault="0078477F" w:rsidP="00C91F7E">
      <w:pPr>
        <w:tabs>
          <w:tab w:val="left" w:pos="600"/>
        </w:tabs>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ab/>
        <w:t>- Vị trí: Tr</w:t>
      </w:r>
      <w:r w:rsidRPr="00A30328">
        <w:rPr>
          <w:rFonts w:eastAsia="Times New Roman" w:cs="Times New Roman"/>
          <w:sz w:val="28"/>
          <w:szCs w:val="28"/>
          <w:lang w:val="da-DK"/>
        </w:rPr>
        <w:softHyphen/>
        <w:t>ước khi học mô đun này cần hoàn thành các môn học cơ sở và một số môn học chuyên môn, môn học này nên học cuối khóa học.</w:t>
      </w:r>
    </w:p>
    <w:p w14:paraId="085101A0" w14:textId="77777777" w:rsidR="0078477F" w:rsidRPr="00A30328" w:rsidRDefault="0078477F" w:rsidP="00C91F7E">
      <w:pPr>
        <w:tabs>
          <w:tab w:val="left" w:pos="600"/>
        </w:tabs>
        <w:spacing w:after="0" w:line="312" w:lineRule="auto"/>
        <w:ind w:firstLine="600"/>
        <w:jc w:val="both"/>
        <w:rPr>
          <w:rFonts w:eastAsia="Times New Roman" w:cs="Times New Roman"/>
          <w:sz w:val="28"/>
          <w:szCs w:val="28"/>
          <w:lang w:val="vi-VN"/>
        </w:rPr>
      </w:pPr>
      <w:r w:rsidRPr="00A30328">
        <w:rPr>
          <w:rFonts w:eastAsia="Times New Roman" w:cs="Times New Roman"/>
          <w:sz w:val="28"/>
          <w:szCs w:val="28"/>
          <w:lang w:val="da-DK"/>
        </w:rPr>
        <w:t xml:space="preserve">- Tính chất: </w:t>
      </w:r>
      <w:r w:rsidRPr="00A30328">
        <w:rPr>
          <w:rFonts w:eastAsia="Times New Roman" w:cs="Times New Roman"/>
          <w:sz w:val="28"/>
          <w:szCs w:val="28"/>
          <w:lang w:val="vi-VN"/>
        </w:rPr>
        <w:t>Là mô đun</w:t>
      </w:r>
      <w:r w:rsidRPr="00A30328">
        <w:rPr>
          <w:rFonts w:eastAsia="Times New Roman" w:cs="Times New Roman"/>
          <w:bCs/>
          <w:sz w:val="28"/>
          <w:szCs w:val="28"/>
          <w:lang w:val="vi-VN"/>
        </w:rPr>
        <w:t xml:space="preserve"> b</w:t>
      </w:r>
      <w:r w:rsidRPr="00A30328">
        <w:rPr>
          <w:rFonts w:eastAsia="Times New Roman" w:cs="Times New Roman"/>
          <w:sz w:val="28"/>
          <w:szCs w:val="28"/>
          <w:lang w:val="vi-VN"/>
        </w:rPr>
        <w:t>ắt buộc trong chương trình đào tạo nghề Cơ điện tử.</w:t>
      </w:r>
    </w:p>
    <w:p w14:paraId="26B80F66" w14:textId="77777777" w:rsidR="0078477F" w:rsidRPr="00A30328" w:rsidRDefault="0078477F" w:rsidP="00C91F7E">
      <w:pPr>
        <w:spacing w:after="0" w:line="312" w:lineRule="auto"/>
        <w:rPr>
          <w:rFonts w:eastAsia="Times New Roman" w:cs="Times New Roman"/>
          <w:b/>
          <w:sz w:val="28"/>
          <w:szCs w:val="28"/>
          <w:lang w:val="vi-VN"/>
        </w:rPr>
      </w:pPr>
      <w:r w:rsidRPr="00A30328">
        <w:rPr>
          <w:rFonts w:eastAsia="Times New Roman" w:cs="Times New Roman"/>
          <w:b/>
          <w:sz w:val="28"/>
          <w:szCs w:val="28"/>
          <w:lang w:val="vi-VN"/>
        </w:rPr>
        <w:t>II. Mục tiêu mô đun:</w:t>
      </w:r>
    </w:p>
    <w:p w14:paraId="7E337F56" w14:textId="77777777" w:rsidR="0078477F" w:rsidRPr="00A30328" w:rsidRDefault="007847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xml:space="preserve">- Về kiến thức: </w:t>
      </w:r>
    </w:p>
    <w:p w14:paraId="18A90ACB"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Trình bày được nguyên lý hệ điều khiển lập trình PLC; So sánh các ưu nhược điểm với bộ điều khiển có tiếp điểm và các bộ lập trình cỡ nhỏ khác.</w:t>
      </w:r>
    </w:p>
    <w:p w14:paraId="280FCDA9"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Phân tích được cấu tạo phần cứng và nguyên tắc hoạt động của PLC.</w:t>
      </w:r>
    </w:p>
    <w:p w14:paraId="0151A3EA"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Phương pháp kết nối dây giữa PLC và thiết bị ngoại vi.</w:t>
      </w:r>
    </w:p>
    <w:p w14:paraId="340A017B"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Thực hiện được một số bài toán ứng dụng đơn giản trong công nghiệp.</w:t>
      </w:r>
    </w:p>
    <w:p w14:paraId="7EE78B5F"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Phân tích luận lý một số chương trình đơn giản.</w:t>
      </w:r>
    </w:p>
    <w:p w14:paraId="13DAAFFE" w14:textId="77777777" w:rsidR="0078477F" w:rsidRPr="00A30328" w:rsidRDefault="0078477F" w:rsidP="00C91F7E">
      <w:pPr>
        <w:spacing w:after="0" w:line="312" w:lineRule="auto"/>
        <w:ind w:firstLine="284"/>
        <w:jc w:val="both"/>
        <w:rPr>
          <w:rFonts w:eastAsia="Times New Roman" w:cs="Times New Roman"/>
          <w:sz w:val="28"/>
          <w:szCs w:val="28"/>
          <w:lang w:val="da-DK"/>
        </w:rPr>
      </w:pPr>
      <w:r w:rsidRPr="00A30328">
        <w:rPr>
          <w:rFonts w:eastAsia="Times New Roman" w:cs="Times New Roman"/>
          <w:sz w:val="28"/>
          <w:szCs w:val="28"/>
          <w:lang w:val="da-DK"/>
        </w:rPr>
        <w:t>- Về kỹ năng: Kết nối được thiết bị ngoại vi cơ bản với PLC; Viết và nạp được chương trình cho PLC để thực hiện được một số bài toán ứng dụng đơn giản trong công nghiệp.</w:t>
      </w:r>
    </w:p>
    <w:p w14:paraId="479E5181" w14:textId="77777777" w:rsidR="0078477F" w:rsidRPr="00A30328" w:rsidRDefault="0078477F" w:rsidP="00C91F7E">
      <w:pPr>
        <w:spacing w:after="0" w:line="312" w:lineRule="auto"/>
        <w:ind w:firstLine="284"/>
        <w:jc w:val="both"/>
        <w:rPr>
          <w:rFonts w:eastAsia="Times New Roman" w:cs="Times New Roman"/>
          <w:bCs/>
          <w:sz w:val="28"/>
          <w:szCs w:val="28"/>
          <w:lang w:val="da-DK"/>
        </w:rPr>
      </w:pPr>
      <w:r w:rsidRPr="00A30328">
        <w:rPr>
          <w:rFonts w:eastAsia="Times New Roman" w:cs="Times New Roman"/>
          <w:sz w:val="28"/>
          <w:szCs w:val="28"/>
          <w:lang w:val="da-DK"/>
        </w:rPr>
        <w:t>- Về năng lực tự chủ và trách nhiệm: Chủ động, sáng tạo và đảm bảo an toàn trong quá trình học tập</w:t>
      </w:r>
      <w:r w:rsidRPr="00A30328">
        <w:rPr>
          <w:rFonts w:eastAsia="Times New Roman" w:cs="Times New Roman"/>
          <w:bCs/>
          <w:sz w:val="28"/>
          <w:szCs w:val="28"/>
          <w:lang w:val="da-DK"/>
        </w:rPr>
        <w:t>.</w:t>
      </w:r>
    </w:p>
    <w:p w14:paraId="1FA99E7A" w14:textId="77777777" w:rsidR="0078477F" w:rsidRPr="00A30328" w:rsidRDefault="0078477F" w:rsidP="00C91F7E">
      <w:pPr>
        <w:spacing w:after="0" w:line="312" w:lineRule="auto"/>
        <w:ind w:firstLine="284"/>
        <w:jc w:val="both"/>
        <w:rPr>
          <w:rFonts w:eastAsia="Times New Roman" w:cs="Times New Roman"/>
          <w:b/>
          <w:sz w:val="28"/>
          <w:szCs w:val="28"/>
          <w:lang w:val="da-DK"/>
        </w:rPr>
      </w:pPr>
      <w:r w:rsidRPr="00A30328">
        <w:rPr>
          <w:rFonts w:eastAsia="Times New Roman" w:cs="Times New Roman"/>
          <w:b/>
          <w:sz w:val="28"/>
          <w:szCs w:val="28"/>
          <w:lang w:val="da-DK"/>
        </w:rPr>
        <w:t>III. Nội dung mô đun:</w:t>
      </w:r>
    </w:p>
    <w:p w14:paraId="49317547"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1.  Nội dung tổng quát và phân phối thời gian: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1"/>
        <w:gridCol w:w="3903"/>
        <w:gridCol w:w="826"/>
        <w:gridCol w:w="1102"/>
        <w:gridCol w:w="1490"/>
        <w:gridCol w:w="959"/>
      </w:tblGrid>
      <w:tr w:rsidR="0078477F" w:rsidRPr="00A30328" w14:paraId="3AD8F62F" w14:textId="77777777" w:rsidTr="00086071">
        <w:trPr>
          <w:trHeight w:val="420"/>
          <w:tblHeader/>
        </w:trPr>
        <w:tc>
          <w:tcPr>
            <w:tcW w:w="431" w:type="pct"/>
            <w:vMerge w:val="restart"/>
            <w:tcBorders>
              <w:top w:val="single" w:sz="4" w:space="0" w:color="auto"/>
              <w:left w:val="single" w:sz="4" w:space="0" w:color="auto"/>
              <w:bottom w:val="single" w:sz="4" w:space="0" w:color="auto"/>
              <w:right w:val="single" w:sz="4" w:space="0" w:color="auto"/>
            </w:tcBorders>
            <w:vAlign w:val="center"/>
            <w:hideMark/>
          </w:tcPr>
          <w:p w14:paraId="096CFF29"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SỐ TT</w:t>
            </w:r>
          </w:p>
        </w:tc>
        <w:tc>
          <w:tcPr>
            <w:tcW w:w="2154" w:type="pct"/>
            <w:vMerge w:val="restart"/>
            <w:tcBorders>
              <w:top w:val="single" w:sz="4" w:space="0" w:color="auto"/>
              <w:left w:val="single" w:sz="4" w:space="0" w:color="auto"/>
              <w:bottom w:val="single" w:sz="4" w:space="0" w:color="auto"/>
              <w:right w:val="single" w:sz="4" w:space="0" w:color="auto"/>
            </w:tcBorders>
            <w:vAlign w:val="center"/>
            <w:hideMark/>
          </w:tcPr>
          <w:p w14:paraId="35857D9E"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Tên chương, mục</w:t>
            </w:r>
          </w:p>
        </w:tc>
        <w:tc>
          <w:tcPr>
            <w:tcW w:w="2414" w:type="pct"/>
            <w:gridSpan w:val="4"/>
            <w:tcBorders>
              <w:top w:val="single" w:sz="4" w:space="0" w:color="auto"/>
              <w:left w:val="single" w:sz="4" w:space="0" w:color="auto"/>
              <w:bottom w:val="single" w:sz="4" w:space="0" w:color="auto"/>
              <w:right w:val="single" w:sz="4" w:space="0" w:color="auto"/>
            </w:tcBorders>
            <w:vAlign w:val="center"/>
            <w:hideMark/>
          </w:tcPr>
          <w:p w14:paraId="5D30F94D"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Thời gian (giờ)</w:t>
            </w:r>
          </w:p>
        </w:tc>
      </w:tr>
      <w:tr w:rsidR="0078477F" w:rsidRPr="00A30328" w14:paraId="40A2F053" w14:textId="77777777" w:rsidTr="00086071">
        <w:trPr>
          <w:trHeight w:val="420"/>
          <w:tblHeader/>
        </w:trPr>
        <w:tc>
          <w:tcPr>
            <w:tcW w:w="431" w:type="pct"/>
            <w:vMerge/>
            <w:tcBorders>
              <w:top w:val="single" w:sz="4" w:space="0" w:color="auto"/>
              <w:left w:val="single" w:sz="4" w:space="0" w:color="auto"/>
              <w:bottom w:val="single" w:sz="4" w:space="0" w:color="auto"/>
              <w:right w:val="single" w:sz="4" w:space="0" w:color="auto"/>
            </w:tcBorders>
            <w:vAlign w:val="center"/>
            <w:hideMark/>
          </w:tcPr>
          <w:p w14:paraId="3069428A" w14:textId="77777777" w:rsidR="0078477F" w:rsidRPr="00A30328" w:rsidRDefault="0078477F" w:rsidP="00C91F7E">
            <w:pPr>
              <w:spacing w:after="0" w:line="312" w:lineRule="auto"/>
              <w:rPr>
                <w:rFonts w:cs="Times New Roman"/>
                <w:b/>
                <w:sz w:val="28"/>
                <w:szCs w:val="28"/>
              </w:rPr>
            </w:pPr>
          </w:p>
        </w:tc>
        <w:tc>
          <w:tcPr>
            <w:tcW w:w="2154" w:type="pct"/>
            <w:vMerge/>
            <w:tcBorders>
              <w:top w:val="single" w:sz="4" w:space="0" w:color="auto"/>
              <w:left w:val="single" w:sz="4" w:space="0" w:color="auto"/>
              <w:bottom w:val="single" w:sz="4" w:space="0" w:color="auto"/>
              <w:right w:val="single" w:sz="4" w:space="0" w:color="auto"/>
            </w:tcBorders>
            <w:vAlign w:val="center"/>
            <w:hideMark/>
          </w:tcPr>
          <w:p w14:paraId="512A7D53" w14:textId="77777777" w:rsidR="0078477F" w:rsidRPr="00A30328" w:rsidRDefault="0078477F" w:rsidP="00C91F7E">
            <w:pPr>
              <w:spacing w:after="0" w:line="312" w:lineRule="auto"/>
              <w:rPr>
                <w:rFonts w:cs="Times New Roman"/>
                <w:b/>
                <w:sz w:val="28"/>
                <w:szCs w:val="28"/>
              </w:rPr>
            </w:pPr>
          </w:p>
        </w:tc>
        <w:tc>
          <w:tcPr>
            <w:tcW w:w="456" w:type="pct"/>
            <w:tcBorders>
              <w:top w:val="single" w:sz="4" w:space="0" w:color="auto"/>
              <w:left w:val="single" w:sz="4" w:space="0" w:color="auto"/>
              <w:bottom w:val="single" w:sz="4" w:space="0" w:color="auto"/>
              <w:right w:val="single" w:sz="4" w:space="0" w:color="auto"/>
            </w:tcBorders>
            <w:vAlign w:val="center"/>
            <w:hideMark/>
          </w:tcPr>
          <w:p w14:paraId="6616C725" w14:textId="77777777" w:rsidR="0078477F" w:rsidRPr="00A30328" w:rsidRDefault="0078477F" w:rsidP="00C91F7E">
            <w:pPr>
              <w:spacing w:after="0" w:line="312" w:lineRule="auto"/>
              <w:ind w:left="-43" w:right="-44"/>
              <w:jc w:val="center"/>
              <w:rPr>
                <w:rFonts w:cs="Times New Roman"/>
                <w:b/>
                <w:sz w:val="28"/>
                <w:szCs w:val="28"/>
              </w:rPr>
            </w:pPr>
            <w:r w:rsidRPr="00A30328">
              <w:rPr>
                <w:rFonts w:cs="Times New Roman"/>
                <w:b/>
                <w:sz w:val="28"/>
                <w:szCs w:val="28"/>
              </w:rPr>
              <w:t>Tổng số</w:t>
            </w:r>
          </w:p>
        </w:tc>
        <w:tc>
          <w:tcPr>
            <w:tcW w:w="608" w:type="pct"/>
            <w:tcBorders>
              <w:top w:val="single" w:sz="4" w:space="0" w:color="auto"/>
              <w:left w:val="single" w:sz="4" w:space="0" w:color="auto"/>
              <w:bottom w:val="single" w:sz="4" w:space="0" w:color="auto"/>
              <w:right w:val="single" w:sz="4" w:space="0" w:color="auto"/>
            </w:tcBorders>
            <w:vAlign w:val="center"/>
            <w:hideMark/>
          </w:tcPr>
          <w:p w14:paraId="12E2C929" w14:textId="77777777" w:rsidR="0078477F" w:rsidRPr="00A30328" w:rsidRDefault="0078477F" w:rsidP="00C91F7E">
            <w:pPr>
              <w:spacing w:after="0" w:line="312" w:lineRule="auto"/>
              <w:ind w:left="-43" w:right="-44"/>
              <w:jc w:val="center"/>
              <w:rPr>
                <w:rFonts w:cs="Times New Roman"/>
                <w:b/>
                <w:sz w:val="28"/>
                <w:szCs w:val="28"/>
              </w:rPr>
            </w:pPr>
            <w:r w:rsidRPr="00A30328">
              <w:rPr>
                <w:rFonts w:cs="Times New Roman"/>
                <w:b/>
                <w:sz w:val="28"/>
                <w:szCs w:val="28"/>
              </w:rPr>
              <w:t>Lý thuyết</w:t>
            </w:r>
          </w:p>
        </w:tc>
        <w:tc>
          <w:tcPr>
            <w:tcW w:w="822" w:type="pct"/>
            <w:tcBorders>
              <w:top w:val="single" w:sz="4" w:space="0" w:color="auto"/>
              <w:left w:val="single" w:sz="4" w:space="0" w:color="auto"/>
              <w:bottom w:val="single" w:sz="4" w:space="0" w:color="auto"/>
              <w:right w:val="single" w:sz="4" w:space="0" w:color="auto"/>
            </w:tcBorders>
            <w:vAlign w:val="center"/>
            <w:hideMark/>
          </w:tcPr>
          <w:p w14:paraId="214BE0E5" w14:textId="77777777" w:rsidR="0078477F" w:rsidRPr="00A30328" w:rsidRDefault="0078477F" w:rsidP="00C91F7E">
            <w:pPr>
              <w:spacing w:after="0" w:line="312" w:lineRule="auto"/>
              <w:ind w:left="-43" w:right="-44"/>
              <w:jc w:val="center"/>
              <w:rPr>
                <w:rFonts w:cs="Times New Roman"/>
                <w:b/>
                <w:sz w:val="28"/>
                <w:szCs w:val="28"/>
              </w:rPr>
            </w:pPr>
            <w:r w:rsidRPr="00A30328">
              <w:rPr>
                <w:rFonts w:cs="Times New Roman"/>
                <w:b/>
                <w:sz w:val="28"/>
                <w:szCs w:val="28"/>
              </w:rPr>
              <w:t>Thực hành, thí nghiệm, thảo luận, bài tập</w:t>
            </w:r>
          </w:p>
        </w:tc>
        <w:tc>
          <w:tcPr>
            <w:tcW w:w="529" w:type="pct"/>
            <w:tcBorders>
              <w:top w:val="single" w:sz="4" w:space="0" w:color="auto"/>
              <w:left w:val="single" w:sz="4" w:space="0" w:color="auto"/>
              <w:bottom w:val="single" w:sz="4" w:space="0" w:color="auto"/>
              <w:right w:val="single" w:sz="4" w:space="0" w:color="auto"/>
            </w:tcBorders>
            <w:vAlign w:val="center"/>
            <w:hideMark/>
          </w:tcPr>
          <w:p w14:paraId="76FF711A" w14:textId="77777777" w:rsidR="0078477F" w:rsidRPr="00A30328" w:rsidRDefault="0078477F" w:rsidP="00C91F7E">
            <w:pPr>
              <w:spacing w:after="0" w:line="312" w:lineRule="auto"/>
              <w:ind w:left="-43" w:right="-44"/>
              <w:jc w:val="center"/>
              <w:rPr>
                <w:rFonts w:cs="Times New Roman"/>
                <w:b/>
                <w:sz w:val="28"/>
                <w:szCs w:val="28"/>
              </w:rPr>
            </w:pPr>
            <w:r w:rsidRPr="00A30328">
              <w:rPr>
                <w:rFonts w:cs="Times New Roman"/>
                <w:b/>
                <w:sz w:val="28"/>
                <w:szCs w:val="28"/>
              </w:rPr>
              <w:t>Kiểm tra</w:t>
            </w:r>
          </w:p>
        </w:tc>
      </w:tr>
      <w:tr w:rsidR="0078477F" w:rsidRPr="00A30328" w14:paraId="5D83A05C" w14:textId="77777777" w:rsidTr="00086071">
        <w:trPr>
          <w:trHeight w:val="420"/>
        </w:trPr>
        <w:tc>
          <w:tcPr>
            <w:tcW w:w="431" w:type="pct"/>
            <w:tcBorders>
              <w:top w:val="single" w:sz="4" w:space="0" w:color="auto"/>
              <w:left w:val="single" w:sz="4" w:space="0" w:color="auto"/>
              <w:bottom w:val="single" w:sz="4" w:space="0" w:color="auto"/>
              <w:right w:val="single" w:sz="4" w:space="0" w:color="auto"/>
            </w:tcBorders>
            <w:hideMark/>
          </w:tcPr>
          <w:p w14:paraId="45EA7FFC"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1</w:t>
            </w:r>
          </w:p>
        </w:tc>
        <w:tc>
          <w:tcPr>
            <w:tcW w:w="2154" w:type="pct"/>
            <w:tcBorders>
              <w:top w:val="single" w:sz="4" w:space="0" w:color="auto"/>
              <w:left w:val="single" w:sz="4" w:space="0" w:color="auto"/>
              <w:bottom w:val="single" w:sz="4" w:space="0" w:color="auto"/>
              <w:right w:val="single" w:sz="4" w:space="0" w:color="auto"/>
            </w:tcBorders>
            <w:hideMark/>
          </w:tcPr>
          <w:p w14:paraId="503CCC99" w14:textId="77777777" w:rsidR="0078477F" w:rsidRPr="00A30328" w:rsidRDefault="0078477F" w:rsidP="00C91F7E">
            <w:pPr>
              <w:spacing w:after="0" w:line="312" w:lineRule="auto"/>
              <w:rPr>
                <w:rFonts w:cs="Times New Roman"/>
                <w:b/>
                <w:spacing w:val="6"/>
                <w:sz w:val="28"/>
                <w:szCs w:val="28"/>
                <w:lang w:val="pt-BR"/>
              </w:rPr>
            </w:pPr>
            <w:r w:rsidRPr="00A30328">
              <w:rPr>
                <w:rFonts w:cs="Times New Roman"/>
                <w:b/>
                <w:spacing w:val="6"/>
                <w:sz w:val="28"/>
                <w:szCs w:val="28"/>
                <w:lang w:val="pt-BR"/>
              </w:rPr>
              <w:t>Bài 1</w:t>
            </w:r>
            <w:r w:rsidRPr="00A30328">
              <w:rPr>
                <w:rFonts w:cs="Times New Roman"/>
                <w:bCs/>
                <w:spacing w:val="6"/>
                <w:sz w:val="28"/>
                <w:szCs w:val="28"/>
                <w:lang w:val="pt-BR"/>
              </w:rPr>
              <w:t>:</w:t>
            </w:r>
            <w:r w:rsidRPr="00A30328">
              <w:rPr>
                <w:rFonts w:cs="Times New Roman"/>
                <w:b/>
                <w:spacing w:val="6"/>
                <w:sz w:val="28"/>
                <w:szCs w:val="28"/>
                <w:lang w:val="pt-BR"/>
              </w:rPr>
              <w:t xml:space="preserve"> Đại cương về điều khiển lập trình</w:t>
            </w:r>
          </w:p>
          <w:p w14:paraId="4781F28E" w14:textId="77777777" w:rsidR="0078477F" w:rsidRPr="00A30328" w:rsidRDefault="0078477F" w:rsidP="00C91F7E">
            <w:pPr>
              <w:spacing w:after="0" w:line="312" w:lineRule="auto"/>
              <w:jc w:val="both"/>
              <w:rPr>
                <w:rFonts w:cs="Times New Roman"/>
                <w:i/>
                <w:spacing w:val="6"/>
                <w:sz w:val="28"/>
                <w:szCs w:val="28"/>
                <w:lang w:val="pt-BR"/>
              </w:rPr>
            </w:pPr>
            <w:r w:rsidRPr="00A30328">
              <w:rPr>
                <w:rFonts w:cs="Times New Roman"/>
                <w:sz w:val="28"/>
                <w:szCs w:val="28"/>
                <w:lang w:val="pt-BR"/>
              </w:rPr>
              <w:t xml:space="preserve">1. </w:t>
            </w:r>
            <w:r w:rsidRPr="00A30328">
              <w:rPr>
                <w:rFonts w:cs="Times New Roman"/>
                <w:spacing w:val="6"/>
                <w:sz w:val="28"/>
                <w:szCs w:val="28"/>
                <w:lang w:val="pt-BR"/>
              </w:rPr>
              <w:t>Tổng quan về điều khiển.</w:t>
            </w:r>
          </w:p>
          <w:p w14:paraId="5F431DC8" w14:textId="77777777" w:rsidR="0078477F" w:rsidRPr="00A30328" w:rsidRDefault="0078477F" w:rsidP="00C91F7E">
            <w:pPr>
              <w:tabs>
                <w:tab w:val="left" w:pos="5760"/>
                <w:tab w:val="left" w:pos="6300"/>
                <w:tab w:val="center" w:pos="6521"/>
              </w:tabs>
              <w:spacing w:after="0" w:line="312" w:lineRule="auto"/>
              <w:jc w:val="both"/>
              <w:rPr>
                <w:rFonts w:cs="Times New Roman"/>
                <w:spacing w:val="6"/>
                <w:sz w:val="28"/>
                <w:szCs w:val="28"/>
                <w:lang w:val="pt-BR"/>
              </w:rPr>
            </w:pPr>
            <w:r w:rsidRPr="00A30328">
              <w:rPr>
                <w:rFonts w:cs="Times New Roman"/>
                <w:spacing w:val="6"/>
                <w:sz w:val="28"/>
                <w:szCs w:val="28"/>
                <w:lang w:val="pt-BR"/>
              </w:rPr>
              <w:lastRenderedPageBreak/>
              <w:t>2. Điều khiển nối cứng và điều khiển lập trình.</w:t>
            </w:r>
          </w:p>
          <w:p w14:paraId="2CDA6696" w14:textId="77777777" w:rsidR="0078477F" w:rsidRPr="00A30328" w:rsidRDefault="0078477F" w:rsidP="00C91F7E">
            <w:pPr>
              <w:tabs>
                <w:tab w:val="left" w:pos="5760"/>
                <w:tab w:val="left" w:pos="6300"/>
                <w:tab w:val="center" w:pos="6521"/>
              </w:tabs>
              <w:spacing w:after="0" w:line="312" w:lineRule="auto"/>
              <w:jc w:val="both"/>
              <w:rPr>
                <w:rFonts w:cs="Times New Roman"/>
                <w:spacing w:val="6"/>
                <w:sz w:val="28"/>
                <w:szCs w:val="28"/>
                <w:lang w:val="pt-BR"/>
              </w:rPr>
            </w:pPr>
            <w:r w:rsidRPr="00A30328">
              <w:rPr>
                <w:rFonts w:cs="Times New Roman"/>
                <w:spacing w:val="6"/>
                <w:sz w:val="28"/>
                <w:szCs w:val="28"/>
                <w:lang w:val="pt-BR"/>
              </w:rPr>
              <w:t>3. So sánh PLC với các hình thức điều khiển khác.</w:t>
            </w:r>
          </w:p>
          <w:p w14:paraId="519E55AB" w14:textId="77777777" w:rsidR="0078477F" w:rsidRPr="00A30328" w:rsidRDefault="0078477F" w:rsidP="00C91F7E">
            <w:pPr>
              <w:tabs>
                <w:tab w:val="left" w:pos="5760"/>
                <w:tab w:val="left" w:pos="6300"/>
                <w:tab w:val="center" w:pos="6521"/>
              </w:tabs>
              <w:spacing w:after="0" w:line="312" w:lineRule="auto"/>
              <w:jc w:val="both"/>
              <w:rPr>
                <w:rFonts w:cs="Times New Roman"/>
                <w:spacing w:val="6"/>
                <w:sz w:val="28"/>
                <w:szCs w:val="28"/>
                <w:lang w:val="pt-BR"/>
              </w:rPr>
            </w:pPr>
            <w:r w:rsidRPr="00A30328">
              <w:rPr>
                <w:rFonts w:cs="Times New Roman"/>
                <w:spacing w:val="6"/>
                <w:sz w:val="28"/>
                <w:szCs w:val="28"/>
              </w:rPr>
              <w:t xml:space="preserve">4. </w:t>
            </w:r>
            <w:r w:rsidRPr="00A30328">
              <w:rPr>
                <w:rFonts w:cs="Times New Roman"/>
                <w:spacing w:val="6"/>
                <w:sz w:val="28"/>
                <w:szCs w:val="28"/>
                <w:lang w:val="pt-BR"/>
              </w:rPr>
              <w:t>Các ứng dụng của PLC trong thực tế.</w:t>
            </w:r>
          </w:p>
        </w:tc>
        <w:tc>
          <w:tcPr>
            <w:tcW w:w="456" w:type="pct"/>
            <w:tcBorders>
              <w:top w:val="single" w:sz="4" w:space="0" w:color="auto"/>
              <w:left w:val="single" w:sz="4" w:space="0" w:color="auto"/>
              <w:bottom w:val="single" w:sz="4" w:space="0" w:color="auto"/>
              <w:right w:val="single" w:sz="4" w:space="0" w:color="auto"/>
            </w:tcBorders>
            <w:hideMark/>
          </w:tcPr>
          <w:p w14:paraId="42495E68"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lastRenderedPageBreak/>
              <w:t>2</w:t>
            </w:r>
          </w:p>
        </w:tc>
        <w:tc>
          <w:tcPr>
            <w:tcW w:w="608" w:type="pct"/>
            <w:tcBorders>
              <w:top w:val="single" w:sz="4" w:space="0" w:color="auto"/>
              <w:left w:val="single" w:sz="4" w:space="0" w:color="auto"/>
              <w:bottom w:val="single" w:sz="4" w:space="0" w:color="auto"/>
              <w:right w:val="single" w:sz="4" w:space="0" w:color="auto"/>
            </w:tcBorders>
          </w:tcPr>
          <w:p w14:paraId="13B79B18"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2</w:t>
            </w:r>
          </w:p>
          <w:p w14:paraId="05C59CFF" w14:textId="77777777" w:rsidR="0078477F" w:rsidRPr="00A30328" w:rsidRDefault="0078477F" w:rsidP="00C91F7E">
            <w:pPr>
              <w:spacing w:after="0" w:line="312" w:lineRule="auto"/>
              <w:jc w:val="center"/>
              <w:rPr>
                <w:rFonts w:cs="Times New Roman"/>
                <w:sz w:val="28"/>
                <w:szCs w:val="28"/>
              </w:rPr>
            </w:pPr>
          </w:p>
          <w:p w14:paraId="09249BBC"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0,5</w:t>
            </w:r>
          </w:p>
          <w:p w14:paraId="5C773E82"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lastRenderedPageBreak/>
              <w:t>0,5</w:t>
            </w:r>
          </w:p>
          <w:p w14:paraId="65A5D871" w14:textId="77777777" w:rsidR="0078477F" w:rsidRPr="00A30328" w:rsidRDefault="0078477F" w:rsidP="00C91F7E">
            <w:pPr>
              <w:spacing w:after="0" w:line="312" w:lineRule="auto"/>
              <w:jc w:val="center"/>
              <w:rPr>
                <w:rFonts w:cs="Times New Roman"/>
                <w:sz w:val="28"/>
                <w:szCs w:val="28"/>
              </w:rPr>
            </w:pPr>
          </w:p>
          <w:p w14:paraId="266D5160"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0,5</w:t>
            </w:r>
          </w:p>
          <w:p w14:paraId="4AD7A00C" w14:textId="77777777" w:rsidR="0078477F" w:rsidRPr="00A30328" w:rsidRDefault="0078477F" w:rsidP="00C91F7E">
            <w:pPr>
              <w:spacing w:after="0" w:line="312" w:lineRule="auto"/>
              <w:jc w:val="center"/>
              <w:rPr>
                <w:rFonts w:cs="Times New Roman"/>
                <w:sz w:val="28"/>
                <w:szCs w:val="28"/>
              </w:rPr>
            </w:pPr>
          </w:p>
          <w:p w14:paraId="4D23D3D6" w14:textId="77777777" w:rsidR="0078477F" w:rsidRPr="00A30328" w:rsidRDefault="0078477F" w:rsidP="00C91F7E">
            <w:pPr>
              <w:spacing w:after="0" w:line="312" w:lineRule="auto"/>
              <w:jc w:val="center"/>
              <w:rPr>
                <w:rFonts w:cs="Times New Roman"/>
                <w:sz w:val="28"/>
                <w:szCs w:val="28"/>
              </w:rPr>
            </w:pPr>
          </w:p>
          <w:p w14:paraId="72828CA9"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0,5</w:t>
            </w:r>
          </w:p>
        </w:tc>
        <w:tc>
          <w:tcPr>
            <w:tcW w:w="822" w:type="pct"/>
            <w:tcBorders>
              <w:top w:val="single" w:sz="4" w:space="0" w:color="auto"/>
              <w:left w:val="single" w:sz="4" w:space="0" w:color="auto"/>
              <w:bottom w:val="single" w:sz="4" w:space="0" w:color="auto"/>
              <w:right w:val="single" w:sz="4" w:space="0" w:color="auto"/>
            </w:tcBorders>
            <w:hideMark/>
          </w:tcPr>
          <w:p w14:paraId="155B1A05"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lastRenderedPageBreak/>
              <w:t>0</w:t>
            </w:r>
          </w:p>
        </w:tc>
        <w:tc>
          <w:tcPr>
            <w:tcW w:w="529" w:type="pct"/>
            <w:tcBorders>
              <w:top w:val="single" w:sz="4" w:space="0" w:color="auto"/>
              <w:left w:val="single" w:sz="4" w:space="0" w:color="auto"/>
              <w:bottom w:val="single" w:sz="4" w:space="0" w:color="auto"/>
              <w:right w:val="single" w:sz="4" w:space="0" w:color="auto"/>
            </w:tcBorders>
            <w:hideMark/>
          </w:tcPr>
          <w:p w14:paraId="6301F793"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0</w:t>
            </w:r>
          </w:p>
        </w:tc>
      </w:tr>
      <w:tr w:rsidR="0078477F" w:rsidRPr="00A30328" w14:paraId="7F460738" w14:textId="77777777" w:rsidTr="00086071">
        <w:trPr>
          <w:trHeight w:val="420"/>
        </w:trPr>
        <w:tc>
          <w:tcPr>
            <w:tcW w:w="431" w:type="pct"/>
            <w:tcBorders>
              <w:top w:val="single" w:sz="4" w:space="0" w:color="auto"/>
              <w:left w:val="single" w:sz="4" w:space="0" w:color="auto"/>
              <w:bottom w:val="single" w:sz="4" w:space="0" w:color="auto"/>
              <w:right w:val="single" w:sz="4" w:space="0" w:color="auto"/>
            </w:tcBorders>
            <w:hideMark/>
          </w:tcPr>
          <w:p w14:paraId="1DABE116"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2</w:t>
            </w:r>
          </w:p>
        </w:tc>
        <w:tc>
          <w:tcPr>
            <w:tcW w:w="2154" w:type="pct"/>
            <w:tcBorders>
              <w:top w:val="single" w:sz="4" w:space="0" w:color="auto"/>
              <w:left w:val="single" w:sz="4" w:space="0" w:color="auto"/>
              <w:bottom w:val="single" w:sz="4" w:space="0" w:color="auto"/>
              <w:right w:val="single" w:sz="4" w:space="0" w:color="auto"/>
            </w:tcBorders>
            <w:hideMark/>
          </w:tcPr>
          <w:p w14:paraId="65E6BF8A" w14:textId="77777777" w:rsidR="0078477F" w:rsidRPr="00A30328" w:rsidRDefault="0078477F" w:rsidP="00C91F7E">
            <w:pPr>
              <w:spacing w:after="0" w:line="312" w:lineRule="auto"/>
              <w:rPr>
                <w:rFonts w:cs="Times New Roman"/>
                <w:b/>
                <w:spacing w:val="6"/>
                <w:sz w:val="28"/>
                <w:szCs w:val="28"/>
                <w:lang w:val="pt-BR"/>
              </w:rPr>
            </w:pPr>
            <w:r w:rsidRPr="00A30328">
              <w:rPr>
                <w:rFonts w:cs="Times New Roman"/>
                <w:b/>
                <w:spacing w:val="6"/>
                <w:sz w:val="28"/>
                <w:szCs w:val="28"/>
                <w:lang w:val="pt-BR"/>
              </w:rPr>
              <w:t>Bài 2</w:t>
            </w:r>
            <w:r w:rsidRPr="00A30328">
              <w:rPr>
                <w:rFonts w:cs="Times New Roman"/>
                <w:bCs/>
                <w:spacing w:val="6"/>
                <w:sz w:val="28"/>
                <w:szCs w:val="28"/>
                <w:lang w:val="pt-BR"/>
              </w:rPr>
              <w:t>:</w:t>
            </w:r>
            <w:r w:rsidRPr="00A30328">
              <w:rPr>
                <w:rFonts w:cs="Times New Roman"/>
                <w:b/>
                <w:spacing w:val="6"/>
                <w:sz w:val="28"/>
                <w:szCs w:val="28"/>
                <w:lang w:val="pt-BR"/>
              </w:rPr>
              <w:t xml:space="preserve"> Cấu trúc và phương thức hoạt động của một PLC</w:t>
            </w:r>
          </w:p>
          <w:p w14:paraId="604EF3F6"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1. Cấu trúc của một PLC</w:t>
            </w:r>
          </w:p>
          <w:p w14:paraId="4FF2149C"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2. Thiết bị điều khiển lập trình PLC</w:t>
            </w:r>
          </w:p>
          <w:p w14:paraId="150D8243"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3. Địa chỉ các ngõ vào/ ra</w:t>
            </w:r>
          </w:p>
          <w:p w14:paraId="424AF2CC"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4. Cấu trúc bộ nhớ của PLC</w:t>
            </w:r>
          </w:p>
        </w:tc>
        <w:tc>
          <w:tcPr>
            <w:tcW w:w="456" w:type="pct"/>
            <w:tcBorders>
              <w:top w:val="single" w:sz="4" w:space="0" w:color="auto"/>
              <w:left w:val="single" w:sz="4" w:space="0" w:color="auto"/>
              <w:bottom w:val="single" w:sz="4" w:space="0" w:color="auto"/>
              <w:right w:val="single" w:sz="4" w:space="0" w:color="auto"/>
            </w:tcBorders>
            <w:hideMark/>
          </w:tcPr>
          <w:p w14:paraId="50514743"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3</w:t>
            </w:r>
          </w:p>
        </w:tc>
        <w:tc>
          <w:tcPr>
            <w:tcW w:w="608" w:type="pct"/>
            <w:tcBorders>
              <w:top w:val="single" w:sz="4" w:space="0" w:color="auto"/>
              <w:left w:val="single" w:sz="4" w:space="0" w:color="auto"/>
              <w:bottom w:val="single" w:sz="4" w:space="0" w:color="auto"/>
              <w:right w:val="single" w:sz="4" w:space="0" w:color="auto"/>
            </w:tcBorders>
            <w:hideMark/>
          </w:tcPr>
          <w:p w14:paraId="5927B64C"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3</w:t>
            </w:r>
          </w:p>
          <w:p w14:paraId="63895D18" w14:textId="77777777" w:rsidR="0078477F" w:rsidRPr="00A30328" w:rsidRDefault="0078477F" w:rsidP="00C91F7E">
            <w:pPr>
              <w:spacing w:after="0" w:line="312" w:lineRule="auto"/>
              <w:jc w:val="center"/>
              <w:rPr>
                <w:rFonts w:cs="Times New Roman"/>
                <w:sz w:val="28"/>
                <w:szCs w:val="28"/>
              </w:rPr>
            </w:pPr>
          </w:p>
          <w:p w14:paraId="27C5599B"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0,5</w:t>
            </w:r>
          </w:p>
          <w:p w14:paraId="590B5AC3"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0,5</w:t>
            </w:r>
          </w:p>
          <w:p w14:paraId="23A5C14F"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1</w:t>
            </w:r>
          </w:p>
          <w:p w14:paraId="28F5BEB4"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1</w:t>
            </w:r>
          </w:p>
        </w:tc>
        <w:tc>
          <w:tcPr>
            <w:tcW w:w="822" w:type="pct"/>
            <w:tcBorders>
              <w:top w:val="single" w:sz="4" w:space="0" w:color="auto"/>
              <w:left w:val="single" w:sz="4" w:space="0" w:color="auto"/>
              <w:bottom w:val="single" w:sz="4" w:space="0" w:color="auto"/>
              <w:right w:val="single" w:sz="4" w:space="0" w:color="auto"/>
            </w:tcBorders>
            <w:hideMark/>
          </w:tcPr>
          <w:p w14:paraId="76A1D268"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0</w:t>
            </w:r>
          </w:p>
        </w:tc>
        <w:tc>
          <w:tcPr>
            <w:tcW w:w="529" w:type="pct"/>
            <w:tcBorders>
              <w:top w:val="single" w:sz="4" w:space="0" w:color="auto"/>
              <w:left w:val="single" w:sz="4" w:space="0" w:color="auto"/>
              <w:bottom w:val="single" w:sz="4" w:space="0" w:color="auto"/>
              <w:right w:val="single" w:sz="4" w:space="0" w:color="auto"/>
            </w:tcBorders>
            <w:hideMark/>
          </w:tcPr>
          <w:p w14:paraId="3911E9E0"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0</w:t>
            </w:r>
          </w:p>
        </w:tc>
      </w:tr>
      <w:tr w:rsidR="0078477F" w:rsidRPr="00A30328" w14:paraId="3DE0630F" w14:textId="77777777" w:rsidTr="00086071">
        <w:trPr>
          <w:trHeight w:val="420"/>
        </w:trPr>
        <w:tc>
          <w:tcPr>
            <w:tcW w:w="431" w:type="pct"/>
            <w:tcBorders>
              <w:top w:val="single" w:sz="4" w:space="0" w:color="auto"/>
              <w:left w:val="single" w:sz="4" w:space="0" w:color="auto"/>
              <w:bottom w:val="single" w:sz="4" w:space="0" w:color="auto"/>
              <w:right w:val="single" w:sz="4" w:space="0" w:color="auto"/>
            </w:tcBorders>
            <w:hideMark/>
          </w:tcPr>
          <w:p w14:paraId="3C8FEF2C"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3</w:t>
            </w:r>
          </w:p>
        </w:tc>
        <w:tc>
          <w:tcPr>
            <w:tcW w:w="2154" w:type="pct"/>
            <w:tcBorders>
              <w:top w:val="single" w:sz="4" w:space="0" w:color="auto"/>
              <w:left w:val="single" w:sz="4" w:space="0" w:color="auto"/>
              <w:bottom w:val="single" w:sz="4" w:space="0" w:color="auto"/>
              <w:right w:val="single" w:sz="4" w:space="0" w:color="auto"/>
            </w:tcBorders>
            <w:hideMark/>
          </w:tcPr>
          <w:p w14:paraId="78D74053" w14:textId="77777777" w:rsidR="0078477F" w:rsidRPr="00A30328" w:rsidRDefault="0078477F" w:rsidP="00C91F7E">
            <w:pPr>
              <w:spacing w:after="0" w:line="312" w:lineRule="auto"/>
              <w:rPr>
                <w:rFonts w:cs="Times New Roman"/>
                <w:b/>
                <w:spacing w:val="6"/>
                <w:sz w:val="28"/>
                <w:szCs w:val="28"/>
                <w:lang w:val="pt-BR"/>
              </w:rPr>
            </w:pPr>
            <w:r w:rsidRPr="00A30328">
              <w:rPr>
                <w:rFonts w:cs="Times New Roman"/>
                <w:b/>
                <w:spacing w:val="6"/>
                <w:sz w:val="28"/>
                <w:szCs w:val="28"/>
                <w:lang w:val="pt-BR"/>
              </w:rPr>
              <w:t>Bài 3</w:t>
            </w:r>
            <w:r w:rsidRPr="00A30328">
              <w:rPr>
                <w:rFonts w:cs="Times New Roman"/>
                <w:bCs/>
                <w:spacing w:val="6"/>
                <w:sz w:val="28"/>
                <w:szCs w:val="28"/>
                <w:lang w:val="pt-BR"/>
              </w:rPr>
              <w:t>:</w:t>
            </w:r>
            <w:r w:rsidRPr="00A30328">
              <w:rPr>
                <w:rFonts w:cs="Times New Roman"/>
                <w:b/>
                <w:spacing w:val="6"/>
                <w:sz w:val="28"/>
                <w:szCs w:val="28"/>
                <w:lang w:val="pt-BR"/>
              </w:rPr>
              <w:t xml:space="preserve"> Kết nối giữa PLC và thiết bị ngoại vi</w:t>
            </w:r>
          </w:p>
          <w:p w14:paraId="74CBAC15"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1. Sơ đồ kết nối giữa PLC và thiết bị ngoại vi.</w:t>
            </w:r>
          </w:p>
          <w:p w14:paraId="44958C40"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2. Cài đặt và sử dụng phần mềm lập trình cho PLC.</w:t>
            </w:r>
          </w:p>
          <w:p w14:paraId="38325F5F"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2.1. Kết nối ngõ vào, ngõ ra PLC với công tắc, nút nhấn và đèn.</w:t>
            </w:r>
          </w:p>
          <w:p w14:paraId="7F819D78"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2.2. Cài đặt phần mềm lập trình cho PLC.</w:t>
            </w:r>
          </w:p>
          <w:p w14:paraId="2A82FC42"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2.3. Kết nối PLC với phần mềm lập trình cho PLC.</w:t>
            </w:r>
          </w:p>
        </w:tc>
        <w:tc>
          <w:tcPr>
            <w:tcW w:w="456" w:type="pct"/>
            <w:tcBorders>
              <w:top w:val="single" w:sz="4" w:space="0" w:color="auto"/>
              <w:left w:val="single" w:sz="4" w:space="0" w:color="auto"/>
              <w:bottom w:val="single" w:sz="4" w:space="0" w:color="auto"/>
              <w:right w:val="single" w:sz="4" w:space="0" w:color="auto"/>
            </w:tcBorders>
          </w:tcPr>
          <w:p w14:paraId="7E142699"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9</w:t>
            </w:r>
          </w:p>
          <w:p w14:paraId="6619A561" w14:textId="77777777" w:rsidR="0078477F" w:rsidRPr="00A30328" w:rsidRDefault="0078477F" w:rsidP="00C91F7E">
            <w:pPr>
              <w:spacing w:after="0" w:line="312" w:lineRule="auto"/>
              <w:jc w:val="center"/>
              <w:rPr>
                <w:rFonts w:cs="Times New Roman"/>
                <w:sz w:val="28"/>
                <w:szCs w:val="28"/>
              </w:rPr>
            </w:pPr>
          </w:p>
        </w:tc>
        <w:tc>
          <w:tcPr>
            <w:tcW w:w="608" w:type="pct"/>
            <w:tcBorders>
              <w:top w:val="single" w:sz="4" w:space="0" w:color="auto"/>
              <w:left w:val="single" w:sz="4" w:space="0" w:color="auto"/>
              <w:bottom w:val="single" w:sz="4" w:space="0" w:color="auto"/>
              <w:right w:val="single" w:sz="4" w:space="0" w:color="auto"/>
            </w:tcBorders>
          </w:tcPr>
          <w:p w14:paraId="00EA665D"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5</w:t>
            </w:r>
          </w:p>
          <w:p w14:paraId="3B65B562" w14:textId="77777777" w:rsidR="0078477F" w:rsidRPr="00A30328" w:rsidRDefault="0078477F" w:rsidP="00C91F7E">
            <w:pPr>
              <w:spacing w:after="0" w:line="312" w:lineRule="auto"/>
              <w:jc w:val="center"/>
              <w:rPr>
                <w:rFonts w:cs="Times New Roman"/>
                <w:sz w:val="28"/>
                <w:szCs w:val="28"/>
              </w:rPr>
            </w:pPr>
          </w:p>
          <w:p w14:paraId="47EC41E6"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p w14:paraId="4DA8FCEE" w14:textId="77777777" w:rsidR="0078477F" w:rsidRPr="00A30328" w:rsidRDefault="0078477F" w:rsidP="00C91F7E">
            <w:pPr>
              <w:spacing w:after="0" w:line="312" w:lineRule="auto"/>
              <w:jc w:val="center"/>
              <w:rPr>
                <w:rFonts w:cs="Times New Roman"/>
                <w:sz w:val="28"/>
                <w:szCs w:val="28"/>
              </w:rPr>
            </w:pPr>
          </w:p>
          <w:p w14:paraId="66FC1146" w14:textId="77777777" w:rsidR="0078477F" w:rsidRPr="00A30328" w:rsidRDefault="0078477F" w:rsidP="00C91F7E">
            <w:pPr>
              <w:spacing w:after="0" w:line="312" w:lineRule="auto"/>
              <w:jc w:val="center"/>
              <w:rPr>
                <w:rFonts w:cs="Times New Roman"/>
                <w:sz w:val="28"/>
                <w:szCs w:val="28"/>
              </w:rPr>
            </w:pPr>
          </w:p>
        </w:tc>
        <w:tc>
          <w:tcPr>
            <w:tcW w:w="822" w:type="pct"/>
            <w:tcBorders>
              <w:top w:val="single" w:sz="4" w:space="0" w:color="auto"/>
              <w:left w:val="single" w:sz="4" w:space="0" w:color="auto"/>
              <w:bottom w:val="single" w:sz="4" w:space="0" w:color="auto"/>
              <w:right w:val="single" w:sz="4" w:space="0" w:color="auto"/>
            </w:tcBorders>
          </w:tcPr>
          <w:p w14:paraId="6F2F89F6"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4</w:t>
            </w:r>
          </w:p>
          <w:p w14:paraId="0DCC92EA" w14:textId="77777777" w:rsidR="0078477F" w:rsidRPr="00A30328" w:rsidRDefault="0078477F" w:rsidP="00C91F7E">
            <w:pPr>
              <w:spacing w:after="0" w:line="312" w:lineRule="auto"/>
              <w:jc w:val="center"/>
              <w:rPr>
                <w:rFonts w:cs="Times New Roman"/>
                <w:sz w:val="28"/>
                <w:szCs w:val="28"/>
              </w:rPr>
            </w:pPr>
          </w:p>
          <w:p w14:paraId="7C2CC7E3" w14:textId="77777777" w:rsidR="0078477F" w:rsidRPr="00A30328" w:rsidRDefault="0078477F" w:rsidP="00C91F7E">
            <w:pPr>
              <w:spacing w:after="0" w:line="312" w:lineRule="auto"/>
              <w:jc w:val="center"/>
              <w:rPr>
                <w:rFonts w:cs="Times New Roman"/>
                <w:sz w:val="28"/>
                <w:szCs w:val="28"/>
              </w:rPr>
            </w:pPr>
          </w:p>
          <w:p w14:paraId="5CFD4819" w14:textId="77777777" w:rsidR="0078477F" w:rsidRPr="00A30328" w:rsidRDefault="0078477F" w:rsidP="00C91F7E">
            <w:pPr>
              <w:spacing w:after="0" w:line="312" w:lineRule="auto"/>
              <w:jc w:val="center"/>
              <w:rPr>
                <w:rFonts w:cs="Times New Roman"/>
                <w:sz w:val="28"/>
                <w:szCs w:val="28"/>
              </w:rPr>
            </w:pPr>
          </w:p>
          <w:p w14:paraId="7BC3D200" w14:textId="77777777" w:rsidR="0078477F" w:rsidRPr="00A30328" w:rsidRDefault="0078477F" w:rsidP="00C91F7E">
            <w:pPr>
              <w:spacing w:after="0" w:line="312" w:lineRule="auto"/>
              <w:jc w:val="center"/>
              <w:rPr>
                <w:rFonts w:cs="Times New Roman"/>
                <w:sz w:val="28"/>
                <w:szCs w:val="28"/>
              </w:rPr>
            </w:pPr>
          </w:p>
          <w:p w14:paraId="225C51EC" w14:textId="77777777" w:rsidR="0078477F" w:rsidRPr="00A30328" w:rsidRDefault="0078477F" w:rsidP="00C91F7E">
            <w:pPr>
              <w:spacing w:after="0" w:line="312" w:lineRule="auto"/>
              <w:jc w:val="center"/>
              <w:rPr>
                <w:rFonts w:cs="Times New Roman"/>
                <w:sz w:val="28"/>
                <w:szCs w:val="28"/>
              </w:rPr>
            </w:pPr>
          </w:p>
          <w:p w14:paraId="4ABF9164"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2</w:t>
            </w:r>
          </w:p>
          <w:p w14:paraId="32398E2F" w14:textId="77777777" w:rsidR="0078477F" w:rsidRPr="00A30328" w:rsidRDefault="0078477F" w:rsidP="00C91F7E">
            <w:pPr>
              <w:spacing w:after="0" w:line="312" w:lineRule="auto"/>
              <w:jc w:val="center"/>
              <w:rPr>
                <w:rFonts w:cs="Times New Roman"/>
                <w:sz w:val="28"/>
                <w:szCs w:val="28"/>
              </w:rPr>
            </w:pPr>
          </w:p>
          <w:p w14:paraId="65106748"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1</w:t>
            </w:r>
          </w:p>
          <w:p w14:paraId="41571690" w14:textId="77777777" w:rsidR="0078477F" w:rsidRPr="00A30328" w:rsidRDefault="0078477F" w:rsidP="00C91F7E">
            <w:pPr>
              <w:spacing w:after="0" w:line="312" w:lineRule="auto"/>
              <w:jc w:val="center"/>
              <w:rPr>
                <w:rFonts w:cs="Times New Roman"/>
                <w:sz w:val="28"/>
                <w:szCs w:val="28"/>
              </w:rPr>
            </w:pPr>
          </w:p>
          <w:p w14:paraId="4509713F"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1</w:t>
            </w:r>
          </w:p>
        </w:tc>
        <w:tc>
          <w:tcPr>
            <w:tcW w:w="529" w:type="pct"/>
            <w:tcBorders>
              <w:top w:val="single" w:sz="4" w:space="0" w:color="auto"/>
              <w:left w:val="single" w:sz="4" w:space="0" w:color="auto"/>
              <w:bottom w:val="single" w:sz="4" w:space="0" w:color="auto"/>
              <w:right w:val="single" w:sz="4" w:space="0" w:color="auto"/>
            </w:tcBorders>
            <w:hideMark/>
          </w:tcPr>
          <w:p w14:paraId="164A5D0C"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0</w:t>
            </w:r>
          </w:p>
        </w:tc>
      </w:tr>
      <w:tr w:rsidR="0078477F" w:rsidRPr="00A30328" w14:paraId="6914162C" w14:textId="77777777" w:rsidTr="00086071">
        <w:trPr>
          <w:trHeight w:val="420"/>
        </w:trPr>
        <w:tc>
          <w:tcPr>
            <w:tcW w:w="431" w:type="pct"/>
            <w:tcBorders>
              <w:top w:val="single" w:sz="4" w:space="0" w:color="auto"/>
              <w:left w:val="single" w:sz="4" w:space="0" w:color="auto"/>
              <w:bottom w:val="single" w:sz="4" w:space="0" w:color="auto"/>
              <w:right w:val="single" w:sz="4" w:space="0" w:color="auto"/>
            </w:tcBorders>
            <w:hideMark/>
          </w:tcPr>
          <w:p w14:paraId="64451E26"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4</w:t>
            </w:r>
          </w:p>
        </w:tc>
        <w:tc>
          <w:tcPr>
            <w:tcW w:w="2154" w:type="pct"/>
            <w:tcBorders>
              <w:top w:val="single" w:sz="4" w:space="0" w:color="auto"/>
              <w:left w:val="single" w:sz="4" w:space="0" w:color="auto"/>
              <w:bottom w:val="single" w:sz="4" w:space="0" w:color="auto"/>
              <w:right w:val="single" w:sz="4" w:space="0" w:color="auto"/>
            </w:tcBorders>
            <w:hideMark/>
          </w:tcPr>
          <w:p w14:paraId="4AA280A1" w14:textId="77777777" w:rsidR="0078477F" w:rsidRPr="00A30328" w:rsidRDefault="0078477F" w:rsidP="00C91F7E">
            <w:pPr>
              <w:spacing w:after="0" w:line="312" w:lineRule="auto"/>
              <w:rPr>
                <w:rFonts w:cs="Times New Roman"/>
                <w:b/>
                <w:spacing w:val="6"/>
                <w:sz w:val="28"/>
                <w:szCs w:val="28"/>
                <w:lang w:val="pt-BR"/>
              </w:rPr>
            </w:pPr>
            <w:r w:rsidRPr="00A30328">
              <w:rPr>
                <w:rFonts w:cs="Times New Roman"/>
                <w:b/>
                <w:spacing w:val="6"/>
                <w:sz w:val="28"/>
                <w:szCs w:val="28"/>
                <w:lang w:val="pt-BR"/>
              </w:rPr>
              <w:t>Bài 4</w:t>
            </w:r>
            <w:r w:rsidRPr="00A30328">
              <w:rPr>
                <w:rFonts w:cs="Times New Roman"/>
                <w:bCs/>
                <w:spacing w:val="6"/>
                <w:sz w:val="28"/>
                <w:szCs w:val="28"/>
                <w:lang w:val="pt-BR"/>
              </w:rPr>
              <w:t>:</w:t>
            </w:r>
            <w:r w:rsidRPr="00A30328">
              <w:rPr>
                <w:rFonts w:cs="Times New Roman"/>
                <w:b/>
                <w:spacing w:val="6"/>
                <w:sz w:val="28"/>
                <w:szCs w:val="28"/>
                <w:lang w:val="pt-BR"/>
              </w:rPr>
              <w:t xml:space="preserve"> Các phép toán nhị phân của PLC</w:t>
            </w:r>
          </w:p>
          <w:p w14:paraId="572D7EBF"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lastRenderedPageBreak/>
              <w:t>1. Các lệnh liên kết logic</w:t>
            </w:r>
          </w:p>
          <w:p w14:paraId="07645290"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 xml:space="preserve">2. Các lệnh ghi / xóa giá trị cho tiếp điểm </w:t>
            </w:r>
          </w:p>
          <w:p w14:paraId="2EC00461"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3. Timer</w:t>
            </w:r>
          </w:p>
          <w:p w14:paraId="1774BB35"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4. Counter</w:t>
            </w:r>
          </w:p>
          <w:p w14:paraId="743E9C0B"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5. Các bài tập ứng dụng</w:t>
            </w:r>
          </w:p>
          <w:p w14:paraId="20F55041"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5.1 Viết chương trình điều khiển khởi động động cơ</w:t>
            </w:r>
          </w:p>
          <w:p w14:paraId="7E1483A2"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5.2 Viết chương trình điểu khiển khởi động động cơ đổi nối sao-tam giác</w:t>
            </w:r>
          </w:p>
          <w:p w14:paraId="740ADCA1"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5.3 Viết chương trình điều khiển đảo chiều quay động cơ</w:t>
            </w:r>
          </w:p>
          <w:p w14:paraId="5FBEF337"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5.4. Viết chương trình để vận hành mạch điều khiển bồn trộn sơn</w:t>
            </w:r>
          </w:p>
          <w:p w14:paraId="3B856005"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5.5. Viết chương trình điều khiển 3 động cơ tuần tự</w:t>
            </w:r>
          </w:p>
          <w:p w14:paraId="06C16DE5"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5.6. Viết chương trình điều khiển đèn giao thông</w:t>
            </w:r>
          </w:p>
        </w:tc>
        <w:tc>
          <w:tcPr>
            <w:tcW w:w="456" w:type="pct"/>
            <w:tcBorders>
              <w:top w:val="single" w:sz="4" w:space="0" w:color="auto"/>
              <w:left w:val="single" w:sz="4" w:space="0" w:color="auto"/>
              <w:bottom w:val="single" w:sz="4" w:space="0" w:color="auto"/>
              <w:right w:val="single" w:sz="4" w:space="0" w:color="auto"/>
            </w:tcBorders>
            <w:hideMark/>
          </w:tcPr>
          <w:p w14:paraId="45A1A802"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lastRenderedPageBreak/>
              <w:t>44</w:t>
            </w:r>
          </w:p>
        </w:tc>
        <w:tc>
          <w:tcPr>
            <w:tcW w:w="608" w:type="pct"/>
            <w:tcBorders>
              <w:top w:val="single" w:sz="4" w:space="0" w:color="auto"/>
              <w:left w:val="single" w:sz="4" w:space="0" w:color="auto"/>
              <w:bottom w:val="single" w:sz="4" w:space="0" w:color="auto"/>
              <w:right w:val="single" w:sz="4" w:space="0" w:color="auto"/>
            </w:tcBorders>
          </w:tcPr>
          <w:p w14:paraId="65B728F2"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15</w:t>
            </w:r>
          </w:p>
          <w:p w14:paraId="3EAAAC0C" w14:textId="77777777" w:rsidR="0078477F" w:rsidRPr="00A30328" w:rsidRDefault="0078477F" w:rsidP="00C91F7E">
            <w:pPr>
              <w:spacing w:after="0" w:line="312" w:lineRule="auto"/>
              <w:jc w:val="center"/>
              <w:rPr>
                <w:rFonts w:cs="Times New Roman"/>
                <w:sz w:val="28"/>
                <w:szCs w:val="28"/>
              </w:rPr>
            </w:pPr>
          </w:p>
          <w:p w14:paraId="349723EC"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lastRenderedPageBreak/>
              <w:t>3</w:t>
            </w:r>
          </w:p>
          <w:p w14:paraId="2549ED3A"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2</w:t>
            </w:r>
          </w:p>
          <w:p w14:paraId="201E9168" w14:textId="77777777" w:rsidR="0078477F" w:rsidRPr="00A30328" w:rsidRDefault="0078477F" w:rsidP="00C91F7E">
            <w:pPr>
              <w:spacing w:after="0" w:line="312" w:lineRule="auto"/>
              <w:jc w:val="center"/>
              <w:rPr>
                <w:rFonts w:cs="Times New Roman"/>
                <w:sz w:val="28"/>
                <w:szCs w:val="28"/>
              </w:rPr>
            </w:pPr>
          </w:p>
          <w:p w14:paraId="4FBCF342"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p w14:paraId="1ECD18D3"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tc>
        <w:tc>
          <w:tcPr>
            <w:tcW w:w="822" w:type="pct"/>
            <w:tcBorders>
              <w:top w:val="single" w:sz="4" w:space="0" w:color="auto"/>
              <w:left w:val="single" w:sz="4" w:space="0" w:color="auto"/>
              <w:bottom w:val="single" w:sz="4" w:space="0" w:color="auto"/>
              <w:right w:val="single" w:sz="4" w:space="0" w:color="auto"/>
            </w:tcBorders>
          </w:tcPr>
          <w:p w14:paraId="3D3E1511"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lastRenderedPageBreak/>
              <w:t>28</w:t>
            </w:r>
          </w:p>
          <w:p w14:paraId="11BB12C8" w14:textId="77777777" w:rsidR="0078477F" w:rsidRPr="00A30328" w:rsidRDefault="0078477F" w:rsidP="00C91F7E">
            <w:pPr>
              <w:spacing w:after="0" w:line="312" w:lineRule="auto"/>
              <w:jc w:val="center"/>
              <w:rPr>
                <w:rFonts w:cs="Times New Roman"/>
                <w:sz w:val="28"/>
                <w:szCs w:val="28"/>
              </w:rPr>
            </w:pPr>
          </w:p>
          <w:p w14:paraId="50CC41D2" w14:textId="77777777" w:rsidR="0078477F" w:rsidRPr="00A30328" w:rsidRDefault="0078477F" w:rsidP="00C91F7E">
            <w:pPr>
              <w:spacing w:after="0" w:line="312" w:lineRule="auto"/>
              <w:jc w:val="center"/>
              <w:rPr>
                <w:rFonts w:cs="Times New Roman"/>
                <w:sz w:val="28"/>
                <w:szCs w:val="28"/>
              </w:rPr>
            </w:pPr>
          </w:p>
          <w:p w14:paraId="4705F3D9" w14:textId="77777777" w:rsidR="0078477F" w:rsidRPr="00A30328" w:rsidRDefault="0078477F" w:rsidP="00C91F7E">
            <w:pPr>
              <w:spacing w:after="0" w:line="312" w:lineRule="auto"/>
              <w:jc w:val="center"/>
              <w:rPr>
                <w:rFonts w:cs="Times New Roman"/>
                <w:sz w:val="28"/>
                <w:szCs w:val="28"/>
              </w:rPr>
            </w:pPr>
          </w:p>
          <w:p w14:paraId="4A68AE83" w14:textId="77777777" w:rsidR="0078477F" w:rsidRPr="00A30328" w:rsidRDefault="0078477F" w:rsidP="00C91F7E">
            <w:pPr>
              <w:spacing w:after="0" w:line="312" w:lineRule="auto"/>
              <w:jc w:val="center"/>
              <w:rPr>
                <w:rFonts w:cs="Times New Roman"/>
                <w:sz w:val="28"/>
                <w:szCs w:val="28"/>
              </w:rPr>
            </w:pPr>
          </w:p>
          <w:p w14:paraId="2CFBB9E6" w14:textId="77777777" w:rsidR="0078477F" w:rsidRPr="00A30328" w:rsidRDefault="0078477F" w:rsidP="00C91F7E">
            <w:pPr>
              <w:spacing w:after="0" w:line="312" w:lineRule="auto"/>
              <w:jc w:val="center"/>
              <w:rPr>
                <w:rFonts w:cs="Times New Roman"/>
                <w:sz w:val="28"/>
                <w:szCs w:val="28"/>
              </w:rPr>
            </w:pPr>
          </w:p>
          <w:p w14:paraId="50176C05" w14:textId="77777777" w:rsidR="0078477F" w:rsidRPr="00A30328" w:rsidRDefault="0078477F" w:rsidP="00C91F7E">
            <w:pPr>
              <w:spacing w:after="0" w:line="312" w:lineRule="auto"/>
              <w:jc w:val="center"/>
              <w:rPr>
                <w:rFonts w:cs="Times New Roman"/>
                <w:sz w:val="28"/>
                <w:szCs w:val="28"/>
              </w:rPr>
            </w:pPr>
          </w:p>
          <w:p w14:paraId="2D97CFE3" w14:textId="77777777" w:rsidR="0078477F" w:rsidRPr="00A30328" w:rsidRDefault="0078477F" w:rsidP="00C91F7E">
            <w:pPr>
              <w:spacing w:after="0" w:line="312" w:lineRule="auto"/>
              <w:jc w:val="center"/>
              <w:rPr>
                <w:rFonts w:cs="Times New Roman"/>
                <w:sz w:val="28"/>
                <w:szCs w:val="28"/>
              </w:rPr>
            </w:pPr>
          </w:p>
          <w:p w14:paraId="340F09AA"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2</w:t>
            </w:r>
          </w:p>
          <w:p w14:paraId="3FF27C33" w14:textId="77777777" w:rsidR="0078477F" w:rsidRPr="00A30328" w:rsidRDefault="0078477F" w:rsidP="00C91F7E">
            <w:pPr>
              <w:spacing w:after="0" w:line="312" w:lineRule="auto"/>
              <w:jc w:val="center"/>
              <w:rPr>
                <w:rFonts w:cs="Times New Roman"/>
                <w:sz w:val="28"/>
                <w:szCs w:val="28"/>
              </w:rPr>
            </w:pPr>
          </w:p>
          <w:p w14:paraId="54938844"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2</w:t>
            </w:r>
          </w:p>
          <w:p w14:paraId="3ADF8D71" w14:textId="77777777" w:rsidR="0078477F" w:rsidRPr="00A30328" w:rsidRDefault="0078477F" w:rsidP="00C91F7E">
            <w:pPr>
              <w:spacing w:after="0" w:line="312" w:lineRule="auto"/>
              <w:jc w:val="center"/>
              <w:rPr>
                <w:rFonts w:cs="Times New Roman"/>
                <w:sz w:val="28"/>
                <w:szCs w:val="28"/>
              </w:rPr>
            </w:pPr>
          </w:p>
          <w:p w14:paraId="2D4201BE" w14:textId="77777777" w:rsidR="0078477F" w:rsidRPr="00A30328" w:rsidRDefault="0078477F" w:rsidP="00C91F7E">
            <w:pPr>
              <w:spacing w:after="0" w:line="312" w:lineRule="auto"/>
              <w:jc w:val="center"/>
              <w:rPr>
                <w:rFonts w:cs="Times New Roman"/>
                <w:sz w:val="28"/>
                <w:szCs w:val="28"/>
              </w:rPr>
            </w:pPr>
          </w:p>
          <w:p w14:paraId="584999C2"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4</w:t>
            </w:r>
          </w:p>
          <w:p w14:paraId="1A9C891C" w14:textId="77777777" w:rsidR="0078477F" w:rsidRPr="00A30328" w:rsidRDefault="0078477F" w:rsidP="00C91F7E">
            <w:pPr>
              <w:spacing w:after="0" w:line="312" w:lineRule="auto"/>
              <w:jc w:val="center"/>
              <w:rPr>
                <w:rFonts w:cs="Times New Roman"/>
                <w:sz w:val="28"/>
                <w:szCs w:val="28"/>
              </w:rPr>
            </w:pPr>
          </w:p>
          <w:p w14:paraId="0244C4A7"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8</w:t>
            </w:r>
          </w:p>
          <w:p w14:paraId="2338E71A" w14:textId="77777777" w:rsidR="0078477F" w:rsidRPr="00A30328" w:rsidRDefault="0078477F" w:rsidP="00C91F7E">
            <w:pPr>
              <w:spacing w:after="0" w:line="312" w:lineRule="auto"/>
              <w:jc w:val="center"/>
              <w:rPr>
                <w:rFonts w:cs="Times New Roman"/>
                <w:sz w:val="28"/>
                <w:szCs w:val="28"/>
              </w:rPr>
            </w:pPr>
          </w:p>
          <w:p w14:paraId="59069F45"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4</w:t>
            </w:r>
          </w:p>
          <w:p w14:paraId="6E190E34" w14:textId="77777777" w:rsidR="0078477F" w:rsidRPr="00A30328" w:rsidRDefault="0078477F" w:rsidP="00C91F7E">
            <w:pPr>
              <w:spacing w:after="0" w:line="312" w:lineRule="auto"/>
              <w:jc w:val="center"/>
              <w:rPr>
                <w:rFonts w:cs="Times New Roman"/>
                <w:sz w:val="28"/>
                <w:szCs w:val="28"/>
              </w:rPr>
            </w:pPr>
          </w:p>
          <w:p w14:paraId="5242CF8F"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8</w:t>
            </w:r>
          </w:p>
        </w:tc>
        <w:tc>
          <w:tcPr>
            <w:tcW w:w="529" w:type="pct"/>
            <w:tcBorders>
              <w:top w:val="single" w:sz="4" w:space="0" w:color="auto"/>
              <w:left w:val="single" w:sz="4" w:space="0" w:color="auto"/>
              <w:bottom w:val="single" w:sz="4" w:space="0" w:color="auto"/>
              <w:right w:val="single" w:sz="4" w:space="0" w:color="auto"/>
            </w:tcBorders>
            <w:hideMark/>
          </w:tcPr>
          <w:p w14:paraId="682185BA"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lastRenderedPageBreak/>
              <w:t>1</w:t>
            </w:r>
          </w:p>
        </w:tc>
      </w:tr>
      <w:tr w:rsidR="0078477F" w:rsidRPr="00A30328" w14:paraId="3B2455AC" w14:textId="77777777" w:rsidTr="00086071">
        <w:trPr>
          <w:trHeight w:val="420"/>
        </w:trPr>
        <w:tc>
          <w:tcPr>
            <w:tcW w:w="431" w:type="pct"/>
            <w:tcBorders>
              <w:top w:val="single" w:sz="4" w:space="0" w:color="auto"/>
              <w:left w:val="single" w:sz="4" w:space="0" w:color="auto"/>
              <w:bottom w:val="single" w:sz="4" w:space="0" w:color="auto"/>
              <w:right w:val="single" w:sz="4" w:space="0" w:color="auto"/>
            </w:tcBorders>
            <w:hideMark/>
          </w:tcPr>
          <w:p w14:paraId="42A37B83"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tc>
        <w:tc>
          <w:tcPr>
            <w:tcW w:w="2154" w:type="pct"/>
            <w:tcBorders>
              <w:top w:val="single" w:sz="4" w:space="0" w:color="auto"/>
              <w:left w:val="single" w:sz="4" w:space="0" w:color="auto"/>
              <w:bottom w:val="single" w:sz="4" w:space="0" w:color="auto"/>
              <w:right w:val="single" w:sz="4" w:space="0" w:color="auto"/>
            </w:tcBorders>
            <w:hideMark/>
          </w:tcPr>
          <w:p w14:paraId="14C62F27" w14:textId="77777777" w:rsidR="0078477F" w:rsidRPr="00A30328" w:rsidRDefault="0078477F" w:rsidP="00C91F7E">
            <w:pPr>
              <w:spacing w:after="0" w:line="312" w:lineRule="auto"/>
              <w:rPr>
                <w:rFonts w:cs="Times New Roman"/>
                <w:b/>
                <w:spacing w:val="6"/>
                <w:sz w:val="28"/>
                <w:szCs w:val="28"/>
                <w:lang w:val="pt-BR"/>
              </w:rPr>
            </w:pPr>
            <w:r w:rsidRPr="00A30328">
              <w:rPr>
                <w:rFonts w:cs="Times New Roman"/>
                <w:b/>
                <w:spacing w:val="6"/>
                <w:sz w:val="28"/>
                <w:szCs w:val="28"/>
                <w:lang w:val="pt-BR"/>
              </w:rPr>
              <w:t>Bài 5: Các phép toán số của PLC</w:t>
            </w:r>
          </w:p>
          <w:p w14:paraId="120BA77D"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1. Chức năng so sánh</w:t>
            </w:r>
          </w:p>
          <w:p w14:paraId="6425225A"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2. Chức năng dịch chuyển</w:t>
            </w:r>
          </w:p>
          <w:p w14:paraId="7FA3BC85"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3. Chức năng chuyển đổi, toán học</w:t>
            </w:r>
          </w:p>
          <w:p w14:paraId="478434C0"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4. Đồng hồ thời gian thực</w:t>
            </w:r>
          </w:p>
          <w:p w14:paraId="35E87C19" w14:textId="77777777" w:rsidR="0078477F" w:rsidRPr="00A30328" w:rsidRDefault="0078477F" w:rsidP="00C91F7E">
            <w:pPr>
              <w:spacing w:after="0" w:line="312" w:lineRule="auto"/>
              <w:rPr>
                <w:rFonts w:cs="Times New Roman"/>
                <w:sz w:val="28"/>
                <w:szCs w:val="28"/>
                <w:lang w:val="pt-BR"/>
              </w:rPr>
            </w:pPr>
            <w:r w:rsidRPr="00A30328">
              <w:rPr>
                <w:rFonts w:cs="Times New Roman"/>
                <w:sz w:val="28"/>
                <w:szCs w:val="28"/>
                <w:lang w:val="pt-BR"/>
              </w:rPr>
              <w:t>5. Bài tập ứng dụng</w:t>
            </w:r>
          </w:p>
          <w:p w14:paraId="32ED9676"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lastRenderedPageBreak/>
              <w:t>5.1. Viết chương trình điều khiển đèn giao thông</w:t>
            </w:r>
          </w:p>
          <w:p w14:paraId="5FB1FC5D"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5.2. Viết chương trình điều khiển đèn tuần tự</w:t>
            </w:r>
          </w:p>
          <w:p w14:paraId="4A2B7146"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5.3. Viết chương trình điều khiển chuông báo tiết học</w:t>
            </w:r>
          </w:p>
        </w:tc>
        <w:tc>
          <w:tcPr>
            <w:tcW w:w="456" w:type="pct"/>
            <w:tcBorders>
              <w:top w:val="single" w:sz="4" w:space="0" w:color="auto"/>
              <w:left w:val="single" w:sz="4" w:space="0" w:color="auto"/>
              <w:bottom w:val="single" w:sz="4" w:space="0" w:color="auto"/>
              <w:right w:val="single" w:sz="4" w:space="0" w:color="auto"/>
            </w:tcBorders>
            <w:hideMark/>
          </w:tcPr>
          <w:p w14:paraId="7FA55D12"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lastRenderedPageBreak/>
              <w:t>45</w:t>
            </w:r>
          </w:p>
        </w:tc>
        <w:tc>
          <w:tcPr>
            <w:tcW w:w="608" w:type="pct"/>
            <w:tcBorders>
              <w:top w:val="single" w:sz="4" w:space="0" w:color="auto"/>
              <w:left w:val="single" w:sz="4" w:space="0" w:color="auto"/>
              <w:bottom w:val="single" w:sz="4" w:space="0" w:color="auto"/>
              <w:right w:val="single" w:sz="4" w:space="0" w:color="auto"/>
            </w:tcBorders>
            <w:hideMark/>
          </w:tcPr>
          <w:p w14:paraId="05F08928"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20</w:t>
            </w:r>
          </w:p>
          <w:p w14:paraId="77CA82B1"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p w14:paraId="2F04C53A"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p w14:paraId="650EFE89"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p w14:paraId="0B47BE04"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5</w:t>
            </w:r>
          </w:p>
        </w:tc>
        <w:tc>
          <w:tcPr>
            <w:tcW w:w="822" w:type="pct"/>
            <w:tcBorders>
              <w:top w:val="single" w:sz="4" w:space="0" w:color="auto"/>
              <w:left w:val="single" w:sz="4" w:space="0" w:color="auto"/>
              <w:bottom w:val="single" w:sz="4" w:space="0" w:color="auto"/>
              <w:right w:val="single" w:sz="4" w:space="0" w:color="auto"/>
            </w:tcBorders>
          </w:tcPr>
          <w:p w14:paraId="5A5156AD"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24</w:t>
            </w:r>
          </w:p>
          <w:p w14:paraId="7D76FFAA" w14:textId="77777777" w:rsidR="0078477F" w:rsidRPr="00A30328" w:rsidRDefault="0078477F" w:rsidP="00C91F7E">
            <w:pPr>
              <w:spacing w:after="0" w:line="312" w:lineRule="auto"/>
              <w:jc w:val="center"/>
              <w:rPr>
                <w:rFonts w:cs="Times New Roman"/>
                <w:sz w:val="28"/>
                <w:szCs w:val="28"/>
              </w:rPr>
            </w:pPr>
          </w:p>
          <w:p w14:paraId="593B0E46" w14:textId="77777777" w:rsidR="0078477F" w:rsidRPr="00A30328" w:rsidRDefault="0078477F" w:rsidP="00C91F7E">
            <w:pPr>
              <w:spacing w:after="0" w:line="312" w:lineRule="auto"/>
              <w:jc w:val="center"/>
              <w:rPr>
                <w:rFonts w:cs="Times New Roman"/>
                <w:sz w:val="28"/>
                <w:szCs w:val="28"/>
              </w:rPr>
            </w:pPr>
          </w:p>
          <w:p w14:paraId="499F7476" w14:textId="77777777" w:rsidR="0078477F" w:rsidRPr="00A30328" w:rsidRDefault="0078477F" w:rsidP="00C91F7E">
            <w:pPr>
              <w:spacing w:after="0" w:line="312" w:lineRule="auto"/>
              <w:jc w:val="center"/>
              <w:rPr>
                <w:rFonts w:cs="Times New Roman"/>
                <w:sz w:val="28"/>
                <w:szCs w:val="28"/>
              </w:rPr>
            </w:pPr>
          </w:p>
          <w:p w14:paraId="0543B554" w14:textId="77777777" w:rsidR="0078477F" w:rsidRPr="00A30328" w:rsidRDefault="0078477F" w:rsidP="00C91F7E">
            <w:pPr>
              <w:spacing w:after="0" w:line="312" w:lineRule="auto"/>
              <w:jc w:val="center"/>
              <w:rPr>
                <w:rFonts w:cs="Times New Roman"/>
                <w:sz w:val="28"/>
                <w:szCs w:val="28"/>
              </w:rPr>
            </w:pPr>
          </w:p>
          <w:p w14:paraId="118FFE8E" w14:textId="77777777" w:rsidR="0078477F" w:rsidRPr="00A30328" w:rsidRDefault="0078477F" w:rsidP="00C91F7E">
            <w:pPr>
              <w:spacing w:after="0" w:line="312" w:lineRule="auto"/>
              <w:jc w:val="center"/>
              <w:rPr>
                <w:rFonts w:cs="Times New Roman"/>
                <w:sz w:val="28"/>
                <w:szCs w:val="28"/>
              </w:rPr>
            </w:pPr>
          </w:p>
          <w:p w14:paraId="5C255969" w14:textId="77777777" w:rsidR="0078477F" w:rsidRPr="00A30328" w:rsidRDefault="0078477F" w:rsidP="00C91F7E">
            <w:pPr>
              <w:spacing w:after="0" w:line="312" w:lineRule="auto"/>
              <w:jc w:val="center"/>
              <w:rPr>
                <w:rFonts w:cs="Times New Roman"/>
                <w:sz w:val="28"/>
                <w:szCs w:val="28"/>
              </w:rPr>
            </w:pPr>
          </w:p>
          <w:p w14:paraId="1FE40A75"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8</w:t>
            </w:r>
          </w:p>
          <w:p w14:paraId="0A71E0E8" w14:textId="77777777" w:rsidR="0078477F" w:rsidRPr="00A30328" w:rsidRDefault="0078477F" w:rsidP="00C91F7E">
            <w:pPr>
              <w:spacing w:after="0" w:line="312" w:lineRule="auto"/>
              <w:jc w:val="center"/>
              <w:rPr>
                <w:rFonts w:cs="Times New Roman"/>
                <w:sz w:val="28"/>
                <w:szCs w:val="28"/>
              </w:rPr>
            </w:pPr>
          </w:p>
          <w:p w14:paraId="4DCDD2D0"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8</w:t>
            </w:r>
          </w:p>
          <w:p w14:paraId="6C1D47AE" w14:textId="77777777" w:rsidR="0078477F" w:rsidRPr="00A30328" w:rsidRDefault="0078477F" w:rsidP="00C91F7E">
            <w:pPr>
              <w:spacing w:after="0" w:line="312" w:lineRule="auto"/>
              <w:jc w:val="center"/>
              <w:rPr>
                <w:rFonts w:cs="Times New Roman"/>
                <w:sz w:val="28"/>
                <w:szCs w:val="28"/>
              </w:rPr>
            </w:pPr>
          </w:p>
          <w:p w14:paraId="3A53E169" w14:textId="77777777" w:rsidR="0078477F" w:rsidRPr="00A30328" w:rsidRDefault="0078477F" w:rsidP="00C91F7E">
            <w:pPr>
              <w:spacing w:after="0" w:line="312" w:lineRule="auto"/>
              <w:jc w:val="center"/>
              <w:rPr>
                <w:rFonts w:cs="Times New Roman"/>
                <w:sz w:val="28"/>
                <w:szCs w:val="28"/>
              </w:rPr>
            </w:pPr>
            <w:r w:rsidRPr="00A30328">
              <w:rPr>
                <w:rFonts w:cs="Times New Roman"/>
                <w:sz w:val="28"/>
                <w:szCs w:val="28"/>
              </w:rPr>
              <w:t>8</w:t>
            </w:r>
          </w:p>
          <w:p w14:paraId="3EFB5515" w14:textId="77777777" w:rsidR="0078477F" w:rsidRPr="00A30328" w:rsidRDefault="0078477F" w:rsidP="00C91F7E">
            <w:pPr>
              <w:spacing w:after="0" w:line="312" w:lineRule="auto"/>
              <w:rPr>
                <w:rFonts w:cs="Times New Roman"/>
                <w:sz w:val="28"/>
                <w:szCs w:val="28"/>
              </w:rPr>
            </w:pPr>
          </w:p>
        </w:tc>
        <w:tc>
          <w:tcPr>
            <w:tcW w:w="529" w:type="pct"/>
            <w:tcBorders>
              <w:top w:val="single" w:sz="4" w:space="0" w:color="auto"/>
              <w:left w:val="single" w:sz="4" w:space="0" w:color="auto"/>
              <w:bottom w:val="single" w:sz="4" w:space="0" w:color="auto"/>
              <w:right w:val="single" w:sz="4" w:space="0" w:color="auto"/>
            </w:tcBorders>
            <w:hideMark/>
          </w:tcPr>
          <w:p w14:paraId="4AFBDB99"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lastRenderedPageBreak/>
              <w:t>1</w:t>
            </w:r>
          </w:p>
        </w:tc>
      </w:tr>
      <w:tr w:rsidR="0078477F" w:rsidRPr="00A30328" w14:paraId="049AAE68" w14:textId="77777777" w:rsidTr="00086071">
        <w:trPr>
          <w:trHeight w:val="420"/>
        </w:trPr>
        <w:tc>
          <w:tcPr>
            <w:tcW w:w="431" w:type="pct"/>
            <w:tcBorders>
              <w:top w:val="single" w:sz="4" w:space="0" w:color="auto"/>
              <w:left w:val="single" w:sz="4" w:space="0" w:color="auto"/>
              <w:bottom w:val="single" w:sz="4" w:space="0" w:color="auto"/>
              <w:right w:val="single" w:sz="4" w:space="0" w:color="auto"/>
            </w:tcBorders>
          </w:tcPr>
          <w:p w14:paraId="7BF78032" w14:textId="77777777" w:rsidR="0078477F" w:rsidRPr="00A30328" w:rsidRDefault="0078477F" w:rsidP="00C91F7E">
            <w:pPr>
              <w:spacing w:after="0" w:line="312" w:lineRule="auto"/>
              <w:jc w:val="center"/>
              <w:rPr>
                <w:rFonts w:cs="Times New Roman"/>
                <w:sz w:val="28"/>
                <w:szCs w:val="28"/>
              </w:rPr>
            </w:pPr>
          </w:p>
        </w:tc>
        <w:tc>
          <w:tcPr>
            <w:tcW w:w="2154" w:type="pct"/>
            <w:tcBorders>
              <w:top w:val="single" w:sz="4" w:space="0" w:color="auto"/>
              <w:left w:val="single" w:sz="4" w:space="0" w:color="auto"/>
              <w:bottom w:val="single" w:sz="4" w:space="0" w:color="auto"/>
              <w:right w:val="single" w:sz="4" w:space="0" w:color="auto"/>
            </w:tcBorders>
            <w:vAlign w:val="center"/>
            <w:hideMark/>
          </w:tcPr>
          <w:p w14:paraId="60FE00C3" w14:textId="77777777" w:rsidR="0078477F" w:rsidRPr="00A30328" w:rsidRDefault="0078477F" w:rsidP="00C91F7E">
            <w:pPr>
              <w:spacing w:after="0" w:line="312" w:lineRule="auto"/>
              <w:rPr>
                <w:rFonts w:cs="Times New Roman"/>
                <w:spacing w:val="6"/>
                <w:sz w:val="28"/>
                <w:szCs w:val="28"/>
                <w:lang w:val="pt-BR"/>
              </w:rPr>
            </w:pPr>
            <w:r w:rsidRPr="00A30328">
              <w:rPr>
                <w:rFonts w:cs="Times New Roman"/>
                <w:spacing w:val="6"/>
                <w:sz w:val="28"/>
                <w:szCs w:val="28"/>
                <w:lang w:val="pt-BR"/>
              </w:rPr>
              <w:t>Kiểm tra</w:t>
            </w:r>
          </w:p>
        </w:tc>
        <w:tc>
          <w:tcPr>
            <w:tcW w:w="456" w:type="pct"/>
            <w:tcBorders>
              <w:top w:val="single" w:sz="4" w:space="0" w:color="auto"/>
              <w:left w:val="single" w:sz="4" w:space="0" w:color="auto"/>
              <w:bottom w:val="single" w:sz="4" w:space="0" w:color="auto"/>
              <w:right w:val="single" w:sz="4" w:space="0" w:color="auto"/>
            </w:tcBorders>
            <w:hideMark/>
          </w:tcPr>
          <w:p w14:paraId="0B7029C3"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2</w:t>
            </w:r>
          </w:p>
        </w:tc>
        <w:tc>
          <w:tcPr>
            <w:tcW w:w="608" w:type="pct"/>
            <w:tcBorders>
              <w:top w:val="single" w:sz="4" w:space="0" w:color="auto"/>
              <w:left w:val="single" w:sz="4" w:space="0" w:color="auto"/>
              <w:bottom w:val="single" w:sz="4" w:space="0" w:color="auto"/>
              <w:right w:val="single" w:sz="4" w:space="0" w:color="auto"/>
            </w:tcBorders>
          </w:tcPr>
          <w:p w14:paraId="68FEC70C" w14:textId="77777777" w:rsidR="0078477F" w:rsidRPr="00A30328" w:rsidRDefault="0078477F" w:rsidP="00C91F7E">
            <w:pPr>
              <w:spacing w:after="0" w:line="312" w:lineRule="auto"/>
              <w:jc w:val="center"/>
              <w:rPr>
                <w:rFonts w:cs="Times New Roman"/>
                <w:sz w:val="28"/>
                <w:szCs w:val="28"/>
              </w:rPr>
            </w:pPr>
          </w:p>
        </w:tc>
        <w:tc>
          <w:tcPr>
            <w:tcW w:w="822" w:type="pct"/>
            <w:tcBorders>
              <w:top w:val="single" w:sz="4" w:space="0" w:color="auto"/>
              <w:left w:val="single" w:sz="4" w:space="0" w:color="auto"/>
              <w:bottom w:val="single" w:sz="4" w:space="0" w:color="auto"/>
              <w:right w:val="single" w:sz="4" w:space="0" w:color="auto"/>
            </w:tcBorders>
          </w:tcPr>
          <w:p w14:paraId="112713D2" w14:textId="77777777" w:rsidR="0078477F" w:rsidRPr="00A30328" w:rsidRDefault="0078477F" w:rsidP="00C91F7E">
            <w:pPr>
              <w:spacing w:after="0" w:line="312" w:lineRule="auto"/>
              <w:jc w:val="center"/>
              <w:rPr>
                <w:rFonts w:cs="Times New Roman"/>
                <w:sz w:val="28"/>
                <w:szCs w:val="28"/>
              </w:rPr>
            </w:pPr>
          </w:p>
        </w:tc>
        <w:tc>
          <w:tcPr>
            <w:tcW w:w="529" w:type="pct"/>
            <w:tcBorders>
              <w:top w:val="single" w:sz="4" w:space="0" w:color="auto"/>
              <w:left w:val="single" w:sz="4" w:space="0" w:color="auto"/>
              <w:bottom w:val="single" w:sz="4" w:space="0" w:color="auto"/>
              <w:right w:val="single" w:sz="4" w:space="0" w:color="auto"/>
            </w:tcBorders>
            <w:hideMark/>
          </w:tcPr>
          <w:p w14:paraId="23300774"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2</w:t>
            </w:r>
          </w:p>
        </w:tc>
      </w:tr>
      <w:tr w:rsidR="0078477F" w:rsidRPr="00A30328" w14:paraId="02746639" w14:textId="77777777" w:rsidTr="00086071">
        <w:trPr>
          <w:trHeight w:val="420"/>
        </w:trPr>
        <w:tc>
          <w:tcPr>
            <w:tcW w:w="431" w:type="pct"/>
            <w:tcBorders>
              <w:top w:val="single" w:sz="4" w:space="0" w:color="auto"/>
              <w:left w:val="single" w:sz="4" w:space="0" w:color="auto"/>
              <w:bottom w:val="single" w:sz="4" w:space="0" w:color="auto"/>
              <w:right w:val="single" w:sz="4" w:space="0" w:color="auto"/>
            </w:tcBorders>
          </w:tcPr>
          <w:p w14:paraId="3D218746" w14:textId="77777777" w:rsidR="0078477F" w:rsidRPr="00A30328" w:rsidRDefault="0078477F" w:rsidP="00C91F7E">
            <w:pPr>
              <w:spacing w:after="0" w:line="312" w:lineRule="auto"/>
              <w:jc w:val="center"/>
              <w:rPr>
                <w:rFonts w:cs="Times New Roman"/>
                <w:sz w:val="28"/>
                <w:szCs w:val="28"/>
              </w:rPr>
            </w:pPr>
          </w:p>
        </w:tc>
        <w:tc>
          <w:tcPr>
            <w:tcW w:w="2154" w:type="pct"/>
            <w:tcBorders>
              <w:top w:val="single" w:sz="4" w:space="0" w:color="auto"/>
              <w:left w:val="single" w:sz="4" w:space="0" w:color="auto"/>
              <w:bottom w:val="single" w:sz="4" w:space="0" w:color="auto"/>
              <w:right w:val="single" w:sz="4" w:space="0" w:color="auto"/>
            </w:tcBorders>
            <w:hideMark/>
          </w:tcPr>
          <w:p w14:paraId="4A4F6ACF"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Cộng</w:t>
            </w:r>
          </w:p>
        </w:tc>
        <w:tc>
          <w:tcPr>
            <w:tcW w:w="456" w:type="pct"/>
            <w:tcBorders>
              <w:top w:val="single" w:sz="4" w:space="0" w:color="auto"/>
              <w:left w:val="single" w:sz="4" w:space="0" w:color="auto"/>
              <w:bottom w:val="single" w:sz="4" w:space="0" w:color="auto"/>
              <w:right w:val="single" w:sz="4" w:space="0" w:color="auto"/>
            </w:tcBorders>
            <w:hideMark/>
          </w:tcPr>
          <w:p w14:paraId="63C173FE"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105</w:t>
            </w:r>
          </w:p>
        </w:tc>
        <w:tc>
          <w:tcPr>
            <w:tcW w:w="608" w:type="pct"/>
            <w:tcBorders>
              <w:top w:val="single" w:sz="4" w:space="0" w:color="auto"/>
              <w:left w:val="single" w:sz="4" w:space="0" w:color="auto"/>
              <w:bottom w:val="single" w:sz="4" w:space="0" w:color="auto"/>
              <w:right w:val="single" w:sz="4" w:space="0" w:color="auto"/>
            </w:tcBorders>
            <w:hideMark/>
          </w:tcPr>
          <w:p w14:paraId="0F8BCD97"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45</w:t>
            </w:r>
          </w:p>
        </w:tc>
        <w:tc>
          <w:tcPr>
            <w:tcW w:w="822" w:type="pct"/>
            <w:tcBorders>
              <w:top w:val="single" w:sz="4" w:space="0" w:color="auto"/>
              <w:left w:val="single" w:sz="4" w:space="0" w:color="auto"/>
              <w:bottom w:val="single" w:sz="4" w:space="0" w:color="auto"/>
              <w:right w:val="single" w:sz="4" w:space="0" w:color="auto"/>
            </w:tcBorders>
            <w:hideMark/>
          </w:tcPr>
          <w:p w14:paraId="015AC611"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56</w:t>
            </w:r>
          </w:p>
        </w:tc>
        <w:tc>
          <w:tcPr>
            <w:tcW w:w="529" w:type="pct"/>
            <w:tcBorders>
              <w:top w:val="single" w:sz="4" w:space="0" w:color="auto"/>
              <w:left w:val="single" w:sz="4" w:space="0" w:color="auto"/>
              <w:bottom w:val="single" w:sz="4" w:space="0" w:color="auto"/>
              <w:right w:val="single" w:sz="4" w:space="0" w:color="auto"/>
            </w:tcBorders>
            <w:hideMark/>
          </w:tcPr>
          <w:p w14:paraId="126D3419" w14:textId="77777777" w:rsidR="0078477F" w:rsidRPr="00A30328" w:rsidRDefault="0078477F" w:rsidP="00C91F7E">
            <w:pPr>
              <w:spacing w:after="0" w:line="312" w:lineRule="auto"/>
              <w:jc w:val="center"/>
              <w:rPr>
                <w:rFonts w:cs="Times New Roman"/>
                <w:b/>
                <w:sz w:val="28"/>
                <w:szCs w:val="28"/>
              </w:rPr>
            </w:pPr>
            <w:r w:rsidRPr="00A30328">
              <w:rPr>
                <w:rFonts w:cs="Times New Roman"/>
                <w:b/>
                <w:sz w:val="28"/>
                <w:szCs w:val="28"/>
              </w:rPr>
              <w:t>4</w:t>
            </w:r>
          </w:p>
        </w:tc>
      </w:tr>
    </w:tbl>
    <w:p w14:paraId="46824E18" w14:textId="77777777" w:rsidR="0078477F" w:rsidRPr="00A30328" w:rsidRDefault="0078477F" w:rsidP="00C91F7E">
      <w:pPr>
        <w:spacing w:after="0" w:line="312" w:lineRule="auto"/>
        <w:jc w:val="both"/>
        <w:rPr>
          <w:rFonts w:eastAsia="Times New Roman" w:cs="Times New Roman"/>
          <w:sz w:val="28"/>
          <w:szCs w:val="28"/>
        </w:rPr>
      </w:pPr>
      <w:r w:rsidRPr="00A30328">
        <w:rPr>
          <w:rFonts w:eastAsia="Times New Roman" w:cs="Times New Roman"/>
          <w:sz w:val="28"/>
          <w:szCs w:val="28"/>
        </w:rPr>
        <w:t xml:space="preserve">2. Nội dung chi </w:t>
      </w:r>
      <w:proofErr w:type="gramStart"/>
      <w:r w:rsidRPr="00A30328">
        <w:rPr>
          <w:rFonts w:eastAsia="Times New Roman" w:cs="Times New Roman"/>
          <w:sz w:val="28"/>
          <w:szCs w:val="28"/>
        </w:rPr>
        <w:t>tiết :</w:t>
      </w:r>
      <w:proofErr w:type="gramEnd"/>
    </w:p>
    <w:p w14:paraId="0FFAC574" w14:textId="77777777" w:rsidR="0078477F" w:rsidRPr="00A30328" w:rsidRDefault="0078477F" w:rsidP="00C91F7E">
      <w:pPr>
        <w:spacing w:after="0" w:line="312" w:lineRule="auto"/>
        <w:rPr>
          <w:rFonts w:cs="Times New Roman"/>
          <w:i/>
          <w:sz w:val="28"/>
          <w:szCs w:val="28"/>
        </w:rPr>
      </w:pPr>
      <w:r w:rsidRPr="00A30328">
        <w:rPr>
          <w:rFonts w:cs="Times New Roman"/>
          <w:b/>
          <w:bCs/>
          <w:sz w:val="28"/>
          <w:szCs w:val="28"/>
        </w:rPr>
        <w:t>Bài 1</w:t>
      </w:r>
      <w:r w:rsidRPr="00A30328">
        <w:rPr>
          <w:rFonts w:cs="Times New Roman"/>
          <w:sz w:val="28"/>
          <w:szCs w:val="28"/>
        </w:rPr>
        <w:t xml:space="preserve">: </w:t>
      </w:r>
      <w:r w:rsidRPr="00A30328">
        <w:rPr>
          <w:rFonts w:cs="Times New Roman"/>
          <w:b/>
          <w:spacing w:val="6"/>
          <w:sz w:val="28"/>
          <w:szCs w:val="28"/>
          <w:lang w:val="pt-BR"/>
        </w:rPr>
        <w:t>Đại cương về điều khiển lập trình</w:t>
      </w:r>
      <w:r w:rsidRPr="00A30328">
        <w:rPr>
          <w:rFonts w:cs="Times New Roman"/>
          <w:sz w:val="28"/>
          <w:szCs w:val="28"/>
        </w:rPr>
        <w:tab/>
      </w:r>
      <w:r w:rsidRPr="00A30328">
        <w:rPr>
          <w:rFonts w:cs="Times New Roman"/>
          <w:sz w:val="28"/>
          <w:szCs w:val="28"/>
        </w:rPr>
        <w:tab/>
      </w:r>
      <w:r w:rsidRPr="00A30328">
        <w:rPr>
          <w:rFonts w:cs="Times New Roman"/>
          <w:sz w:val="28"/>
          <w:szCs w:val="28"/>
        </w:rPr>
        <w:tab/>
      </w:r>
      <w:r w:rsidRPr="00A30328">
        <w:rPr>
          <w:rFonts w:cs="Times New Roman"/>
          <w:i/>
          <w:sz w:val="28"/>
          <w:szCs w:val="28"/>
        </w:rPr>
        <w:t>Thời gian: 2 giờ</w:t>
      </w:r>
    </w:p>
    <w:p w14:paraId="2275B3F5" w14:textId="77777777" w:rsidR="0078477F" w:rsidRPr="00A30328" w:rsidRDefault="0078477F" w:rsidP="00C91F7E">
      <w:pPr>
        <w:spacing w:after="0" w:line="312" w:lineRule="auto"/>
        <w:jc w:val="right"/>
        <w:rPr>
          <w:rFonts w:cs="Times New Roman"/>
          <w:i/>
          <w:spacing w:val="6"/>
          <w:sz w:val="28"/>
          <w:szCs w:val="28"/>
          <w:lang w:val="pt-BR"/>
        </w:rPr>
      </w:pPr>
      <w:r w:rsidRPr="00A30328">
        <w:rPr>
          <w:rFonts w:cs="Times New Roman"/>
          <w:i/>
          <w:spacing w:val="6"/>
          <w:sz w:val="28"/>
          <w:szCs w:val="28"/>
          <w:lang w:val="pt-BR"/>
        </w:rPr>
        <w:t>(LT: 2 giờ; TH: 0 giờ; KT: 0 giờ)</w:t>
      </w:r>
    </w:p>
    <w:p w14:paraId="1885760E"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1. Mục tiêu của bài:</w:t>
      </w:r>
    </w:p>
    <w:p w14:paraId="530EA577" w14:textId="77777777" w:rsidR="0078477F" w:rsidRPr="00A30328" w:rsidRDefault="0078477F" w:rsidP="00C91F7E">
      <w:pPr>
        <w:spacing w:after="0" w:line="312" w:lineRule="auto"/>
        <w:ind w:firstLine="284"/>
        <w:jc w:val="both"/>
        <w:rPr>
          <w:rFonts w:cs="Times New Roman"/>
          <w:sz w:val="28"/>
          <w:szCs w:val="28"/>
          <w:lang w:val="pt-BR"/>
        </w:rPr>
      </w:pPr>
      <w:r w:rsidRPr="00A30328">
        <w:rPr>
          <w:rFonts w:cs="Times New Roman"/>
          <w:sz w:val="28"/>
          <w:szCs w:val="28"/>
          <w:lang w:val="pt-BR"/>
        </w:rPr>
        <w:t>- Phát biểu được khái niệm về điều khiển lập trình.</w:t>
      </w:r>
    </w:p>
    <w:p w14:paraId="73EEB0C7" w14:textId="77777777" w:rsidR="0078477F" w:rsidRPr="00A30328" w:rsidRDefault="0078477F" w:rsidP="00C91F7E">
      <w:pPr>
        <w:spacing w:after="0" w:line="312" w:lineRule="auto"/>
        <w:ind w:firstLine="284"/>
        <w:jc w:val="both"/>
        <w:rPr>
          <w:rFonts w:cs="Times New Roman"/>
          <w:sz w:val="28"/>
          <w:szCs w:val="28"/>
          <w:lang w:val="pt-BR"/>
        </w:rPr>
      </w:pPr>
      <w:r w:rsidRPr="00A30328">
        <w:rPr>
          <w:rFonts w:cs="Times New Roman"/>
          <w:sz w:val="28"/>
          <w:szCs w:val="28"/>
          <w:lang w:val="pt-BR"/>
        </w:rPr>
        <w:t>- So sánh ưu nhược điểm của điều khiển lập trình với các hình thức điều khiển khác.</w:t>
      </w:r>
    </w:p>
    <w:p w14:paraId="2700A760" w14:textId="77777777" w:rsidR="0078477F" w:rsidRPr="00A30328" w:rsidRDefault="0078477F" w:rsidP="00C91F7E">
      <w:pPr>
        <w:spacing w:after="0" w:line="312" w:lineRule="auto"/>
        <w:ind w:firstLine="284"/>
        <w:jc w:val="both"/>
        <w:rPr>
          <w:rFonts w:cs="Times New Roman"/>
          <w:sz w:val="28"/>
          <w:szCs w:val="28"/>
          <w:lang w:val="pt-BR"/>
        </w:rPr>
      </w:pPr>
      <w:r w:rsidRPr="00A30328">
        <w:rPr>
          <w:rFonts w:cs="Times New Roman"/>
          <w:sz w:val="28"/>
          <w:szCs w:val="28"/>
          <w:lang w:val="pt-BR"/>
        </w:rPr>
        <w:t>- Trình bày được các ứng dụng của PLC trong thực tế.</w:t>
      </w:r>
    </w:p>
    <w:p w14:paraId="5F21C2B3" w14:textId="77777777" w:rsidR="0078477F" w:rsidRPr="00A30328" w:rsidRDefault="0078477F" w:rsidP="00C91F7E">
      <w:pPr>
        <w:spacing w:after="0" w:line="312" w:lineRule="auto"/>
        <w:ind w:firstLine="284"/>
        <w:jc w:val="both"/>
        <w:rPr>
          <w:rFonts w:cs="Times New Roman"/>
          <w:sz w:val="28"/>
          <w:szCs w:val="28"/>
          <w:lang w:val="pt-BR"/>
        </w:rPr>
      </w:pPr>
      <w:r w:rsidRPr="00A30328">
        <w:rPr>
          <w:rFonts w:cs="Times New Roman"/>
          <w:sz w:val="28"/>
          <w:szCs w:val="28"/>
          <w:lang w:val="pt-BR"/>
        </w:rPr>
        <w:t>- Rèn luyện tính tư duy, tác phong công nghiệp.</w:t>
      </w:r>
    </w:p>
    <w:p w14:paraId="2D37290A"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2. Nội dung của bài:</w:t>
      </w:r>
    </w:p>
    <w:p w14:paraId="382E4092" w14:textId="77777777" w:rsidR="0078477F" w:rsidRPr="00A30328" w:rsidRDefault="0078477F" w:rsidP="00C91F7E">
      <w:pPr>
        <w:spacing w:after="0" w:line="312" w:lineRule="auto"/>
        <w:ind w:firstLine="284"/>
        <w:jc w:val="both"/>
        <w:rPr>
          <w:rFonts w:cs="Times New Roman"/>
          <w:i/>
          <w:spacing w:val="6"/>
          <w:sz w:val="28"/>
          <w:szCs w:val="28"/>
          <w:lang w:val="pt-BR"/>
        </w:rPr>
      </w:pPr>
      <w:r w:rsidRPr="00A30328">
        <w:rPr>
          <w:rFonts w:cs="Times New Roman"/>
          <w:sz w:val="28"/>
          <w:szCs w:val="28"/>
          <w:lang w:val="pt-BR"/>
        </w:rPr>
        <w:t xml:space="preserve">2.1. </w:t>
      </w:r>
      <w:r w:rsidRPr="00A30328">
        <w:rPr>
          <w:rFonts w:cs="Times New Roman"/>
          <w:spacing w:val="6"/>
          <w:sz w:val="28"/>
          <w:szCs w:val="28"/>
          <w:lang w:val="pt-BR"/>
        </w:rPr>
        <w:t>Tổng quan về điều khiển.</w:t>
      </w:r>
    </w:p>
    <w:p w14:paraId="616FF602"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pacing w:val="6"/>
          <w:sz w:val="28"/>
          <w:szCs w:val="28"/>
          <w:lang w:val="pt-BR"/>
        </w:rPr>
      </w:pPr>
      <w:r w:rsidRPr="00A30328">
        <w:rPr>
          <w:rFonts w:cs="Times New Roman"/>
          <w:spacing w:val="6"/>
          <w:sz w:val="28"/>
          <w:szCs w:val="28"/>
          <w:lang w:val="pt-BR"/>
        </w:rPr>
        <w:t>2.2. Điều khiển nối cứng và điều khiển lập trình.</w:t>
      </w:r>
    </w:p>
    <w:p w14:paraId="1F3D83D2"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pacing w:val="6"/>
          <w:sz w:val="28"/>
          <w:szCs w:val="28"/>
          <w:lang w:val="pt-BR"/>
        </w:rPr>
      </w:pPr>
      <w:r w:rsidRPr="00A30328">
        <w:rPr>
          <w:rFonts w:cs="Times New Roman"/>
          <w:spacing w:val="6"/>
          <w:sz w:val="28"/>
          <w:szCs w:val="28"/>
          <w:lang w:val="pt-BR"/>
        </w:rPr>
        <w:t>2.3. So sánh PLC với các hình thức điều khiển khác.</w:t>
      </w:r>
    </w:p>
    <w:p w14:paraId="15F6C1A5"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pacing w:val="6"/>
          <w:sz w:val="28"/>
          <w:szCs w:val="28"/>
          <w:lang w:val="pt-BR"/>
        </w:rPr>
      </w:pPr>
      <w:r w:rsidRPr="00A30328">
        <w:rPr>
          <w:rFonts w:cs="Times New Roman"/>
          <w:spacing w:val="6"/>
          <w:sz w:val="28"/>
          <w:szCs w:val="28"/>
        </w:rPr>
        <w:t xml:space="preserve">2.4. </w:t>
      </w:r>
      <w:r w:rsidRPr="00A30328">
        <w:rPr>
          <w:rFonts w:cs="Times New Roman"/>
          <w:spacing w:val="6"/>
          <w:sz w:val="28"/>
          <w:szCs w:val="28"/>
          <w:lang w:val="pt-BR"/>
        </w:rPr>
        <w:t>Các ứng dụng của PLC trong thực tế.</w:t>
      </w:r>
    </w:p>
    <w:p w14:paraId="366F8CD1" w14:textId="77777777" w:rsidR="0078477F" w:rsidRPr="00A30328" w:rsidRDefault="0078477F" w:rsidP="00C91F7E">
      <w:pPr>
        <w:spacing w:after="0" w:line="312" w:lineRule="auto"/>
        <w:jc w:val="both"/>
        <w:rPr>
          <w:rFonts w:cs="Times New Roman"/>
          <w:i/>
          <w:sz w:val="28"/>
          <w:szCs w:val="28"/>
          <w:lang w:val="pt-BR"/>
        </w:rPr>
      </w:pPr>
      <w:r w:rsidRPr="00A30328">
        <w:rPr>
          <w:rFonts w:cs="Times New Roman"/>
          <w:b/>
          <w:bCs/>
          <w:sz w:val="28"/>
          <w:szCs w:val="28"/>
          <w:lang w:val="pt-BR"/>
        </w:rPr>
        <w:t>Bài 2</w:t>
      </w:r>
      <w:r w:rsidRPr="00A30328">
        <w:rPr>
          <w:rFonts w:cs="Times New Roman"/>
          <w:sz w:val="28"/>
          <w:szCs w:val="28"/>
          <w:lang w:val="pt-BR"/>
        </w:rPr>
        <w:t>:</w:t>
      </w:r>
      <w:r w:rsidRPr="00A30328">
        <w:rPr>
          <w:rFonts w:cs="Times New Roman"/>
          <w:sz w:val="28"/>
          <w:szCs w:val="28"/>
          <w:lang w:val="pt-BR"/>
        </w:rPr>
        <w:tab/>
      </w:r>
      <w:r w:rsidRPr="00A30328">
        <w:rPr>
          <w:rFonts w:cs="Times New Roman"/>
          <w:b/>
          <w:sz w:val="28"/>
          <w:szCs w:val="28"/>
          <w:lang w:val="pt-BR"/>
        </w:rPr>
        <w:t>Cấu trúc và phương thức hoạt động của một PLC</w:t>
      </w:r>
      <w:r w:rsidRPr="00A30328">
        <w:rPr>
          <w:rFonts w:cs="Times New Roman"/>
          <w:sz w:val="28"/>
          <w:szCs w:val="28"/>
          <w:lang w:val="pt-BR"/>
        </w:rPr>
        <w:t xml:space="preserve">  </w:t>
      </w:r>
      <w:r w:rsidRPr="00A30328">
        <w:rPr>
          <w:rFonts w:cs="Times New Roman"/>
          <w:i/>
          <w:sz w:val="28"/>
          <w:szCs w:val="28"/>
          <w:lang w:val="pt-BR"/>
        </w:rPr>
        <w:t>Thời gian: 3 giờ</w:t>
      </w:r>
    </w:p>
    <w:p w14:paraId="7079F867" w14:textId="77777777" w:rsidR="0078477F" w:rsidRPr="00A30328" w:rsidRDefault="0078477F" w:rsidP="00C91F7E">
      <w:pPr>
        <w:spacing w:after="0" w:line="312" w:lineRule="auto"/>
        <w:jc w:val="right"/>
        <w:rPr>
          <w:rFonts w:cs="Times New Roman"/>
          <w:i/>
          <w:spacing w:val="6"/>
          <w:sz w:val="28"/>
          <w:szCs w:val="28"/>
          <w:lang w:val="pt-BR"/>
        </w:rPr>
      </w:pPr>
      <w:r w:rsidRPr="00A30328">
        <w:rPr>
          <w:rFonts w:cs="Times New Roman"/>
          <w:i/>
          <w:spacing w:val="6"/>
          <w:sz w:val="28"/>
          <w:szCs w:val="28"/>
          <w:lang w:val="pt-BR"/>
        </w:rPr>
        <w:t>(LT: 3 giờ; TH: 0 giờ; KT: 0 giờ)</w:t>
      </w:r>
    </w:p>
    <w:p w14:paraId="123B7664"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1. Mục tiêu của bài:</w:t>
      </w:r>
    </w:p>
    <w:p w14:paraId="0E398E42"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Phát biểu được cấu trúc của một PLC theo nội dung đã học.</w:t>
      </w:r>
    </w:p>
    <w:p w14:paraId="511328BB"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Trình bày được các thiết bị điều khiển lập trình PLC</w:t>
      </w:r>
    </w:p>
    <w:p w14:paraId="670E74F5"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Trình bày được cấu trúc bộ nhớ PLC theo nội dung đã học</w:t>
      </w:r>
    </w:p>
    <w:p w14:paraId="30A9D1D7"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lastRenderedPageBreak/>
        <w:t>- Thực hiện xử lý chương trình đúng theo nội dung đã học.</w:t>
      </w:r>
    </w:p>
    <w:p w14:paraId="7DE40217"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Rèn luyện tính tỷ mỉ, chính xác, an toàn và vệ sinh công nghiệp</w:t>
      </w:r>
    </w:p>
    <w:p w14:paraId="2F311628"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2. Nội dung của bài:</w:t>
      </w:r>
    </w:p>
    <w:p w14:paraId="092BC24B"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2.1. Cấu trúc của một PLC</w:t>
      </w:r>
    </w:p>
    <w:p w14:paraId="6EC96ED7"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2.2. Thiết bị điều khiển lập trình PLC</w:t>
      </w:r>
    </w:p>
    <w:p w14:paraId="40AE25C4"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2.3. Địa chỉ các ngõ vào/ ra</w:t>
      </w:r>
    </w:p>
    <w:p w14:paraId="73EBAD30"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2.4. Cấu trúc bộ nhớ của PLC</w:t>
      </w:r>
    </w:p>
    <w:p w14:paraId="335FF43D" w14:textId="77777777" w:rsidR="0078477F" w:rsidRPr="00A30328" w:rsidRDefault="0078477F" w:rsidP="00C91F7E">
      <w:pPr>
        <w:spacing w:after="0" w:line="312" w:lineRule="auto"/>
        <w:jc w:val="both"/>
        <w:rPr>
          <w:rFonts w:cs="Times New Roman"/>
          <w:i/>
          <w:sz w:val="28"/>
          <w:szCs w:val="28"/>
          <w:lang w:val="pt-BR"/>
        </w:rPr>
      </w:pPr>
      <w:r w:rsidRPr="00A30328">
        <w:rPr>
          <w:rFonts w:cs="Times New Roman"/>
          <w:b/>
          <w:bCs/>
          <w:sz w:val="28"/>
          <w:szCs w:val="28"/>
          <w:lang w:val="pt-BR"/>
        </w:rPr>
        <w:t>Bài 3</w:t>
      </w:r>
      <w:r w:rsidRPr="00A30328">
        <w:rPr>
          <w:rFonts w:cs="Times New Roman"/>
          <w:sz w:val="28"/>
          <w:szCs w:val="28"/>
          <w:lang w:val="pt-BR"/>
        </w:rPr>
        <w:t>:</w:t>
      </w:r>
      <w:r w:rsidRPr="00A30328">
        <w:rPr>
          <w:rFonts w:cs="Times New Roman"/>
          <w:sz w:val="28"/>
          <w:szCs w:val="28"/>
          <w:lang w:val="pt-BR"/>
        </w:rPr>
        <w:tab/>
      </w:r>
      <w:r w:rsidRPr="00A30328">
        <w:rPr>
          <w:rFonts w:cs="Times New Roman"/>
          <w:b/>
          <w:sz w:val="28"/>
          <w:szCs w:val="28"/>
          <w:lang w:val="pt-BR"/>
        </w:rPr>
        <w:t>Kết nối dây giữa PLC và thiết bị ngoại vi</w:t>
      </w:r>
      <w:r w:rsidRPr="00A30328">
        <w:rPr>
          <w:rFonts w:cs="Times New Roman"/>
          <w:sz w:val="28"/>
          <w:szCs w:val="28"/>
          <w:lang w:val="pt-BR"/>
        </w:rPr>
        <w:tab/>
      </w:r>
      <w:r w:rsidRPr="00A30328">
        <w:rPr>
          <w:rFonts w:cs="Times New Roman"/>
          <w:sz w:val="28"/>
          <w:szCs w:val="28"/>
          <w:lang w:val="pt-BR"/>
        </w:rPr>
        <w:tab/>
      </w:r>
      <w:r w:rsidRPr="00A30328">
        <w:rPr>
          <w:rFonts w:cs="Times New Roman"/>
          <w:i/>
          <w:sz w:val="28"/>
          <w:szCs w:val="28"/>
          <w:lang w:val="pt-BR"/>
        </w:rPr>
        <w:t>Thời gian: 9 giờ</w:t>
      </w:r>
    </w:p>
    <w:p w14:paraId="03298DEC" w14:textId="77777777" w:rsidR="0078477F" w:rsidRPr="00A30328" w:rsidRDefault="0078477F" w:rsidP="00C91F7E">
      <w:pPr>
        <w:spacing w:after="0" w:line="312" w:lineRule="auto"/>
        <w:jc w:val="right"/>
        <w:rPr>
          <w:rFonts w:cs="Times New Roman"/>
          <w:i/>
          <w:spacing w:val="6"/>
          <w:sz w:val="28"/>
          <w:szCs w:val="28"/>
          <w:lang w:val="pt-BR"/>
        </w:rPr>
      </w:pPr>
      <w:r w:rsidRPr="00A30328">
        <w:rPr>
          <w:rFonts w:cs="Times New Roman"/>
          <w:i/>
          <w:spacing w:val="6"/>
          <w:sz w:val="28"/>
          <w:szCs w:val="28"/>
          <w:lang w:val="pt-BR"/>
        </w:rPr>
        <w:t>(LT: 5 giờ; TH: 4 giờ; KT: 0 giờ)</w:t>
      </w:r>
    </w:p>
    <w:p w14:paraId="6C364E54"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1. Mục tiêu của bài:</w:t>
      </w:r>
    </w:p>
    <w:p w14:paraId="7A67E42D"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Trình bày được cách kết nối giữa PLC và thiết bị ngoại vi.</w:t>
      </w:r>
    </w:p>
    <w:p w14:paraId="7EA98642"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Thực hiện cài đặt phần mềm đạt các yêu cầu kỹ thuật.</w:t>
      </w:r>
    </w:p>
    <w:p w14:paraId="4890922E"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Rèn luyện tính tỉ mỉ, chính xác, an toàn và vệ sinh công nghiệp.</w:t>
      </w:r>
    </w:p>
    <w:p w14:paraId="6D44C075"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2. Nội dung của bài:</w:t>
      </w:r>
    </w:p>
    <w:p w14:paraId="019828DE"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2.1. Kết nối dây giữa PLC và thiết bị ngoại vi.</w:t>
      </w:r>
    </w:p>
    <w:p w14:paraId="4564708A"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2.2. Cài đặt và sử dụng phần mềm lập trình cho PLC.</w:t>
      </w:r>
    </w:p>
    <w:p w14:paraId="393E3833"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2.2.1. Kết nối ngõ vào, ngõ ra PLC với công tắc, nút nhấn và đèn.</w:t>
      </w:r>
    </w:p>
    <w:p w14:paraId="22FEC835"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2.2.2. Cài đặt phần mềm lập trình cho PLC.</w:t>
      </w:r>
    </w:p>
    <w:p w14:paraId="23535E44"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2.2.3. Kết nối PLC với phần mềm lập trình cho PLC.</w:t>
      </w:r>
    </w:p>
    <w:p w14:paraId="50541558" w14:textId="77777777" w:rsidR="0078477F" w:rsidRPr="00A30328" w:rsidRDefault="0078477F" w:rsidP="00C91F7E">
      <w:pPr>
        <w:spacing w:after="0" w:line="312" w:lineRule="auto"/>
        <w:jc w:val="both"/>
        <w:rPr>
          <w:rFonts w:cs="Times New Roman"/>
          <w:i/>
          <w:sz w:val="28"/>
          <w:szCs w:val="28"/>
        </w:rPr>
      </w:pPr>
      <w:r w:rsidRPr="00A30328">
        <w:rPr>
          <w:rFonts w:cs="Times New Roman"/>
          <w:b/>
          <w:bCs/>
          <w:sz w:val="28"/>
          <w:szCs w:val="28"/>
        </w:rPr>
        <w:t>Bài 4</w:t>
      </w:r>
      <w:r w:rsidRPr="00A30328">
        <w:rPr>
          <w:rFonts w:cs="Times New Roman"/>
          <w:sz w:val="28"/>
          <w:szCs w:val="28"/>
        </w:rPr>
        <w:t>:</w:t>
      </w:r>
      <w:r w:rsidRPr="00A30328">
        <w:rPr>
          <w:rFonts w:cs="Times New Roman"/>
          <w:sz w:val="28"/>
          <w:szCs w:val="28"/>
        </w:rPr>
        <w:tab/>
      </w:r>
      <w:r w:rsidRPr="00A30328">
        <w:rPr>
          <w:rFonts w:cs="Times New Roman"/>
          <w:b/>
          <w:sz w:val="28"/>
          <w:szCs w:val="28"/>
          <w:lang w:val="pt-BR"/>
        </w:rPr>
        <w:t>Các phép toán nhị phân của PLC</w:t>
      </w:r>
      <w:r w:rsidRPr="00A30328">
        <w:rPr>
          <w:rFonts w:cs="Times New Roman"/>
          <w:sz w:val="28"/>
          <w:szCs w:val="28"/>
        </w:rPr>
        <w:tab/>
      </w:r>
      <w:r w:rsidRPr="00A30328">
        <w:rPr>
          <w:rFonts w:cs="Times New Roman"/>
          <w:sz w:val="28"/>
          <w:szCs w:val="28"/>
        </w:rPr>
        <w:tab/>
      </w:r>
      <w:r w:rsidRPr="00A30328">
        <w:rPr>
          <w:rFonts w:cs="Times New Roman"/>
          <w:i/>
          <w:sz w:val="28"/>
          <w:szCs w:val="28"/>
        </w:rPr>
        <w:t>Thời gian: 44 giờ</w:t>
      </w:r>
    </w:p>
    <w:p w14:paraId="44C3A51D" w14:textId="77777777" w:rsidR="0078477F" w:rsidRPr="00A30328" w:rsidRDefault="0078477F" w:rsidP="00C91F7E">
      <w:pPr>
        <w:spacing w:after="0" w:line="312" w:lineRule="auto"/>
        <w:jc w:val="right"/>
        <w:rPr>
          <w:rFonts w:cs="Times New Roman"/>
          <w:i/>
          <w:spacing w:val="6"/>
          <w:sz w:val="28"/>
          <w:szCs w:val="28"/>
          <w:lang w:val="pt-BR"/>
        </w:rPr>
      </w:pPr>
      <w:r w:rsidRPr="00A30328">
        <w:rPr>
          <w:rFonts w:cs="Times New Roman"/>
          <w:i/>
          <w:spacing w:val="6"/>
          <w:sz w:val="28"/>
          <w:szCs w:val="28"/>
          <w:lang w:val="pt-BR"/>
        </w:rPr>
        <w:t>(LT: 15 giờ; TH: 28 giờ; KT: 1 giờ)</w:t>
      </w:r>
    </w:p>
    <w:p w14:paraId="20A222B4"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1. Mục tiêu của bài:</w:t>
      </w:r>
    </w:p>
    <w:p w14:paraId="071A0CB7"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Trình bày được các liên kết logic theo nội dung đã học.</w:t>
      </w:r>
    </w:p>
    <w:p w14:paraId="0D667A3C"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Trình bày được các lệnh ghi /xóa theo nội dung đã học.</w:t>
      </w:r>
    </w:p>
    <w:p w14:paraId="2F6C1AA7"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Trình bày được nguyên lý làm việc của Timer, Counter theo nội dung đã học.</w:t>
      </w:r>
    </w:p>
    <w:p w14:paraId="61473DC0"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Thực hiện các phép toán nhị phân trên PLC đạt yêu cầu kỹ thuật.</w:t>
      </w:r>
    </w:p>
    <w:p w14:paraId="0518DABA"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Rèn luyện tính tỷ mỉ, chính xác, an toàn và vệ sinh công nghiệp</w:t>
      </w:r>
    </w:p>
    <w:p w14:paraId="258BBB3B"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2. Nội dung của bài:</w:t>
      </w:r>
    </w:p>
    <w:p w14:paraId="7C9A9FF8"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2.1. Các liên kết logic</w:t>
      </w:r>
    </w:p>
    <w:p w14:paraId="52F7EF9E"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 xml:space="preserve">2.2. Các lệnh ghi / xóa giá trị cho tiếp điểm </w:t>
      </w:r>
    </w:p>
    <w:p w14:paraId="0CB06A6D"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2.3. Timer</w:t>
      </w:r>
    </w:p>
    <w:p w14:paraId="66EF8BE5"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2.4. Counter</w:t>
      </w:r>
    </w:p>
    <w:p w14:paraId="0ED6C828"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2.5. Các bài tập ứng dụng</w:t>
      </w:r>
    </w:p>
    <w:p w14:paraId="60C95296"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2.5.1 Viết chương trình điều khiển khởi động động cơ</w:t>
      </w:r>
    </w:p>
    <w:p w14:paraId="26723D34"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2.5.2 Viết chương trình điểu khiển khởi động động cơ đổi nối sao-tam giác</w:t>
      </w:r>
    </w:p>
    <w:p w14:paraId="07A2BF46"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lastRenderedPageBreak/>
        <w:t>2.5.3 Viết chương trình điều khiển đảo chiều quay động cơ</w:t>
      </w:r>
    </w:p>
    <w:p w14:paraId="09908992"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2.5.4. Viết chương trình để vận hành mạch điều khiển bồn trộn sơn</w:t>
      </w:r>
    </w:p>
    <w:p w14:paraId="08FA4ECE"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2.5.5. Viết chương trình điều khiển 3 động cơ tuần tự</w:t>
      </w:r>
    </w:p>
    <w:p w14:paraId="05ADE11F" w14:textId="77777777" w:rsidR="0078477F" w:rsidRPr="00A30328" w:rsidRDefault="0078477F" w:rsidP="00C91F7E">
      <w:pPr>
        <w:spacing w:after="0" w:line="312" w:lineRule="auto"/>
        <w:ind w:firstLine="284"/>
        <w:rPr>
          <w:rFonts w:cs="Times New Roman"/>
          <w:sz w:val="28"/>
          <w:szCs w:val="28"/>
        </w:rPr>
      </w:pPr>
      <w:r w:rsidRPr="00A30328">
        <w:rPr>
          <w:rFonts w:cs="Times New Roman"/>
          <w:sz w:val="28"/>
          <w:szCs w:val="28"/>
        </w:rPr>
        <w:t>2.5.6. Viết chương trình điều khiển đèn giao thông</w:t>
      </w:r>
    </w:p>
    <w:p w14:paraId="7AA22325" w14:textId="77777777" w:rsidR="0078477F" w:rsidRPr="00A30328" w:rsidRDefault="0078477F" w:rsidP="00C91F7E">
      <w:pPr>
        <w:spacing w:after="0" w:line="312" w:lineRule="auto"/>
        <w:rPr>
          <w:rFonts w:cs="Times New Roman"/>
          <w:sz w:val="28"/>
          <w:szCs w:val="28"/>
        </w:rPr>
      </w:pPr>
      <w:r w:rsidRPr="00A30328">
        <w:rPr>
          <w:rFonts w:cs="Times New Roman"/>
          <w:sz w:val="28"/>
          <w:szCs w:val="28"/>
        </w:rPr>
        <w:t>Kiểm tra</w:t>
      </w:r>
    </w:p>
    <w:p w14:paraId="392B4E2F" w14:textId="77777777" w:rsidR="0078477F" w:rsidRPr="00A30328" w:rsidRDefault="0078477F" w:rsidP="00C91F7E">
      <w:pPr>
        <w:spacing w:after="0" w:line="312" w:lineRule="auto"/>
        <w:rPr>
          <w:rFonts w:cs="Times New Roman"/>
          <w:i/>
          <w:sz w:val="28"/>
          <w:szCs w:val="28"/>
        </w:rPr>
      </w:pPr>
      <w:r w:rsidRPr="00A30328">
        <w:rPr>
          <w:rFonts w:cs="Times New Roman"/>
          <w:b/>
          <w:bCs/>
          <w:sz w:val="28"/>
          <w:szCs w:val="28"/>
        </w:rPr>
        <w:t>Bài 5</w:t>
      </w:r>
      <w:r w:rsidRPr="00A30328">
        <w:rPr>
          <w:rFonts w:cs="Times New Roman"/>
          <w:sz w:val="28"/>
          <w:szCs w:val="28"/>
        </w:rPr>
        <w:t>:</w:t>
      </w:r>
      <w:r w:rsidRPr="00A30328">
        <w:rPr>
          <w:rFonts w:cs="Times New Roman"/>
          <w:sz w:val="28"/>
          <w:szCs w:val="28"/>
        </w:rPr>
        <w:tab/>
      </w:r>
      <w:r w:rsidRPr="00A30328">
        <w:rPr>
          <w:rFonts w:cs="Times New Roman"/>
          <w:b/>
          <w:sz w:val="28"/>
          <w:szCs w:val="28"/>
        </w:rPr>
        <w:t>Các phép toán số của PLC</w:t>
      </w:r>
      <w:r w:rsidRPr="00A30328">
        <w:rPr>
          <w:rFonts w:cs="Times New Roman"/>
          <w:sz w:val="28"/>
          <w:szCs w:val="28"/>
        </w:rPr>
        <w:tab/>
      </w:r>
      <w:r w:rsidRPr="00A30328">
        <w:rPr>
          <w:rFonts w:cs="Times New Roman"/>
          <w:sz w:val="28"/>
          <w:szCs w:val="28"/>
        </w:rPr>
        <w:tab/>
      </w:r>
      <w:r w:rsidRPr="00A30328">
        <w:rPr>
          <w:rFonts w:cs="Times New Roman"/>
          <w:sz w:val="28"/>
          <w:szCs w:val="28"/>
        </w:rPr>
        <w:tab/>
      </w:r>
      <w:r w:rsidRPr="00A30328">
        <w:rPr>
          <w:rFonts w:cs="Times New Roman"/>
          <w:i/>
          <w:sz w:val="28"/>
          <w:szCs w:val="28"/>
        </w:rPr>
        <w:t>Thời gian: 45 giờ</w:t>
      </w:r>
    </w:p>
    <w:p w14:paraId="4D6331C6" w14:textId="77777777" w:rsidR="0078477F" w:rsidRPr="00A30328" w:rsidRDefault="0078477F" w:rsidP="00C91F7E">
      <w:pPr>
        <w:spacing w:after="0" w:line="312" w:lineRule="auto"/>
        <w:jc w:val="right"/>
        <w:rPr>
          <w:rFonts w:cs="Times New Roman"/>
          <w:i/>
          <w:spacing w:val="6"/>
          <w:sz w:val="28"/>
          <w:szCs w:val="28"/>
          <w:lang w:val="pt-BR"/>
        </w:rPr>
      </w:pPr>
      <w:r w:rsidRPr="00A30328">
        <w:rPr>
          <w:rFonts w:cs="Times New Roman"/>
          <w:i/>
          <w:spacing w:val="6"/>
          <w:sz w:val="28"/>
          <w:szCs w:val="28"/>
          <w:lang w:val="pt-BR"/>
        </w:rPr>
        <w:t>(LT: 20 giờ; TH: 24 giờ; KT: 1 giờ)</w:t>
      </w:r>
    </w:p>
    <w:p w14:paraId="71794474"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1. Mục tiêu của bài:</w:t>
      </w:r>
    </w:p>
    <w:p w14:paraId="544419F0"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Trình bày được nguyên lý hoạt động các phép toán số của PLC.</w:t>
      </w:r>
    </w:p>
    <w:p w14:paraId="53A3F982"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Vận dụng được các phép toán số của PLC vào các bài toán ứng dụng cơ bản.</w:t>
      </w:r>
    </w:p>
    <w:p w14:paraId="54A7CA97" w14:textId="77777777" w:rsidR="0078477F" w:rsidRPr="00A30328" w:rsidRDefault="0078477F" w:rsidP="00C91F7E">
      <w:pPr>
        <w:tabs>
          <w:tab w:val="left" w:pos="5760"/>
          <w:tab w:val="left" w:pos="6300"/>
          <w:tab w:val="center" w:pos="6521"/>
        </w:tabs>
        <w:spacing w:after="0" w:line="312" w:lineRule="auto"/>
        <w:ind w:firstLine="284"/>
        <w:jc w:val="both"/>
        <w:rPr>
          <w:rFonts w:cs="Times New Roman"/>
          <w:sz w:val="28"/>
          <w:szCs w:val="28"/>
          <w:lang w:val="pt-BR"/>
        </w:rPr>
      </w:pPr>
      <w:r w:rsidRPr="00A30328">
        <w:rPr>
          <w:rFonts w:cs="Times New Roman"/>
          <w:sz w:val="28"/>
          <w:szCs w:val="28"/>
          <w:lang w:val="pt-BR"/>
        </w:rPr>
        <w:t>- Rèn luyện tính tỉ mỉ, chính xác, an toàn và vệ sinh công nghiệp.</w:t>
      </w:r>
    </w:p>
    <w:p w14:paraId="4413DEF1" w14:textId="77777777" w:rsidR="0078477F" w:rsidRPr="00A30328" w:rsidRDefault="0078477F" w:rsidP="00C91F7E">
      <w:pPr>
        <w:spacing w:after="0" w:line="312" w:lineRule="auto"/>
        <w:jc w:val="both"/>
        <w:rPr>
          <w:rFonts w:cs="Times New Roman"/>
          <w:sz w:val="28"/>
          <w:szCs w:val="28"/>
          <w:lang w:val="pt-BR"/>
        </w:rPr>
      </w:pPr>
      <w:r w:rsidRPr="00A30328">
        <w:rPr>
          <w:rFonts w:cs="Times New Roman"/>
          <w:sz w:val="28"/>
          <w:szCs w:val="28"/>
          <w:lang w:val="pt-BR"/>
        </w:rPr>
        <w:t>2. Nội dung của bài:</w:t>
      </w:r>
    </w:p>
    <w:p w14:paraId="495CA675"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2.1. Chức năng so sánh</w:t>
      </w:r>
    </w:p>
    <w:p w14:paraId="026AA75B"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2.2. Chức năng dịch chuyển</w:t>
      </w:r>
    </w:p>
    <w:p w14:paraId="50A30129"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2.3. Chức năng chuyển đổi, toán học</w:t>
      </w:r>
    </w:p>
    <w:p w14:paraId="18705718"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2.4. Đồng hồ thời gian thực</w:t>
      </w:r>
    </w:p>
    <w:p w14:paraId="28C9EBFE"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2.5. Bài tập ứng dụng</w:t>
      </w:r>
    </w:p>
    <w:p w14:paraId="656F328F"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2.5.1. Viết chương trình điều khiển đèn giao thông</w:t>
      </w:r>
    </w:p>
    <w:p w14:paraId="75F37622"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2.5.2. Viết chương trình điều khiển đèn tuần tự</w:t>
      </w:r>
    </w:p>
    <w:p w14:paraId="1807DC8E" w14:textId="77777777" w:rsidR="0078477F" w:rsidRPr="00A30328" w:rsidRDefault="0078477F" w:rsidP="00C91F7E">
      <w:pPr>
        <w:spacing w:after="0" w:line="312" w:lineRule="auto"/>
        <w:ind w:firstLine="284"/>
        <w:rPr>
          <w:rFonts w:cs="Times New Roman"/>
          <w:sz w:val="28"/>
          <w:szCs w:val="28"/>
          <w:lang w:val="pt-BR"/>
        </w:rPr>
      </w:pPr>
      <w:r w:rsidRPr="00A30328">
        <w:rPr>
          <w:rFonts w:cs="Times New Roman"/>
          <w:sz w:val="28"/>
          <w:szCs w:val="28"/>
          <w:lang w:val="pt-BR"/>
        </w:rPr>
        <w:t>2.5.3. Viết chương trình điều khiển chuông báo tiết học</w:t>
      </w:r>
    </w:p>
    <w:p w14:paraId="00A50423" w14:textId="77777777" w:rsidR="0078477F" w:rsidRPr="00A30328" w:rsidRDefault="0078477F" w:rsidP="00C91F7E">
      <w:pPr>
        <w:spacing w:after="0" w:line="312" w:lineRule="auto"/>
        <w:rPr>
          <w:rFonts w:eastAsia="Times New Roman" w:cs="Times New Roman"/>
          <w:sz w:val="28"/>
          <w:szCs w:val="28"/>
          <w:lang w:val="pt-BR"/>
        </w:rPr>
      </w:pPr>
      <w:r w:rsidRPr="00A30328">
        <w:rPr>
          <w:rFonts w:cs="Times New Roman"/>
          <w:sz w:val="28"/>
          <w:szCs w:val="28"/>
          <w:lang w:val="pt-BR"/>
        </w:rPr>
        <w:t>Kiểm tra</w:t>
      </w:r>
    </w:p>
    <w:p w14:paraId="559C704E" w14:textId="77777777" w:rsidR="0078477F" w:rsidRPr="00A30328" w:rsidRDefault="0078477F" w:rsidP="00C91F7E">
      <w:pPr>
        <w:spacing w:after="0" w:line="312" w:lineRule="auto"/>
        <w:jc w:val="both"/>
        <w:rPr>
          <w:rFonts w:eastAsia="Times New Roman" w:cs="Times New Roman"/>
          <w:b/>
          <w:sz w:val="28"/>
          <w:szCs w:val="28"/>
          <w:lang w:val="pt-BR"/>
        </w:rPr>
      </w:pPr>
      <w:r w:rsidRPr="00A30328">
        <w:rPr>
          <w:rFonts w:eastAsia="Times New Roman" w:cs="Times New Roman"/>
          <w:b/>
          <w:sz w:val="28"/>
          <w:szCs w:val="28"/>
          <w:lang w:val="pt-BR"/>
        </w:rPr>
        <w:t>IV. Điều kiện thực hiện mô đun</w:t>
      </w:r>
    </w:p>
    <w:p w14:paraId="6D8D4603" w14:textId="77777777" w:rsidR="0078477F" w:rsidRPr="00A30328" w:rsidRDefault="0078477F"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1. Phòng học chuyên môn hóa/ nhà xưởng: phòng thực hành</w:t>
      </w:r>
    </w:p>
    <w:p w14:paraId="5FC3D90C" w14:textId="77777777" w:rsidR="0078477F" w:rsidRPr="00A30328" w:rsidRDefault="0078477F" w:rsidP="00C91F7E">
      <w:pPr>
        <w:spacing w:after="0" w:line="312" w:lineRule="auto"/>
        <w:jc w:val="both"/>
        <w:rPr>
          <w:rFonts w:eastAsia="Times New Roman" w:cs="Times New Roman"/>
          <w:sz w:val="28"/>
          <w:szCs w:val="28"/>
        </w:rPr>
      </w:pPr>
      <w:r w:rsidRPr="00A30328">
        <w:rPr>
          <w:rFonts w:eastAsia="Times New Roman" w:cs="Times New Roman"/>
          <w:sz w:val="28"/>
          <w:szCs w:val="28"/>
        </w:rPr>
        <w:t>2. Trang thiết bị máy móc:</w:t>
      </w:r>
    </w:p>
    <w:p w14:paraId="776A9A37"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Nguồn điện AC 3 pha, 1 pha.</w:t>
      </w:r>
    </w:p>
    <w:p w14:paraId="4FAB2FA8"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Nguồn điện DC điều chỉnh được.</w:t>
      </w:r>
    </w:p>
    <w:p w14:paraId="75502DA6"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PLC Siemens S7-200.</w:t>
      </w:r>
    </w:p>
    <w:p w14:paraId="1FF42F8B"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3. Học liệu, dụng cụ, nguyên vật liệu:</w:t>
      </w:r>
    </w:p>
    <w:p w14:paraId="75D0B33F"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Bàn, giá thực tập.</w:t>
      </w:r>
    </w:p>
    <w:p w14:paraId="62796A3A"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Dây nối.</w:t>
      </w:r>
    </w:p>
    <w:p w14:paraId="66ED141A"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Các mô hình cần thiết.</w:t>
      </w:r>
    </w:p>
    <w:p w14:paraId="30290BE7"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Dây dẫn điện đơn 12/10; 16/10; 20/10.</w:t>
      </w:r>
    </w:p>
    <w:p w14:paraId="31BA6A52"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Cáp điều khiển nhiều lõi.</w:t>
      </w:r>
    </w:p>
    <w:p w14:paraId="578D979E"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Đầu cốt các loại, vòng số thứ tự.</w:t>
      </w:r>
    </w:p>
    <w:p w14:paraId="6DFE5B57"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4. Các điều kiện khác:</w:t>
      </w:r>
    </w:p>
    <w:p w14:paraId="52031BBB"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lastRenderedPageBreak/>
        <w:t>- Phần mềm chuyên dùng.</w:t>
      </w:r>
    </w:p>
    <w:p w14:paraId="5C4BA9FA"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Projector.</w:t>
      </w:r>
    </w:p>
    <w:p w14:paraId="5DC4BBE0"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b/>
          <w:sz w:val="28"/>
          <w:szCs w:val="28"/>
          <w:lang w:val="da-DK"/>
        </w:rPr>
      </w:pPr>
      <w:r w:rsidRPr="00A30328">
        <w:rPr>
          <w:rFonts w:eastAsia="Times New Roman" w:cs="Times New Roman"/>
          <w:sz w:val="28"/>
          <w:szCs w:val="28"/>
          <w:lang w:val="da-DK"/>
        </w:rPr>
        <w:t>- Máy chiếu vật thể ba chiều.</w:t>
      </w:r>
    </w:p>
    <w:p w14:paraId="5F687B55" w14:textId="77777777" w:rsidR="0078477F" w:rsidRPr="00A30328" w:rsidRDefault="0078477F" w:rsidP="00C91F7E">
      <w:pPr>
        <w:spacing w:after="0" w:line="312" w:lineRule="auto"/>
        <w:jc w:val="both"/>
        <w:rPr>
          <w:rFonts w:eastAsia="Times New Roman" w:cs="Times New Roman"/>
          <w:b/>
          <w:sz w:val="28"/>
          <w:szCs w:val="28"/>
          <w:lang w:val="da-DK"/>
        </w:rPr>
      </w:pPr>
      <w:r w:rsidRPr="00A30328">
        <w:rPr>
          <w:rFonts w:eastAsia="Times New Roman" w:cs="Times New Roman"/>
          <w:b/>
          <w:sz w:val="28"/>
          <w:szCs w:val="28"/>
          <w:lang w:val="da-DK"/>
        </w:rPr>
        <w:t>V. Nội dung và phương pháp, đánh giá</w:t>
      </w:r>
    </w:p>
    <w:p w14:paraId="4650487D"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1. Nội dung:</w:t>
      </w:r>
    </w:p>
    <w:p w14:paraId="10F9D0BC" w14:textId="77777777" w:rsidR="0078477F" w:rsidRPr="00A30328" w:rsidRDefault="0078477F" w:rsidP="00C91F7E">
      <w:pPr>
        <w:spacing w:after="0" w:line="312" w:lineRule="auto"/>
        <w:ind w:firstLine="284"/>
        <w:jc w:val="both"/>
        <w:rPr>
          <w:rFonts w:eastAsia="Times New Roman" w:cs="Times New Roman"/>
          <w:sz w:val="28"/>
          <w:szCs w:val="28"/>
          <w:lang w:val="da-DK"/>
        </w:rPr>
      </w:pPr>
      <w:r w:rsidRPr="00A30328">
        <w:rPr>
          <w:rFonts w:eastAsia="Times New Roman" w:cs="Times New Roman"/>
          <w:sz w:val="28"/>
          <w:szCs w:val="28"/>
          <w:lang w:val="da-DK"/>
        </w:rPr>
        <w:t>- Kiến thức:</w:t>
      </w:r>
    </w:p>
    <w:p w14:paraId="5AC9704C" w14:textId="77777777" w:rsidR="0078477F" w:rsidRPr="00A30328" w:rsidRDefault="0078477F" w:rsidP="00C91F7E">
      <w:pPr>
        <w:tabs>
          <w:tab w:val="left" w:pos="600"/>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Nạp chương trình thành thạo, kiểm tra sửa chữa lỗi khi nạp trình. Giải thuật phù hợp đơn giản, ngắn gọn.</w:t>
      </w:r>
    </w:p>
    <w:p w14:paraId="7CE5EFB1"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Sử dụng đúng các khối chức năng, các lệnh cơ bản (các phép toán nhị phân, các phép toán số của PLC).</w:t>
      </w:r>
    </w:p>
    <w:p w14:paraId="1C296292" w14:textId="77777777" w:rsidR="0078477F" w:rsidRPr="00A30328" w:rsidRDefault="0078477F" w:rsidP="00C91F7E">
      <w:pPr>
        <w:spacing w:after="0" w:line="312" w:lineRule="auto"/>
        <w:ind w:firstLine="284"/>
        <w:jc w:val="both"/>
        <w:rPr>
          <w:rFonts w:eastAsia="Times New Roman" w:cs="Times New Roman"/>
          <w:sz w:val="28"/>
          <w:szCs w:val="28"/>
          <w:lang w:val="da-DK"/>
        </w:rPr>
      </w:pPr>
      <w:r w:rsidRPr="00A30328">
        <w:rPr>
          <w:rFonts w:eastAsia="Times New Roman" w:cs="Times New Roman"/>
          <w:sz w:val="28"/>
          <w:szCs w:val="28"/>
          <w:lang w:val="da-DK"/>
        </w:rPr>
        <w:t>- Kỹ năng:</w:t>
      </w:r>
    </w:p>
    <w:p w14:paraId="7AB74BE2"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Sử dụng, khai thác thành thạo phầm mềm mô phỏng. Thực hiện kết nối tốt với PC.</w:t>
      </w:r>
    </w:p>
    <w:p w14:paraId="64E71CED"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Lắp ráp thành thạo mạch động lực đảm bảo kỹ thuật và an toàn.</w:t>
      </w:r>
    </w:p>
    <w:p w14:paraId="114DABCF" w14:textId="77777777" w:rsidR="0078477F" w:rsidRPr="00A30328" w:rsidRDefault="0078477F" w:rsidP="00C91F7E">
      <w:pPr>
        <w:spacing w:after="0" w:line="312" w:lineRule="auto"/>
        <w:ind w:firstLine="284"/>
        <w:jc w:val="both"/>
        <w:rPr>
          <w:rFonts w:eastAsia="Times New Roman" w:cs="Times New Roman"/>
          <w:sz w:val="28"/>
          <w:szCs w:val="28"/>
          <w:lang w:val="da-DK"/>
        </w:rPr>
      </w:pPr>
      <w:r w:rsidRPr="00A30328">
        <w:rPr>
          <w:rFonts w:eastAsia="Times New Roman" w:cs="Times New Roman"/>
          <w:sz w:val="28"/>
          <w:szCs w:val="28"/>
          <w:lang w:val="da-DK"/>
        </w:rPr>
        <w:t>- Năng lực tự chủ và trách nhiệm: Cẩn thận, tỉ mỉ, chính xác, ý thức tổ chức kỷ luật, chấp hành nội quy, tinh thần làm việc nhóm, làm việc độc lập, tinh thần trách nhiệm và hợp tác</w:t>
      </w:r>
    </w:p>
    <w:p w14:paraId="6BC4D367" w14:textId="77777777" w:rsidR="0078477F" w:rsidRPr="00A30328" w:rsidRDefault="0078477F" w:rsidP="00C91F7E">
      <w:pPr>
        <w:tabs>
          <w:tab w:val="left" w:pos="2220"/>
        </w:tabs>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2. Phương pháp:</w:t>
      </w:r>
      <w:r w:rsidRPr="00A30328">
        <w:rPr>
          <w:rFonts w:eastAsia="Times New Roman" w:cs="Times New Roman"/>
          <w:b/>
          <w:sz w:val="28"/>
          <w:szCs w:val="28"/>
          <w:lang w:val="da-DK"/>
        </w:rPr>
        <w:t xml:space="preserve"> </w:t>
      </w:r>
      <w:r w:rsidRPr="00A30328">
        <w:rPr>
          <w:rFonts w:eastAsia="Times New Roman" w:cs="Times New Roman"/>
          <w:sz w:val="28"/>
          <w:szCs w:val="28"/>
          <w:lang w:val="da-DK"/>
        </w:rPr>
        <w:t>Áp dụng hình thức kiểm tra tích hợp giữa lý thuyết với thực hành</w:t>
      </w:r>
    </w:p>
    <w:p w14:paraId="78EF00E3" w14:textId="77777777" w:rsidR="0078477F" w:rsidRPr="00A30328" w:rsidRDefault="0078477F" w:rsidP="00C91F7E">
      <w:pPr>
        <w:spacing w:after="0" w:line="312" w:lineRule="auto"/>
        <w:jc w:val="both"/>
        <w:rPr>
          <w:rFonts w:eastAsia="Times New Roman" w:cs="Times New Roman"/>
          <w:b/>
          <w:sz w:val="28"/>
          <w:szCs w:val="28"/>
          <w:lang w:val="da-DK"/>
        </w:rPr>
      </w:pPr>
      <w:r w:rsidRPr="00A30328">
        <w:rPr>
          <w:rFonts w:eastAsia="Times New Roman" w:cs="Times New Roman"/>
          <w:b/>
          <w:sz w:val="28"/>
          <w:szCs w:val="28"/>
          <w:lang w:val="da-DK"/>
        </w:rPr>
        <w:t>VI. Hướng dẫn thực hiện môn học:</w:t>
      </w:r>
    </w:p>
    <w:p w14:paraId="04020904"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1. Phạm vi áp dụng mô đun: Chương trình này được sử dụng để giảng dạy cho trình độ Cao đẳng nghề “Cơ điện tử”.</w:t>
      </w:r>
    </w:p>
    <w:p w14:paraId="5D209E5E"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2. Hướng dẫn về phương pháp giảng dạy, học tập mô đun:</w:t>
      </w:r>
    </w:p>
    <w:p w14:paraId="476853AA" w14:textId="77777777" w:rsidR="0078477F" w:rsidRPr="00A30328" w:rsidRDefault="0078477F" w:rsidP="00C91F7E">
      <w:pPr>
        <w:spacing w:after="0" w:line="312" w:lineRule="auto"/>
        <w:ind w:firstLine="284"/>
        <w:jc w:val="both"/>
        <w:rPr>
          <w:rFonts w:eastAsia="Times New Roman" w:cs="Times New Roman"/>
          <w:sz w:val="28"/>
          <w:szCs w:val="28"/>
          <w:lang w:val="da-DK"/>
        </w:rPr>
      </w:pPr>
      <w:r w:rsidRPr="00A30328">
        <w:rPr>
          <w:rFonts w:eastAsia="Times New Roman" w:cs="Times New Roman"/>
          <w:sz w:val="28"/>
          <w:szCs w:val="28"/>
          <w:lang w:val="da-DK"/>
        </w:rPr>
        <w:t>- Đối với giáo viên, giảng viên:</w:t>
      </w:r>
    </w:p>
    <w:p w14:paraId="085E8098"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Nên áp dụng phương pháp đàm thoại.</w:t>
      </w:r>
    </w:p>
    <w:p w14:paraId="2C7806E9"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Khi giải bài tập, làm các bài thực hành.. Giáo viên hướng dẫn, thao tác mẫu và sửa sai tại chổ cho sinh viên.</w:t>
      </w:r>
    </w:p>
    <w:p w14:paraId="13ADDB42"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Nên sử dụng mô hình, học cụ  mô phỏng để minh họa các bài tập ứng dụng</w:t>
      </w:r>
    </w:p>
    <w:p w14:paraId="0FC138D0" w14:textId="77777777" w:rsidR="0078477F" w:rsidRPr="00A30328" w:rsidRDefault="0078477F" w:rsidP="00C91F7E">
      <w:pPr>
        <w:spacing w:after="0" w:line="312" w:lineRule="auto"/>
        <w:ind w:firstLine="284"/>
        <w:jc w:val="both"/>
        <w:rPr>
          <w:rFonts w:eastAsia="Times New Roman" w:cs="Times New Roman"/>
          <w:sz w:val="28"/>
          <w:szCs w:val="28"/>
          <w:lang w:val="da-DK"/>
        </w:rPr>
      </w:pPr>
      <w:r w:rsidRPr="00A30328">
        <w:rPr>
          <w:rFonts w:eastAsia="Times New Roman" w:cs="Times New Roman"/>
          <w:sz w:val="28"/>
          <w:szCs w:val="28"/>
          <w:lang w:val="da-DK"/>
        </w:rPr>
        <w:t>- Đối với người học: Cẩn thận, tỉ mỉ, chính xác, ý thức tổ chức kỷ luật, chấp hành nội quy, tinh thần làm việc nhóm, làm việc độc lập, tinh thần trách nhiệm và hợp tác</w:t>
      </w:r>
    </w:p>
    <w:p w14:paraId="02AD4222"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3. Những trọng tâm cần chú ý:</w:t>
      </w:r>
    </w:p>
    <w:p w14:paraId="4BCEB92A"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Cấu trúc PLC, cấu trúc chương trình...</w:t>
      </w:r>
    </w:p>
    <w:p w14:paraId="54A25D8C"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Kết nối dây giữa PLC và thiết bị ngoại vi.</w:t>
      </w:r>
    </w:p>
    <w:p w14:paraId="73EB93CE"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t>- Các phép toán nhị phân, các phép toán số của PLC.</w:t>
      </w:r>
    </w:p>
    <w:p w14:paraId="2F923EC6" w14:textId="77777777" w:rsidR="0078477F" w:rsidRPr="00A30328" w:rsidRDefault="0078477F" w:rsidP="00C91F7E">
      <w:pPr>
        <w:tabs>
          <w:tab w:val="left" w:pos="600"/>
          <w:tab w:val="left" w:pos="1094"/>
          <w:tab w:val="left" w:pos="2472"/>
        </w:tabs>
        <w:spacing w:after="0" w:line="312" w:lineRule="auto"/>
        <w:ind w:firstLine="600"/>
        <w:jc w:val="both"/>
        <w:rPr>
          <w:rFonts w:eastAsia="Times New Roman" w:cs="Times New Roman"/>
          <w:sz w:val="28"/>
          <w:szCs w:val="28"/>
          <w:lang w:val="da-DK"/>
        </w:rPr>
      </w:pPr>
      <w:r w:rsidRPr="00A30328">
        <w:rPr>
          <w:rFonts w:eastAsia="Times New Roman" w:cs="Times New Roman"/>
          <w:sz w:val="28"/>
          <w:szCs w:val="28"/>
          <w:lang w:val="da-DK"/>
        </w:rPr>
        <w:lastRenderedPageBreak/>
        <w:t>- Thao tác kết nối dây, sử dụng phần mềm viết chương trình, nạp chương trình vào PLC</w:t>
      </w:r>
    </w:p>
    <w:p w14:paraId="187EEC00" w14:textId="77777777" w:rsidR="0078477F" w:rsidRPr="00A30328" w:rsidRDefault="0078477F" w:rsidP="00C91F7E">
      <w:pPr>
        <w:spacing w:after="0" w:line="312" w:lineRule="auto"/>
        <w:jc w:val="both"/>
        <w:rPr>
          <w:rFonts w:eastAsia="Times New Roman" w:cs="Times New Roman"/>
          <w:sz w:val="28"/>
          <w:szCs w:val="28"/>
          <w:lang w:val="da-DK"/>
        </w:rPr>
      </w:pPr>
      <w:r w:rsidRPr="00A30328">
        <w:rPr>
          <w:rFonts w:eastAsia="Times New Roman" w:cs="Times New Roman"/>
          <w:sz w:val="28"/>
          <w:szCs w:val="28"/>
          <w:lang w:val="da-DK"/>
        </w:rPr>
        <w:t>4. Tài liêu tham khảo:</w:t>
      </w:r>
    </w:p>
    <w:p w14:paraId="58308D12" w14:textId="77777777" w:rsidR="0078477F" w:rsidRPr="00A30328" w:rsidRDefault="0078477F" w:rsidP="00C91F7E">
      <w:pPr>
        <w:tabs>
          <w:tab w:val="left" w:pos="600"/>
        </w:tabs>
        <w:spacing w:after="0" w:line="312" w:lineRule="auto"/>
        <w:ind w:firstLine="600"/>
        <w:jc w:val="both"/>
        <w:rPr>
          <w:rFonts w:eastAsia="Times New Roman" w:cs="Times New Roman"/>
          <w:sz w:val="28"/>
          <w:szCs w:val="28"/>
          <w:lang w:val="da-DK" w:eastAsia="ko-KR"/>
        </w:rPr>
      </w:pPr>
      <w:r w:rsidRPr="00A30328">
        <w:rPr>
          <w:rFonts w:eastAsia="Times New Roman" w:cs="Times New Roman"/>
          <w:sz w:val="28"/>
          <w:szCs w:val="28"/>
          <w:lang w:val="da-DK" w:eastAsia="ko-KR"/>
        </w:rPr>
        <w:t>[1]. Tự động hoá với SimaticS7-200. NXB nông nghiệp. Doãn Minh Phước, Phan Xuân Minh, 1997.</w:t>
      </w:r>
    </w:p>
    <w:p w14:paraId="59A0D9E8" w14:textId="77777777" w:rsidR="0078477F" w:rsidRPr="00A30328" w:rsidRDefault="0078477F" w:rsidP="00C91F7E">
      <w:pPr>
        <w:tabs>
          <w:tab w:val="left" w:pos="600"/>
        </w:tabs>
        <w:spacing w:after="0" w:line="312" w:lineRule="auto"/>
        <w:ind w:firstLine="600"/>
        <w:jc w:val="both"/>
        <w:rPr>
          <w:rFonts w:eastAsia="Times New Roman" w:cs="Times New Roman"/>
          <w:sz w:val="28"/>
          <w:szCs w:val="28"/>
          <w:lang w:val="da-DK" w:eastAsia="ko-KR"/>
        </w:rPr>
      </w:pPr>
      <w:r w:rsidRPr="00A30328">
        <w:rPr>
          <w:rFonts w:eastAsia="Times New Roman" w:cs="Times New Roman"/>
          <w:sz w:val="28"/>
          <w:szCs w:val="28"/>
          <w:lang w:val="da-DK" w:eastAsia="ko-KR"/>
        </w:rPr>
        <w:t xml:space="preserve"> [2]. Giáo trình giảng dạy trung tâm đào tạo Siemens tự động hoá trường đại học bách khoa hà nội. Doãn Minh Phước, Phan Xuân Minh, 1997. </w:t>
      </w:r>
    </w:p>
    <w:p w14:paraId="0AD4887A" w14:textId="77777777" w:rsidR="0078477F" w:rsidRPr="00A30328" w:rsidRDefault="0078477F" w:rsidP="00C91F7E">
      <w:pPr>
        <w:spacing w:after="0" w:line="312" w:lineRule="auto"/>
        <w:ind w:firstLine="600"/>
        <w:rPr>
          <w:rFonts w:cs="Times New Roman"/>
          <w:sz w:val="28"/>
          <w:szCs w:val="28"/>
          <w:lang w:val="pl-PL"/>
        </w:rPr>
      </w:pPr>
      <w:r w:rsidRPr="00A30328">
        <w:rPr>
          <w:rFonts w:eastAsia="Times New Roman" w:cs="Times New Roman"/>
          <w:sz w:val="28"/>
          <w:szCs w:val="28"/>
          <w:lang w:val="da-DK" w:eastAsia="ko-KR"/>
        </w:rPr>
        <w:t xml:space="preserve">[3]. </w:t>
      </w:r>
      <w:r w:rsidRPr="00A30328">
        <w:rPr>
          <w:rFonts w:cs="Times New Roman"/>
          <w:spacing w:val="6"/>
          <w:sz w:val="28"/>
          <w:szCs w:val="28"/>
          <w:lang w:val="pl-PL"/>
        </w:rPr>
        <w:t xml:space="preserve">Kỹ thuật điều khiển lập trình. </w:t>
      </w:r>
      <w:r w:rsidRPr="00A30328">
        <w:rPr>
          <w:rFonts w:cs="Times New Roman"/>
          <w:iCs/>
          <w:spacing w:val="6"/>
          <w:sz w:val="28"/>
          <w:szCs w:val="28"/>
          <w:lang w:val="pl-PL"/>
        </w:rPr>
        <w:t>Trung  tâm Việt Đức Trường ĐHSPKT</w:t>
      </w:r>
      <w:r w:rsidRPr="00A30328">
        <w:rPr>
          <w:rFonts w:eastAsia="Times New Roman" w:cs="Times New Roman"/>
          <w:sz w:val="28"/>
          <w:szCs w:val="28"/>
          <w:lang w:val="pl-PL" w:eastAsia="ko-KR"/>
        </w:rPr>
        <w:t>.</w:t>
      </w:r>
    </w:p>
    <w:p w14:paraId="16847914" w14:textId="77777777" w:rsidR="00EA6FDD" w:rsidRPr="00A30328" w:rsidRDefault="00701308" w:rsidP="00C91F7E">
      <w:pPr>
        <w:spacing w:after="0" w:line="312" w:lineRule="auto"/>
        <w:rPr>
          <w:rFonts w:cs="Times New Roman"/>
          <w:b/>
          <w:sz w:val="28"/>
          <w:szCs w:val="28"/>
          <w:lang w:val="pt-BR"/>
        </w:rPr>
      </w:pPr>
      <w:r w:rsidRPr="00A30328">
        <w:rPr>
          <w:rFonts w:cs="Times New Roman"/>
          <w:b/>
          <w:sz w:val="28"/>
          <w:szCs w:val="28"/>
          <w:lang w:val="pt-BR"/>
        </w:rPr>
        <w:br w:type="page"/>
      </w:r>
    </w:p>
    <w:p w14:paraId="7325B60D" w14:textId="77777777" w:rsidR="00EF71DE" w:rsidRPr="00A30328" w:rsidRDefault="00EF71DE" w:rsidP="00C91F7E">
      <w:pPr>
        <w:spacing w:after="0" w:line="312" w:lineRule="auto"/>
        <w:jc w:val="center"/>
        <w:rPr>
          <w:rFonts w:cs="Times New Roman"/>
          <w:b/>
          <w:sz w:val="28"/>
          <w:szCs w:val="28"/>
          <w:lang w:val="pt-BR"/>
        </w:rPr>
      </w:pPr>
      <w:r w:rsidRPr="00A30328">
        <w:rPr>
          <w:rFonts w:cs="Times New Roman"/>
          <w:b/>
          <w:sz w:val="28"/>
          <w:szCs w:val="28"/>
          <w:lang w:val="pt-BR"/>
        </w:rPr>
        <w:lastRenderedPageBreak/>
        <w:t>CHƯƠNG TRÌNH MÔ ĐUN</w:t>
      </w:r>
    </w:p>
    <w:p w14:paraId="08C5FCFF" w14:textId="77777777" w:rsidR="007C5D12" w:rsidRPr="00A30328" w:rsidRDefault="007C5D12" w:rsidP="007C5D12">
      <w:pPr>
        <w:spacing w:after="0" w:line="312" w:lineRule="auto"/>
        <w:ind w:firstLine="540"/>
        <w:rPr>
          <w:rFonts w:eastAsia="Calibri" w:cs="Times New Roman"/>
          <w:b/>
          <w:sz w:val="28"/>
          <w:szCs w:val="28"/>
          <w:lang w:val="vi-VN"/>
        </w:rPr>
      </w:pPr>
      <w:r w:rsidRPr="00A30328">
        <w:rPr>
          <w:rFonts w:eastAsia="Calibri" w:cs="Times New Roman"/>
          <w:b/>
          <w:sz w:val="28"/>
          <w:szCs w:val="28"/>
        </w:rPr>
        <w:t>Tên mô đun:</w:t>
      </w:r>
      <w:r w:rsidRPr="00A30328">
        <w:rPr>
          <w:rFonts w:eastAsia="Calibri" w:cs="Times New Roman"/>
          <w:sz w:val="28"/>
          <w:szCs w:val="28"/>
          <w:lang w:val="vi-VN"/>
        </w:rPr>
        <w:t xml:space="preserve"> </w:t>
      </w:r>
      <w:r w:rsidRPr="00A30328">
        <w:rPr>
          <w:rFonts w:eastAsia="Calibri" w:cs="Times New Roman"/>
          <w:b/>
          <w:sz w:val="28"/>
          <w:szCs w:val="28"/>
          <w:lang w:val="vi-VN"/>
        </w:rPr>
        <w:t>KỸ THUẬT CẢM BIẾN</w:t>
      </w:r>
    </w:p>
    <w:p w14:paraId="2E87883F" w14:textId="77777777" w:rsidR="007C5D12" w:rsidRPr="00A30328" w:rsidRDefault="007C5D12" w:rsidP="007C5D12">
      <w:pPr>
        <w:spacing w:after="0" w:line="312" w:lineRule="auto"/>
        <w:ind w:firstLine="540"/>
        <w:rPr>
          <w:rFonts w:eastAsia="Calibri" w:cs="Times New Roman"/>
          <w:b/>
          <w:sz w:val="28"/>
          <w:szCs w:val="28"/>
        </w:rPr>
      </w:pPr>
      <w:r w:rsidRPr="00A30328">
        <w:rPr>
          <w:rFonts w:eastAsia="Calibri" w:cs="Times New Roman"/>
          <w:b/>
          <w:sz w:val="28"/>
          <w:szCs w:val="28"/>
          <w:lang w:val="vi-VN"/>
        </w:rPr>
        <w:t>Mã số mô đun:</w:t>
      </w:r>
      <w:r w:rsidRPr="00A30328">
        <w:rPr>
          <w:rFonts w:eastAsia="Calibri" w:cs="Times New Roman"/>
          <w:sz w:val="28"/>
          <w:szCs w:val="28"/>
          <w:lang w:val="vi-VN"/>
        </w:rPr>
        <w:t xml:space="preserve">  </w:t>
      </w:r>
      <w:r w:rsidRPr="00A30328">
        <w:rPr>
          <w:rFonts w:eastAsia="Calibri" w:cs="Times New Roman"/>
          <w:b/>
          <w:sz w:val="28"/>
          <w:szCs w:val="28"/>
          <w:lang w:val="vi-VN"/>
        </w:rPr>
        <w:t>MĐ 1</w:t>
      </w:r>
      <w:r w:rsidRPr="00A30328">
        <w:rPr>
          <w:rFonts w:eastAsia="Calibri" w:cs="Times New Roman"/>
          <w:b/>
          <w:sz w:val="28"/>
          <w:szCs w:val="28"/>
        </w:rPr>
        <w:t>3</w:t>
      </w:r>
    </w:p>
    <w:p w14:paraId="2082A8EA" w14:textId="77777777" w:rsidR="007C5D12" w:rsidRPr="00A30328" w:rsidRDefault="007C5D12" w:rsidP="007C5D12">
      <w:pPr>
        <w:spacing w:after="0" w:line="312" w:lineRule="auto"/>
        <w:ind w:firstLine="540"/>
        <w:rPr>
          <w:rFonts w:eastAsia="Calibri" w:cs="Times New Roman"/>
          <w:sz w:val="28"/>
          <w:szCs w:val="28"/>
          <w:lang w:val="vi-VN"/>
        </w:rPr>
      </w:pPr>
      <w:r w:rsidRPr="00A30328">
        <w:rPr>
          <w:rFonts w:eastAsia="Calibri" w:cs="Times New Roman"/>
          <w:b/>
          <w:sz w:val="28"/>
          <w:szCs w:val="28"/>
          <w:lang w:val="vi-VN"/>
        </w:rPr>
        <w:t>Thời gian thực hiện mô đun:</w:t>
      </w:r>
      <w:r w:rsidRPr="00A30328">
        <w:rPr>
          <w:rFonts w:eastAsia="Calibri" w:cs="Times New Roman"/>
          <w:sz w:val="28"/>
          <w:szCs w:val="28"/>
          <w:lang w:val="vi-VN"/>
        </w:rPr>
        <w:t xml:space="preserve"> </w:t>
      </w:r>
      <w:r w:rsidRPr="00A30328">
        <w:rPr>
          <w:rFonts w:eastAsia="Calibri" w:cs="Times New Roman"/>
          <w:sz w:val="28"/>
          <w:szCs w:val="28"/>
        </w:rPr>
        <w:t>9</w:t>
      </w:r>
      <w:r w:rsidRPr="00A30328">
        <w:rPr>
          <w:rFonts w:eastAsia="Calibri" w:cs="Times New Roman"/>
          <w:sz w:val="28"/>
          <w:szCs w:val="28"/>
          <w:lang w:val="vi-VN"/>
        </w:rPr>
        <w:t xml:space="preserve">0 giờ; (Lý thuyết: 30 giờ; Thực hành, thí nghiệm, thảo luận, bài tập: </w:t>
      </w:r>
      <w:r w:rsidRPr="00A30328">
        <w:rPr>
          <w:rFonts w:eastAsia="Calibri" w:cs="Times New Roman"/>
          <w:sz w:val="28"/>
          <w:szCs w:val="28"/>
        </w:rPr>
        <w:t>56</w:t>
      </w:r>
      <w:r w:rsidRPr="00A30328">
        <w:rPr>
          <w:rFonts w:eastAsia="Calibri" w:cs="Times New Roman"/>
          <w:sz w:val="28"/>
          <w:szCs w:val="28"/>
          <w:lang w:val="vi-VN"/>
        </w:rPr>
        <w:t xml:space="preserve"> giờ; Kiểm tra: </w:t>
      </w:r>
      <w:r w:rsidRPr="00A30328">
        <w:rPr>
          <w:rFonts w:eastAsia="Calibri" w:cs="Times New Roman"/>
          <w:sz w:val="28"/>
          <w:szCs w:val="28"/>
        </w:rPr>
        <w:t>4</w:t>
      </w:r>
      <w:r w:rsidRPr="00A30328">
        <w:rPr>
          <w:rFonts w:eastAsia="Calibri" w:cs="Times New Roman"/>
          <w:sz w:val="28"/>
          <w:szCs w:val="28"/>
          <w:lang w:val="vi-VN"/>
        </w:rPr>
        <w:t xml:space="preserve"> giờ)</w:t>
      </w:r>
    </w:p>
    <w:p w14:paraId="4F96CC2F" w14:textId="77777777" w:rsidR="007C5D12" w:rsidRPr="00A30328" w:rsidRDefault="007C5D12" w:rsidP="007C5D12">
      <w:pPr>
        <w:spacing w:after="0" w:line="312" w:lineRule="auto"/>
        <w:rPr>
          <w:rFonts w:eastAsia="Calibri" w:cs="Times New Roman"/>
          <w:sz w:val="28"/>
          <w:szCs w:val="28"/>
          <w:lang w:val="vi-VN"/>
        </w:rPr>
      </w:pPr>
      <w:r w:rsidRPr="00A30328">
        <w:rPr>
          <w:rFonts w:eastAsia="Calibri" w:cs="Times New Roman"/>
          <w:b/>
          <w:sz w:val="28"/>
          <w:szCs w:val="28"/>
          <w:lang w:val="vi-VN"/>
        </w:rPr>
        <w:t>I. Vị trí, tính chất của mô đun</w:t>
      </w:r>
      <w:r w:rsidRPr="00A30328">
        <w:rPr>
          <w:rFonts w:eastAsia="Calibri" w:cs="Times New Roman"/>
          <w:sz w:val="28"/>
          <w:szCs w:val="28"/>
          <w:lang w:val="vi-VN"/>
        </w:rPr>
        <w:t>:</w:t>
      </w:r>
    </w:p>
    <w:p w14:paraId="6724033C"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Ví trí: Mô đun được bố trí học song song với các môn cơ bản khác như: Máy điện, điện tử công suất,...</w:t>
      </w:r>
    </w:p>
    <w:p w14:paraId="6B9CFEAB" w14:textId="77777777" w:rsidR="007C5D12" w:rsidRPr="00A30328" w:rsidRDefault="007C5D12" w:rsidP="007C5D12">
      <w:pPr>
        <w:tabs>
          <w:tab w:val="left" w:pos="600"/>
        </w:tabs>
        <w:spacing w:after="0" w:line="312" w:lineRule="auto"/>
        <w:jc w:val="both"/>
        <w:rPr>
          <w:rFonts w:eastAsia="Times New Roman" w:cs="Times New Roman"/>
          <w:sz w:val="28"/>
          <w:szCs w:val="28"/>
          <w:lang w:val="vi-VN"/>
        </w:rPr>
      </w:pPr>
      <w:r w:rsidRPr="00A30328">
        <w:rPr>
          <w:rFonts w:eastAsia="Calibri" w:cs="Times New Roman"/>
          <w:sz w:val="28"/>
          <w:szCs w:val="28"/>
          <w:lang w:val="vi-VN"/>
        </w:rPr>
        <w:t xml:space="preserve">  - Tính chất:</w:t>
      </w:r>
      <w:r w:rsidRPr="00A30328">
        <w:rPr>
          <w:rFonts w:eastAsia="Times New Roman" w:cs="Times New Roman"/>
          <w:sz w:val="28"/>
          <w:szCs w:val="28"/>
          <w:lang w:val="da-DK"/>
        </w:rPr>
        <w:t xml:space="preserve"> </w:t>
      </w:r>
      <w:r w:rsidRPr="00A30328">
        <w:rPr>
          <w:rFonts w:eastAsia="Times New Roman" w:cs="Times New Roman"/>
          <w:sz w:val="28"/>
          <w:szCs w:val="28"/>
          <w:lang w:val="vi-VN"/>
        </w:rPr>
        <w:t>Là mô đun</w:t>
      </w:r>
      <w:r w:rsidRPr="00A30328">
        <w:rPr>
          <w:rFonts w:eastAsia="Times New Roman" w:cs="Times New Roman"/>
          <w:bCs/>
          <w:sz w:val="28"/>
          <w:szCs w:val="28"/>
          <w:lang w:val="vi-VN"/>
        </w:rPr>
        <w:t xml:space="preserve"> b</w:t>
      </w:r>
      <w:r w:rsidRPr="00A30328">
        <w:rPr>
          <w:rFonts w:eastAsia="Times New Roman" w:cs="Times New Roman"/>
          <w:sz w:val="28"/>
          <w:szCs w:val="28"/>
          <w:lang w:val="vi-VN"/>
        </w:rPr>
        <w:t>ắt buộc trong chương trình đào tạo nghề Cơ điện tử.</w:t>
      </w:r>
    </w:p>
    <w:p w14:paraId="00E2D937"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lang w:val="vi-VN"/>
        </w:rPr>
        <w:t>II. Mục tiêu mô đun:</w:t>
      </w:r>
    </w:p>
    <w:p w14:paraId="19B3C675"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Về kiến thức: Trình bày được đặc tính cấu tạo và nguyên lý làm việc của các loại cảm biến; Phân tích được các phương pháp kết nối mạch điện; Thiết kế được mạch cảm biến đơn giản đạt yêu cầu kỹ thuật.</w:t>
      </w:r>
    </w:p>
    <w:p w14:paraId="20D1482E"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Về kỹ năng: Thực hành lắp ráp một số mạch điều khiển thiết bị cảm biến đúng yêu cầu ; Đo lường và sửa được các lỗi đơn giản trong quá trình lắp ráp.</w:t>
      </w:r>
    </w:p>
    <w:p w14:paraId="17CACB3E"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Về năng lực tự chủ và trách nhiệm: Rèn luyện tác phong công nghiệp</w:t>
      </w:r>
    </w:p>
    <w:p w14:paraId="59E3C008"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lang w:val="vi-VN"/>
        </w:rPr>
        <w:t>III. Nội dung mô đun:</w:t>
      </w:r>
    </w:p>
    <w:p w14:paraId="114AE57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7C5D12" w:rsidRPr="00A30328" w14:paraId="7FD1B751" w14:textId="77777777" w:rsidTr="007C5D12">
        <w:trPr>
          <w:trHeight w:val="420"/>
        </w:trPr>
        <w:tc>
          <w:tcPr>
            <w:tcW w:w="793" w:type="dxa"/>
            <w:vMerge w:val="restart"/>
            <w:tcBorders>
              <w:top w:val="single" w:sz="4" w:space="0" w:color="auto"/>
              <w:left w:val="single" w:sz="4" w:space="0" w:color="auto"/>
              <w:bottom w:val="single" w:sz="4" w:space="0" w:color="auto"/>
              <w:right w:val="single" w:sz="4" w:space="0" w:color="auto"/>
            </w:tcBorders>
            <w:vAlign w:val="center"/>
          </w:tcPr>
          <w:p w14:paraId="0150B27D"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SỐ TT</w:t>
            </w:r>
          </w:p>
        </w:tc>
        <w:tc>
          <w:tcPr>
            <w:tcW w:w="3962" w:type="dxa"/>
            <w:vMerge w:val="restart"/>
            <w:tcBorders>
              <w:top w:val="single" w:sz="4" w:space="0" w:color="auto"/>
              <w:left w:val="single" w:sz="4" w:space="0" w:color="auto"/>
              <w:bottom w:val="single" w:sz="4" w:space="0" w:color="auto"/>
              <w:right w:val="single" w:sz="4" w:space="0" w:color="auto"/>
            </w:tcBorders>
            <w:vAlign w:val="center"/>
          </w:tcPr>
          <w:p w14:paraId="0FDC0CC0"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Tên chương, mục</w:t>
            </w:r>
          </w:p>
        </w:tc>
        <w:tc>
          <w:tcPr>
            <w:tcW w:w="4440" w:type="dxa"/>
            <w:gridSpan w:val="4"/>
            <w:tcBorders>
              <w:top w:val="single" w:sz="4" w:space="0" w:color="auto"/>
              <w:left w:val="single" w:sz="4" w:space="0" w:color="auto"/>
              <w:bottom w:val="single" w:sz="4" w:space="0" w:color="auto"/>
              <w:right w:val="single" w:sz="4" w:space="0" w:color="auto"/>
            </w:tcBorders>
            <w:vAlign w:val="center"/>
          </w:tcPr>
          <w:p w14:paraId="07E1E318"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Thời gian (giờ)</w:t>
            </w:r>
          </w:p>
        </w:tc>
      </w:tr>
      <w:tr w:rsidR="007C5D12" w:rsidRPr="00A30328" w14:paraId="17602FA7" w14:textId="77777777" w:rsidTr="007C5D12">
        <w:trPr>
          <w:trHeight w:val="420"/>
        </w:trPr>
        <w:tc>
          <w:tcPr>
            <w:tcW w:w="793" w:type="dxa"/>
            <w:vMerge/>
            <w:tcBorders>
              <w:top w:val="single" w:sz="4" w:space="0" w:color="auto"/>
              <w:left w:val="single" w:sz="4" w:space="0" w:color="auto"/>
              <w:bottom w:val="single" w:sz="4" w:space="0" w:color="auto"/>
              <w:right w:val="single" w:sz="4" w:space="0" w:color="auto"/>
            </w:tcBorders>
            <w:vAlign w:val="center"/>
          </w:tcPr>
          <w:p w14:paraId="2B728B56" w14:textId="77777777" w:rsidR="007C5D12" w:rsidRPr="00A30328" w:rsidRDefault="007C5D12" w:rsidP="007C5D12">
            <w:pPr>
              <w:spacing w:after="0" w:line="312" w:lineRule="auto"/>
              <w:rPr>
                <w:rFonts w:eastAsia="Calibri" w:cs="Times New Roman"/>
                <w:b/>
                <w:sz w:val="28"/>
                <w:szCs w:val="28"/>
              </w:rPr>
            </w:pPr>
          </w:p>
        </w:tc>
        <w:tc>
          <w:tcPr>
            <w:tcW w:w="3962" w:type="dxa"/>
            <w:vMerge/>
            <w:tcBorders>
              <w:top w:val="single" w:sz="4" w:space="0" w:color="auto"/>
              <w:left w:val="single" w:sz="4" w:space="0" w:color="auto"/>
              <w:bottom w:val="single" w:sz="4" w:space="0" w:color="auto"/>
              <w:right w:val="single" w:sz="4" w:space="0" w:color="auto"/>
            </w:tcBorders>
            <w:vAlign w:val="center"/>
          </w:tcPr>
          <w:p w14:paraId="6458297F" w14:textId="77777777" w:rsidR="007C5D12" w:rsidRPr="00A30328" w:rsidRDefault="007C5D12" w:rsidP="007C5D12">
            <w:pPr>
              <w:spacing w:after="0" w:line="312" w:lineRule="auto"/>
              <w:rPr>
                <w:rFonts w:eastAsia="Calibri" w:cs="Times New Roman"/>
                <w:b/>
                <w:sz w:val="28"/>
                <w:szCs w:val="28"/>
              </w:rPr>
            </w:pPr>
          </w:p>
        </w:tc>
        <w:tc>
          <w:tcPr>
            <w:tcW w:w="838" w:type="dxa"/>
            <w:tcBorders>
              <w:top w:val="single" w:sz="4" w:space="0" w:color="auto"/>
              <w:left w:val="single" w:sz="4" w:space="0" w:color="auto"/>
              <w:bottom w:val="single" w:sz="4" w:space="0" w:color="auto"/>
              <w:right w:val="single" w:sz="4" w:space="0" w:color="auto"/>
            </w:tcBorders>
            <w:vAlign w:val="center"/>
          </w:tcPr>
          <w:p w14:paraId="253CE360" w14:textId="77777777" w:rsidR="007C5D12" w:rsidRPr="00A30328" w:rsidRDefault="007C5D12" w:rsidP="007C5D12">
            <w:pPr>
              <w:spacing w:after="0" w:line="312" w:lineRule="auto"/>
              <w:ind w:left="-43" w:right="-44"/>
              <w:jc w:val="center"/>
              <w:rPr>
                <w:rFonts w:eastAsia="Calibri" w:cs="Times New Roman"/>
                <w:b/>
                <w:sz w:val="28"/>
                <w:szCs w:val="28"/>
              </w:rPr>
            </w:pPr>
            <w:r w:rsidRPr="00A30328">
              <w:rPr>
                <w:rFonts w:eastAsia="Calibri" w:cs="Times New Roman"/>
                <w:b/>
                <w:sz w:val="28"/>
                <w:szCs w:val="28"/>
              </w:rPr>
              <w:t>Tổng số</w:t>
            </w:r>
          </w:p>
        </w:tc>
        <w:tc>
          <w:tcPr>
            <w:tcW w:w="1118" w:type="dxa"/>
            <w:tcBorders>
              <w:top w:val="single" w:sz="4" w:space="0" w:color="auto"/>
              <w:left w:val="single" w:sz="4" w:space="0" w:color="auto"/>
              <w:bottom w:val="single" w:sz="4" w:space="0" w:color="auto"/>
              <w:right w:val="single" w:sz="4" w:space="0" w:color="auto"/>
            </w:tcBorders>
            <w:vAlign w:val="center"/>
          </w:tcPr>
          <w:p w14:paraId="2BEBA57B" w14:textId="77777777" w:rsidR="007C5D12" w:rsidRPr="00A30328" w:rsidRDefault="007C5D12" w:rsidP="007C5D12">
            <w:pPr>
              <w:spacing w:after="0" w:line="312" w:lineRule="auto"/>
              <w:ind w:left="-43" w:right="-44"/>
              <w:jc w:val="center"/>
              <w:rPr>
                <w:rFonts w:eastAsia="Calibri" w:cs="Times New Roman"/>
                <w:b/>
                <w:sz w:val="28"/>
                <w:szCs w:val="28"/>
              </w:rPr>
            </w:pPr>
            <w:r w:rsidRPr="00A30328">
              <w:rPr>
                <w:rFonts w:eastAsia="Calibri" w:cs="Times New Roman"/>
                <w:b/>
                <w:sz w:val="28"/>
                <w:szCs w:val="28"/>
              </w:rPr>
              <w:t>Lý thuyết</w:t>
            </w:r>
          </w:p>
        </w:tc>
        <w:tc>
          <w:tcPr>
            <w:tcW w:w="1511" w:type="dxa"/>
            <w:tcBorders>
              <w:top w:val="single" w:sz="4" w:space="0" w:color="auto"/>
              <w:left w:val="single" w:sz="4" w:space="0" w:color="auto"/>
              <w:bottom w:val="single" w:sz="4" w:space="0" w:color="auto"/>
              <w:right w:val="single" w:sz="4" w:space="0" w:color="auto"/>
            </w:tcBorders>
            <w:vAlign w:val="center"/>
          </w:tcPr>
          <w:p w14:paraId="0A381DBA" w14:textId="77777777" w:rsidR="007C5D12" w:rsidRPr="00A30328" w:rsidRDefault="007C5D12" w:rsidP="007C5D12">
            <w:pPr>
              <w:spacing w:after="0" w:line="312" w:lineRule="auto"/>
              <w:ind w:left="-43" w:right="-44"/>
              <w:jc w:val="center"/>
              <w:rPr>
                <w:rFonts w:eastAsia="Calibri" w:cs="Times New Roman"/>
                <w:b/>
                <w:sz w:val="28"/>
                <w:szCs w:val="28"/>
              </w:rPr>
            </w:pPr>
            <w:r w:rsidRPr="00A30328">
              <w:rPr>
                <w:rFonts w:eastAsia="Calibri" w:cs="Times New Roman"/>
                <w:b/>
                <w:sz w:val="28"/>
                <w:szCs w:val="28"/>
              </w:rPr>
              <w:t>Thực hành, thí nghiệm, thảo luận, bài tập</w:t>
            </w:r>
          </w:p>
        </w:tc>
        <w:tc>
          <w:tcPr>
            <w:tcW w:w="973" w:type="dxa"/>
            <w:tcBorders>
              <w:top w:val="single" w:sz="4" w:space="0" w:color="auto"/>
              <w:left w:val="single" w:sz="4" w:space="0" w:color="auto"/>
              <w:bottom w:val="single" w:sz="4" w:space="0" w:color="auto"/>
              <w:right w:val="single" w:sz="4" w:space="0" w:color="auto"/>
            </w:tcBorders>
            <w:vAlign w:val="center"/>
          </w:tcPr>
          <w:p w14:paraId="25D92B55" w14:textId="77777777" w:rsidR="007C5D12" w:rsidRPr="00A30328" w:rsidRDefault="007C5D12" w:rsidP="007C5D12">
            <w:pPr>
              <w:spacing w:after="0" w:line="312" w:lineRule="auto"/>
              <w:ind w:left="-43" w:right="-44"/>
              <w:jc w:val="center"/>
              <w:rPr>
                <w:rFonts w:eastAsia="Calibri" w:cs="Times New Roman"/>
                <w:b/>
                <w:sz w:val="28"/>
                <w:szCs w:val="28"/>
              </w:rPr>
            </w:pPr>
            <w:r w:rsidRPr="00A30328">
              <w:rPr>
                <w:rFonts w:eastAsia="Calibri" w:cs="Times New Roman"/>
                <w:b/>
                <w:sz w:val="28"/>
                <w:szCs w:val="28"/>
              </w:rPr>
              <w:t>Kiểm tra</w:t>
            </w:r>
          </w:p>
        </w:tc>
      </w:tr>
      <w:tr w:rsidR="007C5D12" w:rsidRPr="00A30328" w14:paraId="29678CD1" w14:textId="77777777" w:rsidTr="007C5D12">
        <w:trPr>
          <w:trHeight w:val="420"/>
        </w:trPr>
        <w:tc>
          <w:tcPr>
            <w:tcW w:w="793" w:type="dxa"/>
            <w:tcBorders>
              <w:top w:val="single" w:sz="4" w:space="0" w:color="auto"/>
              <w:left w:val="single" w:sz="4" w:space="0" w:color="auto"/>
              <w:bottom w:val="single" w:sz="4" w:space="0" w:color="auto"/>
              <w:right w:val="single" w:sz="4" w:space="0" w:color="auto"/>
            </w:tcBorders>
          </w:tcPr>
          <w:p w14:paraId="6010CFFD"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1</w:t>
            </w:r>
          </w:p>
        </w:tc>
        <w:tc>
          <w:tcPr>
            <w:tcW w:w="3962" w:type="dxa"/>
            <w:tcBorders>
              <w:top w:val="single" w:sz="4" w:space="0" w:color="auto"/>
              <w:left w:val="single" w:sz="4" w:space="0" w:color="auto"/>
              <w:bottom w:val="single" w:sz="4" w:space="0" w:color="auto"/>
              <w:right w:val="single" w:sz="4" w:space="0" w:color="auto"/>
            </w:tcBorders>
          </w:tcPr>
          <w:p w14:paraId="00081134"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rPr>
              <w:t>Bài 1:</w:t>
            </w:r>
            <w:r w:rsidRPr="00A30328">
              <w:rPr>
                <w:rFonts w:eastAsia="Calibri" w:cs="Times New Roman"/>
                <w:b/>
                <w:sz w:val="28"/>
                <w:szCs w:val="28"/>
                <w:lang w:val="vi-VN"/>
              </w:rPr>
              <w:t xml:space="preserve"> Khái niệm cơ bản về các bộ cảm biến</w:t>
            </w:r>
          </w:p>
          <w:p w14:paraId="5088A7C5" w14:textId="77777777" w:rsidR="007C5D12" w:rsidRPr="00A30328" w:rsidRDefault="007C5D12" w:rsidP="007C5D12">
            <w:pPr>
              <w:numPr>
                <w:ilvl w:val="1"/>
                <w:numId w:val="42"/>
              </w:numPr>
              <w:spacing w:after="0" w:line="312" w:lineRule="auto"/>
              <w:ind w:left="871"/>
              <w:contextualSpacing/>
              <w:rPr>
                <w:rFonts w:eastAsia="Times New Roman" w:cs="Times New Roman"/>
                <w:sz w:val="28"/>
                <w:szCs w:val="28"/>
              </w:rPr>
            </w:pPr>
            <w:r w:rsidRPr="00A30328">
              <w:rPr>
                <w:rFonts w:eastAsia="Times New Roman" w:cs="Times New Roman"/>
                <w:sz w:val="28"/>
                <w:szCs w:val="28"/>
                <w:lang w:val="vi-VN"/>
              </w:rPr>
              <w:t>Khái niệm</w:t>
            </w:r>
          </w:p>
          <w:p w14:paraId="25990D08" w14:textId="77777777" w:rsidR="007C5D12" w:rsidRPr="00A30328" w:rsidRDefault="007C5D12" w:rsidP="007C5D12">
            <w:pPr>
              <w:numPr>
                <w:ilvl w:val="1"/>
                <w:numId w:val="42"/>
              </w:numPr>
              <w:spacing w:after="0" w:line="312" w:lineRule="auto"/>
              <w:ind w:left="871"/>
              <w:contextualSpacing/>
              <w:rPr>
                <w:rFonts w:eastAsia="Times New Roman" w:cs="Times New Roman"/>
                <w:sz w:val="28"/>
                <w:szCs w:val="28"/>
              </w:rPr>
            </w:pPr>
            <w:r w:rsidRPr="00A30328">
              <w:rPr>
                <w:rFonts w:eastAsia="Times New Roman" w:cs="Times New Roman"/>
                <w:sz w:val="28"/>
                <w:szCs w:val="28"/>
              </w:rPr>
              <w:t>Phạm vi sử dụng của cảm biến</w:t>
            </w:r>
          </w:p>
          <w:p w14:paraId="7B95B28F" w14:textId="77777777" w:rsidR="007C5D12" w:rsidRPr="00A30328" w:rsidRDefault="007C5D12" w:rsidP="007C5D12">
            <w:pPr>
              <w:numPr>
                <w:ilvl w:val="1"/>
                <w:numId w:val="42"/>
              </w:numPr>
              <w:spacing w:after="0" w:line="312" w:lineRule="auto"/>
              <w:ind w:left="871"/>
              <w:contextualSpacing/>
              <w:rPr>
                <w:rFonts w:eastAsia="Times New Roman" w:cs="Times New Roman"/>
                <w:sz w:val="28"/>
                <w:szCs w:val="28"/>
              </w:rPr>
            </w:pPr>
            <w:r w:rsidRPr="00A30328">
              <w:rPr>
                <w:rFonts w:eastAsia="Times New Roman" w:cs="Times New Roman"/>
                <w:sz w:val="28"/>
                <w:szCs w:val="28"/>
              </w:rPr>
              <w:t>Phân loại bộ cảm biến</w:t>
            </w:r>
          </w:p>
        </w:tc>
        <w:tc>
          <w:tcPr>
            <w:tcW w:w="838" w:type="dxa"/>
            <w:tcBorders>
              <w:top w:val="single" w:sz="4" w:space="0" w:color="auto"/>
              <w:left w:val="single" w:sz="4" w:space="0" w:color="auto"/>
              <w:bottom w:val="single" w:sz="4" w:space="0" w:color="auto"/>
              <w:right w:val="single" w:sz="4" w:space="0" w:color="auto"/>
            </w:tcBorders>
          </w:tcPr>
          <w:p w14:paraId="38F0232B"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lang w:val="vi-VN"/>
              </w:rPr>
              <w:t>2</w:t>
            </w:r>
          </w:p>
          <w:p w14:paraId="6F81EEFA" w14:textId="77777777" w:rsidR="007C5D12" w:rsidRPr="00A30328" w:rsidRDefault="007C5D12" w:rsidP="007C5D12">
            <w:pPr>
              <w:spacing w:after="0" w:line="312" w:lineRule="auto"/>
              <w:rPr>
                <w:rFonts w:eastAsia="Calibri" w:cs="Times New Roman"/>
                <w:b/>
                <w:sz w:val="28"/>
                <w:szCs w:val="28"/>
                <w:lang w:val="vi-VN"/>
              </w:rPr>
            </w:pPr>
          </w:p>
        </w:tc>
        <w:tc>
          <w:tcPr>
            <w:tcW w:w="1118" w:type="dxa"/>
            <w:tcBorders>
              <w:top w:val="single" w:sz="4" w:space="0" w:color="auto"/>
              <w:left w:val="single" w:sz="4" w:space="0" w:color="auto"/>
              <w:bottom w:val="single" w:sz="4" w:space="0" w:color="auto"/>
              <w:right w:val="single" w:sz="4" w:space="0" w:color="auto"/>
            </w:tcBorders>
          </w:tcPr>
          <w:p w14:paraId="66B9DC29"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lang w:val="vi-VN"/>
              </w:rPr>
              <w:t>2</w:t>
            </w:r>
          </w:p>
          <w:p w14:paraId="03400E1B"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0,5</w:t>
            </w:r>
          </w:p>
          <w:p w14:paraId="4B69C2ED"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lang w:val="vi-VN"/>
              </w:rPr>
              <w:t>0,5</w:t>
            </w:r>
          </w:p>
          <w:p w14:paraId="3367E2E1" w14:textId="77777777" w:rsidR="007C5D12" w:rsidRPr="00A30328" w:rsidRDefault="007C5D12" w:rsidP="007C5D12">
            <w:pPr>
              <w:spacing w:after="0" w:line="312" w:lineRule="auto"/>
              <w:jc w:val="right"/>
              <w:rPr>
                <w:rFonts w:eastAsia="Calibri" w:cs="Times New Roman"/>
                <w:b/>
                <w:sz w:val="28"/>
                <w:szCs w:val="28"/>
                <w:lang w:val="vi-VN"/>
              </w:rPr>
            </w:pPr>
            <w:r w:rsidRPr="00A30328">
              <w:rPr>
                <w:rFonts w:eastAsia="Calibri" w:cs="Times New Roman"/>
                <w:sz w:val="28"/>
                <w:szCs w:val="28"/>
                <w:lang w:val="vi-VN"/>
              </w:rPr>
              <w:t>1</w:t>
            </w:r>
          </w:p>
        </w:tc>
        <w:tc>
          <w:tcPr>
            <w:tcW w:w="1511" w:type="dxa"/>
            <w:tcBorders>
              <w:top w:val="single" w:sz="4" w:space="0" w:color="auto"/>
              <w:left w:val="single" w:sz="4" w:space="0" w:color="auto"/>
              <w:bottom w:val="single" w:sz="4" w:space="0" w:color="auto"/>
              <w:right w:val="single" w:sz="4" w:space="0" w:color="auto"/>
            </w:tcBorders>
          </w:tcPr>
          <w:p w14:paraId="3377A7FB"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lang w:val="vi-VN"/>
              </w:rPr>
              <w:t>0</w:t>
            </w:r>
          </w:p>
          <w:p w14:paraId="107424A6" w14:textId="77777777" w:rsidR="007C5D12" w:rsidRPr="00A30328" w:rsidRDefault="007C5D12" w:rsidP="007C5D12">
            <w:pPr>
              <w:spacing w:after="0" w:line="312" w:lineRule="auto"/>
              <w:rPr>
                <w:rFonts w:eastAsia="Calibri" w:cs="Times New Roman"/>
                <w:b/>
                <w:sz w:val="28"/>
                <w:szCs w:val="28"/>
                <w:lang w:val="vi-VN"/>
              </w:rPr>
            </w:pPr>
          </w:p>
        </w:tc>
        <w:tc>
          <w:tcPr>
            <w:tcW w:w="973" w:type="dxa"/>
            <w:tcBorders>
              <w:top w:val="single" w:sz="4" w:space="0" w:color="auto"/>
              <w:left w:val="single" w:sz="4" w:space="0" w:color="auto"/>
              <w:bottom w:val="single" w:sz="4" w:space="0" w:color="auto"/>
              <w:right w:val="single" w:sz="4" w:space="0" w:color="auto"/>
            </w:tcBorders>
          </w:tcPr>
          <w:p w14:paraId="52AEAD53"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lang w:val="vi-VN"/>
              </w:rPr>
              <w:t>0</w:t>
            </w:r>
          </w:p>
          <w:p w14:paraId="123C2BC3" w14:textId="77777777" w:rsidR="007C5D12" w:rsidRPr="00A30328" w:rsidRDefault="007C5D12" w:rsidP="007C5D12">
            <w:pPr>
              <w:spacing w:after="0" w:line="312" w:lineRule="auto"/>
              <w:rPr>
                <w:rFonts w:eastAsia="Calibri" w:cs="Times New Roman"/>
                <w:b/>
                <w:sz w:val="28"/>
                <w:szCs w:val="28"/>
                <w:lang w:val="vi-VN"/>
              </w:rPr>
            </w:pPr>
          </w:p>
        </w:tc>
      </w:tr>
      <w:tr w:rsidR="007C5D12" w:rsidRPr="00A30328" w14:paraId="7C15A331" w14:textId="77777777" w:rsidTr="007C5D12">
        <w:trPr>
          <w:trHeight w:val="5740"/>
        </w:trPr>
        <w:tc>
          <w:tcPr>
            <w:tcW w:w="793" w:type="dxa"/>
            <w:tcBorders>
              <w:top w:val="single" w:sz="4" w:space="0" w:color="auto"/>
              <w:left w:val="single" w:sz="4" w:space="0" w:color="auto"/>
              <w:bottom w:val="single" w:sz="4" w:space="0" w:color="auto"/>
              <w:right w:val="single" w:sz="4" w:space="0" w:color="auto"/>
            </w:tcBorders>
          </w:tcPr>
          <w:p w14:paraId="0491F184"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lastRenderedPageBreak/>
              <w:t>2</w:t>
            </w:r>
          </w:p>
        </w:tc>
        <w:tc>
          <w:tcPr>
            <w:tcW w:w="3962" w:type="dxa"/>
            <w:tcBorders>
              <w:top w:val="single" w:sz="4" w:space="0" w:color="auto"/>
              <w:left w:val="single" w:sz="4" w:space="0" w:color="auto"/>
              <w:bottom w:val="single" w:sz="4" w:space="0" w:color="auto"/>
              <w:right w:val="single" w:sz="4" w:space="0" w:color="auto"/>
            </w:tcBorders>
          </w:tcPr>
          <w:p w14:paraId="6DEB0248"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t>Bài 2: Cảm biến nhiệt điện</w:t>
            </w:r>
          </w:p>
          <w:p w14:paraId="6BC3803C" w14:textId="77777777" w:rsidR="007C5D12" w:rsidRPr="00A30328" w:rsidRDefault="007C5D12" w:rsidP="007C5D12">
            <w:pPr>
              <w:numPr>
                <w:ilvl w:val="1"/>
                <w:numId w:val="43"/>
              </w:numPr>
              <w:spacing w:after="0" w:line="312" w:lineRule="auto"/>
              <w:ind w:left="871"/>
              <w:contextualSpacing/>
              <w:rPr>
                <w:rFonts w:eastAsia="Times New Roman" w:cs="Times New Roman"/>
                <w:sz w:val="28"/>
                <w:szCs w:val="28"/>
              </w:rPr>
            </w:pPr>
            <w:r w:rsidRPr="00A30328">
              <w:rPr>
                <w:rFonts w:eastAsia="Times New Roman" w:cs="Times New Roman"/>
                <w:sz w:val="28"/>
                <w:szCs w:val="28"/>
                <w:lang w:val="vi-VN"/>
              </w:rPr>
              <w:t>Đại cương</w:t>
            </w:r>
          </w:p>
          <w:p w14:paraId="461B7635" w14:textId="77777777" w:rsidR="007C5D12" w:rsidRPr="00A30328" w:rsidRDefault="007C5D12" w:rsidP="007C5D12">
            <w:pPr>
              <w:numPr>
                <w:ilvl w:val="1"/>
                <w:numId w:val="43"/>
              </w:numPr>
              <w:spacing w:after="0" w:line="312" w:lineRule="auto"/>
              <w:ind w:left="871"/>
              <w:contextualSpacing/>
              <w:rPr>
                <w:rFonts w:eastAsia="Times New Roman" w:cs="Times New Roman"/>
                <w:sz w:val="28"/>
                <w:szCs w:val="28"/>
              </w:rPr>
            </w:pPr>
            <w:r w:rsidRPr="00A30328">
              <w:rPr>
                <w:rFonts w:eastAsia="Times New Roman" w:cs="Times New Roman"/>
                <w:sz w:val="28"/>
                <w:szCs w:val="28"/>
                <w:lang w:val="vi-VN"/>
              </w:rPr>
              <w:t>Điện trở nhiệt</w:t>
            </w:r>
          </w:p>
          <w:p w14:paraId="2692A533" w14:textId="77777777" w:rsidR="007C5D12" w:rsidRPr="00A30328" w:rsidRDefault="007C5D12" w:rsidP="007C5D12">
            <w:pPr>
              <w:numPr>
                <w:ilvl w:val="1"/>
                <w:numId w:val="43"/>
              </w:numPr>
              <w:spacing w:after="0" w:line="312" w:lineRule="auto"/>
              <w:ind w:left="871"/>
              <w:contextualSpacing/>
              <w:rPr>
                <w:rFonts w:eastAsia="Times New Roman" w:cs="Times New Roman"/>
                <w:sz w:val="28"/>
                <w:szCs w:val="28"/>
              </w:rPr>
            </w:pPr>
            <w:r w:rsidRPr="00A30328">
              <w:rPr>
                <w:rFonts w:eastAsia="Times New Roman" w:cs="Times New Roman"/>
                <w:sz w:val="28"/>
                <w:szCs w:val="28"/>
                <w:lang w:val="vi-VN"/>
              </w:rPr>
              <w:t>Diode nhiệt LM335</w:t>
            </w:r>
          </w:p>
          <w:p w14:paraId="62D8561D" w14:textId="77777777" w:rsidR="007C5D12" w:rsidRPr="00A30328" w:rsidRDefault="007C5D12" w:rsidP="007C5D12">
            <w:pPr>
              <w:numPr>
                <w:ilvl w:val="1"/>
                <w:numId w:val="43"/>
              </w:numPr>
              <w:spacing w:after="0" w:line="312" w:lineRule="auto"/>
              <w:ind w:left="871"/>
              <w:contextualSpacing/>
              <w:rPr>
                <w:rFonts w:eastAsia="Times New Roman" w:cs="Times New Roman"/>
                <w:sz w:val="28"/>
                <w:szCs w:val="28"/>
              </w:rPr>
            </w:pPr>
            <w:r w:rsidRPr="00A30328">
              <w:rPr>
                <w:rFonts w:eastAsia="Times New Roman" w:cs="Times New Roman"/>
                <w:sz w:val="28"/>
                <w:szCs w:val="28"/>
                <w:lang w:val="vi-VN"/>
              </w:rPr>
              <w:t>IC nhiệt LM35</w:t>
            </w:r>
          </w:p>
          <w:p w14:paraId="206C8668" w14:textId="77777777" w:rsidR="007C5D12" w:rsidRPr="00A30328" w:rsidRDefault="007C5D12" w:rsidP="007C5D12">
            <w:pPr>
              <w:numPr>
                <w:ilvl w:val="1"/>
                <w:numId w:val="43"/>
              </w:numPr>
              <w:spacing w:after="0" w:line="312" w:lineRule="auto"/>
              <w:ind w:left="871"/>
              <w:contextualSpacing/>
              <w:rPr>
                <w:rFonts w:eastAsia="Times New Roman" w:cs="Times New Roman"/>
                <w:sz w:val="28"/>
                <w:szCs w:val="28"/>
              </w:rPr>
            </w:pPr>
            <w:r w:rsidRPr="00A30328">
              <w:rPr>
                <w:rFonts w:eastAsia="Times New Roman" w:cs="Times New Roman"/>
                <w:sz w:val="28"/>
                <w:szCs w:val="28"/>
                <w:lang w:val="vi-VN"/>
              </w:rPr>
              <w:t>Cặp nhiệt</w:t>
            </w:r>
          </w:p>
          <w:p w14:paraId="7E6CFE86" w14:textId="77777777" w:rsidR="007C5D12" w:rsidRPr="00A30328" w:rsidRDefault="007C5D12" w:rsidP="007C5D12">
            <w:pPr>
              <w:numPr>
                <w:ilvl w:val="1"/>
                <w:numId w:val="43"/>
              </w:numPr>
              <w:spacing w:after="0" w:line="312" w:lineRule="auto"/>
              <w:ind w:left="871"/>
              <w:contextualSpacing/>
              <w:rPr>
                <w:rFonts w:eastAsia="Times New Roman" w:cs="Times New Roman"/>
                <w:sz w:val="28"/>
                <w:szCs w:val="28"/>
              </w:rPr>
            </w:pPr>
            <w:r w:rsidRPr="00A30328">
              <w:rPr>
                <w:rFonts w:eastAsia="Times New Roman" w:cs="Times New Roman"/>
                <w:sz w:val="28"/>
                <w:szCs w:val="28"/>
                <w:lang w:val="vi-VN"/>
              </w:rPr>
              <w:t>Bài tập thực hành</w:t>
            </w:r>
          </w:p>
          <w:p w14:paraId="366D441B" w14:textId="77777777" w:rsidR="007C5D12" w:rsidRPr="00A30328" w:rsidRDefault="007C5D12" w:rsidP="007C5D12">
            <w:pPr>
              <w:spacing w:after="0" w:line="312" w:lineRule="auto"/>
              <w:ind w:left="944"/>
              <w:rPr>
                <w:rFonts w:eastAsia="Calibri" w:cs="Times New Roman"/>
                <w:sz w:val="28"/>
                <w:szCs w:val="28"/>
              </w:rPr>
            </w:pPr>
            <w:bookmarkStart w:id="124" w:name="_Hlk81588754"/>
            <w:r w:rsidRPr="00A30328">
              <w:rPr>
                <w:rFonts w:eastAsia="Calibri" w:cs="Times New Roman"/>
                <w:sz w:val="28"/>
                <w:szCs w:val="28"/>
              </w:rPr>
              <w:t>2.6.1. Thực hành về điện trở nhiệt PTC</w:t>
            </w:r>
          </w:p>
          <w:p w14:paraId="18DA892B"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12CCE36E"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593DBE43"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2.6.2. Thực hành về điện trở nhiệt NTC</w:t>
            </w:r>
          </w:p>
          <w:p w14:paraId="30B8FF3C"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4424740B"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45849C44"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2.6.3. Thực hành về IC nhiệt LM335</w:t>
            </w:r>
          </w:p>
          <w:p w14:paraId="0B6BC77B"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40D066F1" w14:textId="77777777" w:rsidR="007C5D12" w:rsidRPr="00A30328" w:rsidRDefault="007C5D12" w:rsidP="007C5D12">
            <w:pPr>
              <w:spacing w:after="0" w:line="312" w:lineRule="auto"/>
              <w:rPr>
                <w:rFonts w:eastAsia="Calibri" w:cs="Times New Roman"/>
                <w:sz w:val="28"/>
                <w:szCs w:val="28"/>
              </w:rPr>
            </w:pPr>
            <w:r w:rsidRPr="00A30328">
              <w:rPr>
                <w:rFonts w:eastAsia="Calibri" w:cs="Times New Roman"/>
                <w:sz w:val="28"/>
                <w:szCs w:val="28"/>
              </w:rPr>
              <w:t xml:space="preserve">                      b. Mạch ứng dụng</w:t>
            </w:r>
          </w:p>
          <w:p w14:paraId="1609FA4E"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2.6.4. Thực hành về IC nhiệt LM35</w:t>
            </w:r>
          </w:p>
          <w:p w14:paraId="17D43225"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42946492"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bookmarkEnd w:id="124"/>
          </w:p>
        </w:tc>
        <w:tc>
          <w:tcPr>
            <w:tcW w:w="838" w:type="dxa"/>
            <w:tcBorders>
              <w:top w:val="single" w:sz="4" w:space="0" w:color="auto"/>
              <w:left w:val="single" w:sz="4" w:space="0" w:color="auto"/>
              <w:bottom w:val="single" w:sz="4" w:space="0" w:color="auto"/>
              <w:right w:val="single" w:sz="4" w:space="0" w:color="auto"/>
            </w:tcBorders>
          </w:tcPr>
          <w:p w14:paraId="51E3188B"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t>28</w:t>
            </w:r>
          </w:p>
          <w:p w14:paraId="10316EBB" w14:textId="77777777" w:rsidR="007C5D12" w:rsidRPr="00A30328" w:rsidRDefault="007C5D12" w:rsidP="007C5D12">
            <w:pPr>
              <w:spacing w:after="0" w:line="312" w:lineRule="auto"/>
              <w:rPr>
                <w:rFonts w:eastAsia="Calibri" w:cs="Times New Roman"/>
                <w:b/>
                <w:sz w:val="28"/>
                <w:szCs w:val="28"/>
                <w:lang w:val="vi-VN"/>
              </w:rPr>
            </w:pPr>
          </w:p>
        </w:tc>
        <w:tc>
          <w:tcPr>
            <w:tcW w:w="1118" w:type="dxa"/>
            <w:tcBorders>
              <w:top w:val="single" w:sz="4" w:space="0" w:color="auto"/>
              <w:left w:val="single" w:sz="4" w:space="0" w:color="auto"/>
              <w:bottom w:val="single" w:sz="4" w:space="0" w:color="auto"/>
              <w:right w:val="single" w:sz="4" w:space="0" w:color="auto"/>
            </w:tcBorders>
          </w:tcPr>
          <w:p w14:paraId="5371B46E"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t>10</w:t>
            </w:r>
          </w:p>
          <w:p w14:paraId="4C23B827"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lang w:val="vi-VN"/>
              </w:rPr>
              <w:t>1</w:t>
            </w:r>
          </w:p>
          <w:p w14:paraId="115C81FE"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4</w:t>
            </w:r>
          </w:p>
          <w:p w14:paraId="24F3AE3D"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2</w:t>
            </w:r>
          </w:p>
          <w:p w14:paraId="33702025"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2</w:t>
            </w:r>
          </w:p>
          <w:p w14:paraId="6F8DF7F1"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lang w:val="vi-VN"/>
              </w:rPr>
              <w:t>1</w:t>
            </w:r>
          </w:p>
          <w:p w14:paraId="346DC3D9" w14:textId="77777777" w:rsidR="007C5D12" w:rsidRPr="00A30328" w:rsidRDefault="007C5D12" w:rsidP="007C5D12">
            <w:pPr>
              <w:spacing w:after="0" w:line="312" w:lineRule="auto"/>
              <w:jc w:val="right"/>
              <w:rPr>
                <w:rFonts w:eastAsia="Calibri" w:cs="Times New Roman"/>
                <w:sz w:val="28"/>
                <w:szCs w:val="28"/>
                <w:lang w:val="vi-VN"/>
              </w:rPr>
            </w:pPr>
          </w:p>
          <w:p w14:paraId="71FF39DD" w14:textId="77777777" w:rsidR="007C5D12" w:rsidRPr="00A30328" w:rsidRDefault="007C5D12" w:rsidP="007C5D12">
            <w:pPr>
              <w:spacing w:after="0" w:line="312" w:lineRule="auto"/>
              <w:jc w:val="right"/>
              <w:rPr>
                <w:rFonts w:eastAsia="Calibri" w:cs="Times New Roman"/>
                <w:sz w:val="28"/>
                <w:szCs w:val="28"/>
                <w:lang w:val="vi-VN"/>
              </w:rPr>
            </w:pPr>
          </w:p>
          <w:p w14:paraId="675BD1E9" w14:textId="77777777" w:rsidR="007C5D12" w:rsidRPr="00A30328" w:rsidRDefault="007C5D12" w:rsidP="007C5D12">
            <w:pPr>
              <w:spacing w:after="0" w:line="312" w:lineRule="auto"/>
              <w:rPr>
                <w:rFonts w:eastAsia="Calibri" w:cs="Times New Roman"/>
                <w:sz w:val="28"/>
                <w:szCs w:val="28"/>
              </w:rPr>
            </w:pPr>
          </w:p>
        </w:tc>
        <w:tc>
          <w:tcPr>
            <w:tcW w:w="1511" w:type="dxa"/>
            <w:tcBorders>
              <w:top w:val="single" w:sz="4" w:space="0" w:color="auto"/>
              <w:left w:val="single" w:sz="4" w:space="0" w:color="auto"/>
              <w:bottom w:val="single" w:sz="4" w:space="0" w:color="auto"/>
              <w:right w:val="single" w:sz="4" w:space="0" w:color="auto"/>
            </w:tcBorders>
          </w:tcPr>
          <w:p w14:paraId="4890D6F3" w14:textId="77777777" w:rsidR="007C5D12" w:rsidRPr="00A30328" w:rsidRDefault="007C5D12" w:rsidP="007C5D12">
            <w:pPr>
              <w:spacing w:after="0" w:line="312" w:lineRule="auto"/>
              <w:rPr>
                <w:rFonts w:eastAsia="Calibri" w:cs="Times New Roman"/>
                <w:b/>
                <w:bCs/>
                <w:sz w:val="28"/>
                <w:szCs w:val="28"/>
              </w:rPr>
            </w:pPr>
            <w:r w:rsidRPr="00A30328">
              <w:rPr>
                <w:rFonts w:eastAsia="Calibri" w:cs="Times New Roman"/>
                <w:b/>
                <w:bCs/>
                <w:sz w:val="28"/>
                <w:szCs w:val="28"/>
              </w:rPr>
              <w:t>18</w:t>
            </w:r>
          </w:p>
          <w:p w14:paraId="7792F30D" w14:textId="77777777" w:rsidR="007C5D12" w:rsidRPr="00A30328" w:rsidRDefault="007C5D12" w:rsidP="007C5D12">
            <w:pPr>
              <w:spacing w:after="0" w:line="312" w:lineRule="auto"/>
              <w:jc w:val="right"/>
              <w:rPr>
                <w:rFonts w:eastAsia="Calibri" w:cs="Times New Roman"/>
                <w:sz w:val="28"/>
                <w:szCs w:val="28"/>
                <w:lang w:val="vi-VN"/>
              </w:rPr>
            </w:pPr>
          </w:p>
          <w:p w14:paraId="5B834490" w14:textId="77777777" w:rsidR="007C5D12" w:rsidRPr="00A30328" w:rsidRDefault="007C5D12" w:rsidP="007C5D12">
            <w:pPr>
              <w:spacing w:after="0" w:line="312" w:lineRule="auto"/>
              <w:jc w:val="right"/>
              <w:rPr>
                <w:rFonts w:eastAsia="Calibri" w:cs="Times New Roman"/>
                <w:sz w:val="28"/>
                <w:szCs w:val="28"/>
                <w:lang w:val="vi-VN"/>
              </w:rPr>
            </w:pPr>
          </w:p>
          <w:p w14:paraId="55EA387B" w14:textId="77777777" w:rsidR="007C5D12" w:rsidRPr="00A30328" w:rsidRDefault="007C5D12" w:rsidP="007C5D12">
            <w:pPr>
              <w:spacing w:after="0" w:line="312" w:lineRule="auto"/>
              <w:jc w:val="right"/>
              <w:rPr>
                <w:rFonts w:eastAsia="Calibri" w:cs="Times New Roman"/>
                <w:sz w:val="28"/>
                <w:szCs w:val="28"/>
                <w:lang w:val="vi-VN"/>
              </w:rPr>
            </w:pPr>
          </w:p>
          <w:p w14:paraId="15859D4E" w14:textId="77777777" w:rsidR="007C5D12" w:rsidRPr="00A30328" w:rsidRDefault="007C5D12" w:rsidP="007C5D12">
            <w:pPr>
              <w:spacing w:after="0" w:line="312" w:lineRule="auto"/>
              <w:jc w:val="right"/>
              <w:rPr>
                <w:rFonts w:eastAsia="Calibri" w:cs="Times New Roman"/>
                <w:sz w:val="28"/>
                <w:szCs w:val="28"/>
                <w:lang w:val="vi-VN"/>
              </w:rPr>
            </w:pPr>
          </w:p>
          <w:p w14:paraId="41F06BEA" w14:textId="77777777" w:rsidR="007C5D12" w:rsidRPr="00A30328" w:rsidRDefault="007C5D12" w:rsidP="007C5D12">
            <w:pPr>
              <w:spacing w:after="0" w:line="312" w:lineRule="auto"/>
              <w:jc w:val="right"/>
              <w:rPr>
                <w:rFonts w:eastAsia="Calibri" w:cs="Times New Roman"/>
                <w:sz w:val="28"/>
                <w:szCs w:val="28"/>
                <w:lang w:val="vi-VN"/>
              </w:rPr>
            </w:pPr>
          </w:p>
          <w:p w14:paraId="3F68BAC9" w14:textId="77777777" w:rsidR="007C5D12" w:rsidRPr="00A30328" w:rsidRDefault="007C5D12" w:rsidP="007C5D12">
            <w:pPr>
              <w:spacing w:after="0" w:line="312" w:lineRule="auto"/>
              <w:jc w:val="right"/>
              <w:rPr>
                <w:rFonts w:eastAsia="Calibri" w:cs="Times New Roman"/>
                <w:sz w:val="28"/>
                <w:szCs w:val="28"/>
              </w:rPr>
            </w:pPr>
          </w:p>
          <w:p w14:paraId="2FD29580"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1</w:t>
            </w:r>
          </w:p>
          <w:p w14:paraId="3CBE193B"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4</w:t>
            </w:r>
          </w:p>
          <w:p w14:paraId="63DABC15" w14:textId="77777777" w:rsidR="007C5D12" w:rsidRPr="00A30328" w:rsidRDefault="007C5D12" w:rsidP="007C5D12">
            <w:pPr>
              <w:spacing w:after="0" w:line="312" w:lineRule="auto"/>
              <w:jc w:val="center"/>
              <w:rPr>
                <w:rFonts w:eastAsia="Calibri" w:cs="Times New Roman"/>
                <w:sz w:val="28"/>
                <w:szCs w:val="28"/>
                <w:lang w:val="vi-VN"/>
              </w:rPr>
            </w:pPr>
          </w:p>
          <w:p w14:paraId="596E4EB0" w14:textId="77777777" w:rsidR="007C5D12" w:rsidRPr="00A30328" w:rsidRDefault="007C5D12" w:rsidP="007C5D12">
            <w:pPr>
              <w:spacing w:after="0" w:line="312" w:lineRule="auto"/>
              <w:jc w:val="center"/>
              <w:rPr>
                <w:rFonts w:eastAsia="Calibri" w:cs="Times New Roman"/>
                <w:sz w:val="28"/>
                <w:szCs w:val="28"/>
                <w:lang w:val="vi-VN"/>
              </w:rPr>
            </w:pPr>
          </w:p>
          <w:p w14:paraId="77CDA6B4" w14:textId="77777777" w:rsidR="007C5D12" w:rsidRPr="00A30328" w:rsidRDefault="007C5D12" w:rsidP="007C5D12">
            <w:pPr>
              <w:spacing w:after="0" w:line="312" w:lineRule="auto"/>
              <w:jc w:val="center"/>
              <w:rPr>
                <w:rFonts w:eastAsia="Calibri" w:cs="Times New Roman"/>
                <w:sz w:val="28"/>
                <w:szCs w:val="28"/>
                <w:lang w:val="vi-VN"/>
              </w:rPr>
            </w:pPr>
            <w:r w:rsidRPr="00A30328">
              <w:rPr>
                <w:rFonts w:eastAsia="Calibri" w:cs="Times New Roman"/>
                <w:sz w:val="28"/>
                <w:szCs w:val="28"/>
                <w:lang w:val="vi-VN"/>
              </w:rPr>
              <w:t>1</w:t>
            </w:r>
          </w:p>
          <w:p w14:paraId="27812F65"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4</w:t>
            </w:r>
          </w:p>
          <w:p w14:paraId="2203EDAA" w14:textId="77777777" w:rsidR="007C5D12" w:rsidRPr="00A30328" w:rsidRDefault="007C5D12" w:rsidP="007C5D12">
            <w:pPr>
              <w:spacing w:after="0" w:line="312" w:lineRule="auto"/>
              <w:jc w:val="center"/>
              <w:rPr>
                <w:rFonts w:eastAsia="Calibri" w:cs="Times New Roman"/>
                <w:sz w:val="28"/>
                <w:szCs w:val="28"/>
              </w:rPr>
            </w:pPr>
          </w:p>
          <w:p w14:paraId="0BC16089" w14:textId="77777777" w:rsidR="007C5D12" w:rsidRPr="00A30328" w:rsidRDefault="007C5D12" w:rsidP="007C5D12">
            <w:pPr>
              <w:spacing w:after="0" w:line="312" w:lineRule="auto"/>
              <w:jc w:val="center"/>
              <w:rPr>
                <w:rFonts w:eastAsia="Calibri" w:cs="Times New Roman"/>
                <w:sz w:val="28"/>
                <w:szCs w:val="28"/>
              </w:rPr>
            </w:pPr>
          </w:p>
          <w:p w14:paraId="14A13014" w14:textId="77777777" w:rsidR="007C5D12" w:rsidRPr="00A30328" w:rsidRDefault="007C5D12" w:rsidP="007C5D12">
            <w:pPr>
              <w:spacing w:after="0" w:line="312" w:lineRule="auto"/>
              <w:jc w:val="center"/>
              <w:rPr>
                <w:rFonts w:eastAsia="Calibri" w:cs="Times New Roman"/>
                <w:sz w:val="28"/>
                <w:szCs w:val="28"/>
                <w:lang w:val="vi-VN"/>
              </w:rPr>
            </w:pPr>
            <w:r w:rsidRPr="00A30328">
              <w:rPr>
                <w:rFonts w:eastAsia="Calibri" w:cs="Times New Roman"/>
                <w:sz w:val="28"/>
                <w:szCs w:val="28"/>
                <w:lang w:val="vi-VN"/>
              </w:rPr>
              <w:t>1</w:t>
            </w:r>
          </w:p>
          <w:p w14:paraId="06BE2D9C"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3</w:t>
            </w:r>
          </w:p>
          <w:p w14:paraId="48E871F1" w14:textId="77777777" w:rsidR="007C5D12" w:rsidRPr="00A30328" w:rsidRDefault="007C5D12" w:rsidP="007C5D12">
            <w:pPr>
              <w:spacing w:after="0" w:line="312" w:lineRule="auto"/>
              <w:jc w:val="center"/>
              <w:rPr>
                <w:rFonts w:eastAsia="Calibri" w:cs="Times New Roman"/>
                <w:sz w:val="28"/>
                <w:szCs w:val="28"/>
              </w:rPr>
            </w:pPr>
          </w:p>
          <w:p w14:paraId="18681434"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1</w:t>
            </w:r>
          </w:p>
          <w:p w14:paraId="6BDBC6B6"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3</w:t>
            </w:r>
          </w:p>
        </w:tc>
        <w:tc>
          <w:tcPr>
            <w:tcW w:w="973" w:type="dxa"/>
            <w:tcBorders>
              <w:top w:val="single" w:sz="4" w:space="0" w:color="auto"/>
              <w:left w:val="single" w:sz="4" w:space="0" w:color="auto"/>
              <w:bottom w:val="single" w:sz="4" w:space="0" w:color="auto"/>
              <w:right w:val="single" w:sz="4" w:space="0" w:color="auto"/>
            </w:tcBorders>
          </w:tcPr>
          <w:p w14:paraId="69631A51" w14:textId="77777777" w:rsidR="007C5D12" w:rsidRPr="00A30328" w:rsidRDefault="007C5D12" w:rsidP="007C5D12">
            <w:pPr>
              <w:spacing w:after="0" w:line="312" w:lineRule="auto"/>
              <w:rPr>
                <w:rFonts w:eastAsia="Calibri" w:cs="Times New Roman"/>
                <w:b/>
                <w:bCs/>
                <w:sz w:val="28"/>
                <w:szCs w:val="28"/>
              </w:rPr>
            </w:pPr>
            <w:r w:rsidRPr="00A30328">
              <w:rPr>
                <w:rFonts w:eastAsia="Calibri" w:cs="Times New Roman"/>
                <w:b/>
                <w:bCs/>
                <w:sz w:val="28"/>
                <w:szCs w:val="28"/>
              </w:rPr>
              <w:t>0</w:t>
            </w:r>
          </w:p>
          <w:p w14:paraId="19F58C57" w14:textId="77777777" w:rsidR="007C5D12" w:rsidRPr="00A30328" w:rsidRDefault="007C5D12" w:rsidP="007C5D12">
            <w:pPr>
              <w:spacing w:after="0" w:line="312" w:lineRule="auto"/>
              <w:rPr>
                <w:rFonts w:eastAsia="Calibri" w:cs="Times New Roman"/>
                <w:sz w:val="28"/>
                <w:szCs w:val="28"/>
                <w:lang w:val="vi-VN"/>
              </w:rPr>
            </w:pPr>
          </w:p>
        </w:tc>
      </w:tr>
      <w:tr w:rsidR="007C5D12" w:rsidRPr="00A30328" w14:paraId="09E5A268" w14:textId="77777777" w:rsidTr="007C5D12">
        <w:trPr>
          <w:trHeight w:val="420"/>
        </w:trPr>
        <w:tc>
          <w:tcPr>
            <w:tcW w:w="793" w:type="dxa"/>
            <w:tcBorders>
              <w:top w:val="single" w:sz="4" w:space="0" w:color="auto"/>
              <w:left w:val="single" w:sz="4" w:space="0" w:color="auto"/>
              <w:bottom w:val="single" w:sz="4" w:space="0" w:color="auto"/>
              <w:right w:val="single" w:sz="4" w:space="0" w:color="auto"/>
            </w:tcBorders>
          </w:tcPr>
          <w:p w14:paraId="65229AD7" w14:textId="77777777" w:rsidR="007C5D12" w:rsidRPr="00A30328" w:rsidRDefault="007C5D12" w:rsidP="007C5D12">
            <w:pPr>
              <w:spacing w:after="0" w:line="312" w:lineRule="auto"/>
              <w:jc w:val="center"/>
              <w:rPr>
                <w:rFonts w:eastAsia="Calibri" w:cs="Times New Roman"/>
                <w:sz w:val="28"/>
                <w:szCs w:val="28"/>
                <w:lang w:val="vi-VN"/>
              </w:rPr>
            </w:pPr>
            <w:r w:rsidRPr="00A30328">
              <w:rPr>
                <w:rFonts w:eastAsia="Calibri" w:cs="Times New Roman"/>
                <w:sz w:val="28"/>
                <w:szCs w:val="28"/>
                <w:lang w:val="vi-VN"/>
              </w:rPr>
              <w:t>3</w:t>
            </w:r>
          </w:p>
        </w:tc>
        <w:tc>
          <w:tcPr>
            <w:tcW w:w="3962" w:type="dxa"/>
            <w:tcBorders>
              <w:top w:val="single" w:sz="4" w:space="0" w:color="auto"/>
              <w:left w:val="single" w:sz="4" w:space="0" w:color="auto"/>
              <w:bottom w:val="single" w:sz="4" w:space="0" w:color="auto"/>
              <w:right w:val="single" w:sz="4" w:space="0" w:color="auto"/>
            </w:tcBorders>
          </w:tcPr>
          <w:p w14:paraId="7B9B16AC"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t>Bài 3: Cảm biến quang điện</w:t>
            </w:r>
          </w:p>
          <w:p w14:paraId="07C1CC42" w14:textId="77777777" w:rsidR="007C5D12" w:rsidRPr="00A30328" w:rsidRDefault="007C5D12" w:rsidP="007C5D12">
            <w:pPr>
              <w:numPr>
                <w:ilvl w:val="1"/>
                <w:numId w:val="44"/>
              </w:numPr>
              <w:spacing w:after="0" w:line="312" w:lineRule="auto"/>
              <w:ind w:left="781" w:hanging="630"/>
              <w:contextualSpacing/>
              <w:rPr>
                <w:rFonts w:eastAsia="Times New Roman" w:cs="Times New Roman"/>
                <w:sz w:val="28"/>
                <w:szCs w:val="28"/>
              </w:rPr>
            </w:pPr>
            <w:r w:rsidRPr="00A30328">
              <w:rPr>
                <w:rFonts w:eastAsia="Times New Roman" w:cs="Times New Roman"/>
                <w:sz w:val="28"/>
                <w:szCs w:val="28"/>
                <w:lang w:val="vi-VN"/>
              </w:rPr>
              <w:t>Đại cương</w:t>
            </w:r>
          </w:p>
          <w:p w14:paraId="30C5B88C" w14:textId="77777777" w:rsidR="007C5D12" w:rsidRPr="00A30328" w:rsidRDefault="007C5D12" w:rsidP="007C5D12">
            <w:pPr>
              <w:numPr>
                <w:ilvl w:val="1"/>
                <w:numId w:val="44"/>
              </w:numPr>
              <w:spacing w:after="0" w:line="312" w:lineRule="auto"/>
              <w:ind w:left="781" w:hanging="630"/>
              <w:contextualSpacing/>
              <w:rPr>
                <w:rFonts w:eastAsia="Times New Roman" w:cs="Times New Roman"/>
                <w:sz w:val="28"/>
                <w:szCs w:val="28"/>
                <w:lang w:val="vi-VN"/>
              </w:rPr>
            </w:pPr>
            <w:r w:rsidRPr="00A30328">
              <w:rPr>
                <w:rFonts w:eastAsia="Times New Roman" w:cs="Times New Roman"/>
                <w:sz w:val="28"/>
                <w:szCs w:val="28"/>
                <w:lang w:val="vi-VN"/>
              </w:rPr>
              <w:t>Điện trở quang</w:t>
            </w:r>
          </w:p>
          <w:p w14:paraId="2C45B205" w14:textId="77777777" w:rsidR="007C5D12" w:rsidRPr="00A30328" w:rsidRDefault="007C5D12" w:rsidP="007C5D12">
            <w:pPr>
              <w:numPr>
                <w:ilvl w:val="1"/>
                <w:numId w:val="44"/>
              </w:numPr>
              <w:spacing w:after="0" w:line="312" w:lineRule="auto"/>
              <w:ind w:left="781" w:hanging="630"/>
              <w:contextualSpacing/>
              <w:rPr>
                <w:rFonts w:eastAsia="Times New Roman" w:cs="Times New Roman"/>
                <w:sz w:val="28"/>
                <w:szCs w:val="28"/>
                <w:lang w:val="vi-VN"/>
              </w:rPr>
            </w:pPr>
            <w:r w:rsidRPr="00A30328">
              <w:rPr>
                <w:rFonts w:eastAsia="Times New Roman" w:cs="Times New Roman"/>
                <w:sz w:val="28"/>
                <w:szCs w:val="28"/>
                <w:lang w:val="vi-VN"/>
              </w:rPr>
              <w:t>Diode quang</w:t>
            </w:r>
          </w:p>
          <w:p w14:paraId="08CB3785" w14:textId="77777777" w:rsidR="007C5D12" w:rsidRPr="00A30328" w:rsidRDefault="007C5D12" w:rsidP="007C5D12">
            <w:pPr>
              <w:numPr>
                <w:ilvl w:val="1"/>
                <w:numId w:val="44"/>
              </w:numPr>
              <w:spacing w:after="0" w:line="312" w:lineRule="auto"/>
              <w:ind w:left="781" w:hanging="630"/>
              <w:contextualSpacing/>
              <w:rPr>
                <w:rFonts w:eastAsia="Times New Roman" w:cs="Times New Roman"/>
                <w:sz w:val="28"/>
                <w:szCs w:val="28"/>
                <w:lang w:val="vi-VN"/>
              </w:rPr>
            </w:pPr>
            <w:r w:rsidRPr="00A30328">
              <w:rPr>
                <w:rFonts w:eastAsia="Times New Roman" w:cs="Times New Roman"/>
                <w:sz w:val="28"/>
                <w:szCs w:val="28"/>
                <w:lang w:val="vi-VN"/>
              </w:rPr>
              <w:t>Transistor quang</w:t>
            </w:r>
          </w:p>
          <w:p w14:paraId="771DAAA7" w14:textId="77777777" w:rsidR="007C5D12" w:rsidRPr="00A30328" w:rsidRDefault="007C5D12" w:rsidP="007C5D12">
            <w:pPr>
              <w:numPr>
                <w:ilvl w:val="1"/>
                <w:numId w:val="44"/>
              </w:numPr>
              <w:spacing w:after="0" w:line="312" w:lineRule="auto"/>
              <w:ind w:left="781" w:hanging="630"/>
              <w:contextualSpacing/>
              <w:rPr>
                <w:rFonts w:eastAsia="Times New Roman" w:cs="Times New Roman"/>
                <w:sz w:val="28"/>
                <w:szCs w:val="28"/>
                <w:lang w:val="vi-VN"/>
              </w:rPr>
            </w:pPr>
            <w:r w:rsidRPr="00A30328">
              <w:rPr>
                <w:rFonts w:eastAsia="Times New Roman" w:cs="Times New Roman"/>
                <w:sz w:val="28"/>
                <w:szCs w:val="28"/>
              </w:rPr>
              <w:t>IC thu quang</w:t>
            </w:r>
          </w:p>
          <w:p w14:paraId="4828B17E" w14:textId="77777777" w:rsidR="007C5D12" w:rsidRPr="00A30328" w:rsidRDefault="007C5D12" w:rsidP="007C5D12">
            <w:pPr>
              <w:numPr>
                <w:ilvl w:val="1"/>
                <w:numId w:val="44"/>
              </w:numPr>
              <w:spacing w:after="0" w:line="312" w:lineRule="auto"/>
              <w:ind w:left="781" w:hanging="630"/>
              <w:contextualSpacing/>
              <w:rPr>
                <w:rFonts w:eastAsia="Times New Roman" w:cs="Times New Roman"/>
                <w:sz w:val="28"/>
                <w:szCs w:val="28"/>
                <w:lang w:val="vi-VN"/>
              </w:rPr>
            </w:pPr>
            <w:r w:rsidRPr="00A30328">
              <w:rPr>
                <w:rFonts w:eastAsia="Times New Roman" w:cs="Times New Roman"/>
                <w:sz w:val="28"/>
                <w:szCs w:val="28"/>
                <w:lang w:val="vi-VN"/>
              </w:rPr>
              <w:t>Bài tập thực hành</w:t>
            </w:r>
          </w:p>
          <w:p w14:paraId="5C2E0D1B"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3.6.1. Điện trở quang</w:t>
            </w:r>
          </w:p>
          <w:p w14:paraId="6DB9B8F2"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08F90A96"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5517DAE8"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3.6.2. Diode quang</w:t>
            </w:r>
          </w:p>
          <w:p w14:paraId="0F35DBE3"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lastRenderedPageBreak/>
              <w:t>a. Khảo sát đặc tính</w:t>
            </w:r>
          </w:p>
          <w:p w14:paraId="204152A2"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050BC90D"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3.6.3. Transistor quang</w:t>
            </w:r>
          </w:p>
          <w:p w14:paraId="302CB40B"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3E03C5F0"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31CD6E04"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3.6.4. IC thu quang</w:t>
            </w:r>
          </w:p>
          <w:p w14:paraId="31026386"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43B0DDE0"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tc>
        <w:tc>
          <w:tcPr>
            <w:tcW w:w="838" w:type="dxa"/>
            <w:tcBorders>
              <w:top w:val="single" w:sz="4" w:space="0" w:color="auto"/>
              <w:left w:val="single" w:sz="4" w:space="0" w:color="auto"/>
              <w:bottom w:val="single" w:sz="4" w:space="0" w:color="auto"/>
              <w:right w:val="single" w:sz="4" w:space="0" w:color="auto"/>
            </w:tcBorders>
          </w:tcPr>
          <w:p w14:paraId="733CBE2D"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lastRenderedPageBreak/>
              <w:t>26</w:t>
            </w:r>
          </w:p>
        </w:tc>
        <w:tc>
          <w:tcPr>
            <w:tcW w:w="1118" w:type="dxa"/>
            <w:tcBorders>
              <w:top w:val="single" w:sz="4" w:space="0" w:color="auto"/>
              <w:left w:val="single" w:sz="4" w:space="0" w:color="auto"/>
              <w:bottom w:val="single" w:sz="4" w:space="0" w:color="auto"/>
              <w:right w:val="single" w:sz="4" w:space="0" w:color="auto"/>
            </w:tcBorders>
          </w:tcPr>
          <w:p w14:paraId="7C58C273"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rPr>
              <w:t>8</w:t>
            </w:r>
          </w:p>
          <w:p w14:paraId="7428AA96"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1</w:t>
            </w:r>
          </w:p>
          <w:p w14:paraId="57254396"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2</w:t>
            </w:r>
          </w:p>
          <w:p w14:paraId="4B9EBE83"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2</w:t>
            </w:r>
          </w:p>
          <w:p w14:paraId="23FF8C72"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2</w:t>
            </w:r>
          </w:p>
          <w:p w14:paraId="1DBBB7A0"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1</w:t>
            </w:r>
          </w:p>
          <w:p w14:paraId="4580302B" w14:textId="77777777" w:rsidR="007C5D12" w:rsidRPr="00A30328" w:rsidRDefault="007C5D12" w:rsidP="007C5D12">
            <w:pPr>
              <w:spacing w:after="0" w:line="312" w:lineRule="auto"/>
              <w:jc w:val="right"/>
              <w:rPr>
                <w:rFonts w:eastAsia="Calibri" w:cs="Times New Roman"/>
                <w:sz w:val="28"/>
                <w:szCs w:val="28"/>
                <w:lang w:val="vi-VN"/>
              </w:rPr>
            </w:pPr>
          </w:p>
          <w:p w14:paraId="61C4C08E" w14:textId="77777777" w:rsidR="007C5D12" w:rsidRPr="00A30328" w:rsidRDefault="007C5D12" w:rsidP="007C5D12">
            <w:pPr>
              <w:spacing w:after="0" w:line="312" w:lineRule="auto"/>
              <w:jc w:val="right"/>
              <w:rPr>
                <w:rFonts w:eastAsia="Calibri" w:cs="Times New Roman"/>
                <w:sz w:val="28"/>
                <w:szCs w:val="28"/>
                <w:lang w:val="vi-VN"/>
              </w:rPr>
            </w:pPr>
          </w:p>
        </w:tc>
        <w:tc>
          <w:tcPr>
            <w:tcW w:w="1511" w:type="dxa"/>
            <w:tcBorders>
              <w:top w:val="single" w:sz="4" w:space="0" w:color="auto"/>
              <w:left w:val="single" w:sz="4" w:space="0" w:color="auto"/>
              <w:bottom w:val="single" w:sz="4" w:space="0" w:color="auto"/>
              <w:right w:val="single" w:sz="4" w:space="0" w:color="auto"/>
            </w:tcBorders>
          </w:tcPr>
          <w:p w14:paraId="541BE6BE"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16</w:t>
            </w:r>
          </w:p>
          <w:p w14:paraId="4D6FFB16" w14:textId="77777777" w:rsidR="007C5D12" w:rsidRPr="00A30328" w:rsidRDefault="007C5D12" w:rsidP="007C5D12">
            <w:pPr>
              <w:spacing w:after="0" w:line="312" w:lineRule="auto"/>
              <w:jc w:val="right"/>
              <w:rPr>
                <w:rFonts w:eastAsia="Calibri" w:cs="Times New Roman"/>
                <w:sz w:val="28"/>
                <w:szCs w:val="28"/>
                <w:lang w:val="vi-VN"/>
              </w:rPr>
            </w:pPr>
          </w:p>
          <w:p w14:paraId="5C0062B1" w14:textId="77777777" w:rsidR="007C5D12" w:rsidRPr="00A30328" w:rsidRDefault="007C5D12" w:rsidP="007C5D12">
            <w:pPr>
              <w:spacing w:after="0" w:line="312" w:lineRule="auto"/>
              <w:jc w:val="right"/>
              <w:rPr>
                <w:rFonts w:eastAsia="Calibri" w:cs="Times New Roman"/>
                <w:sz w:val="28"/>
                <w:szCs w:val="28"/>
                <w:lang w:val="vi-VN"/>
              </w:rPr>
            </w:pPr>
          </w:p>
          <w:p w14:paraId="15D70921" w14:textId="77777777" w:rsidR="007C5D12" w:rsidRPr="00A30328" w:rsidRDefault="007C5D12" w:rsidP="007C5D12">
            <w:pPr>
              <w:spacing w:after="0" w:line="312" w:lineRule="auto"/>
              <w:rPr>
                <w:rFonts w:eastAsia="Calibri" w:cs="Times New Roman"/>
                <w:sz w:val="28"/>
                <w:szCs w:val="28"/>
              </w:rPr>
            </w:pPr>
          </w:p>
          <w:p w14:paraId="7585EEE2" w14:textId="77777777" w:rsidR="007C5D12" w:rsidRPr="00A30328" w:rsidRDefault="007C5D12" w:rsidP="007C5D12">
            <w:pPr>
              <w:spacing w:after="0" w:line="312" w:lineRule="auto"/>
              <w:jc w:val="right"/>
              <w:rPr>
                <w:rFonts w:eastAsia="Calibri" w:cs="Times New Roman"/>
                <w:sz w:val="28"/>
                <w:szCs w:val="28"/>
                <w:lang w:val="vi-VN"/>
              </w:rPr>
            </w:pPr>
          </w:p>
          <w:p w14:paraId="2E2A4146"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1</w:t>
            </w:r>
          </w:p>
          <w:p w14:paraId="2616E6EF"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3</w:t>
            </w:r>
          </w:p>
          <w:p w14:paraId="57A623C2" w14:textId="77777777" w:rsidR="007C5D12" w:rsidRPr="00A30328" w:rsidRDefault="007C5D12" w:rsidP="007C5D12">
            <w:pPr>
              <w:spacing w:after="0" w:line="312" w:lineRule="auto"/>
              <w:jc w:val="right"/>
              <w:rPr>
                <w:rFonts w:eastAsia="Calibri" w:cs="Times New Roman"/>
                <w:sz w:val="28"/>
                <w:szCs w:val="28"/>
                <w:lang w:val="vi-VN"/>
              </w:rPr>
            </w:pPr>
          </w:p>
          <w:p w14:paraId="1BB6A784"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1</w:t>
            </w:r>
          </w:p>
          <w:p w14:paraId="494524DB"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3</w:t>
            </w:r>
          </w:p>
          <w:p w14:paraId="7CA3BE58" w14:textId="77777777" w:rsidR="007C5D12" w:rsidRPr="00A30328" w:rsidRDefault="007C5D12" w:rsidP="007C5D12">
            <w:pPr>
              <w:spacing w:after="0" w:line="312" w:lineRule="auto"/>
              <w:jc w:val="right"/>
              <w:rPr>
                <w:rFonts w:eastAsia="Calibri" w:cs="Times New Roman"/>
                <w:sz w:val="28"/>
                <w:szCs w:val="28"/>
              </w:rPr>
            </w:pPr>
          </w:p>
          <w:p w14:paraId="30CA3F8A" w14:textId="77777777" w:rsidR="007C5D12" w:rsidRPr="00A30328" w:rsidRDefault="007C5D12" w:rsidP="007C5D12">
            <w:pPr>
              <w:spacing w:after="0" w:line="312" w:lineRule="auto"/>
              <w:jc w:val="right"/>
              <w:rPr>
                <w:rFonts w:eastAsia="Calibri" w:cs="Times New Roman"/>
                <w:sz w:val="28"/>
                <w:szCs w:val="28"/>
              </w:rPr>
            </w:pPr>
          </w:p>
          <w:p w14:paraId="59F4577D"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1</w:t>
            </w:r>
          </w:p>
          <w:p w14:paraId="0DCD45C2"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3</w:t>
            </w:r>
          </w:p>
          <w:p w14:paraId="16F9D3CF" w14:textId="77777777" w:rsidR="007C5D12" w:rsidRPr="00A30328" w:rsidRDefault="007C5D12" w:rsidP="007C5D12">
            <w:pPr>
              <w:spacing w:after="0" w:line="312" w:lineRule="auto"/>
              <w:jc w:val="right"/>
              <w:rPr>
                <w:rFonts w:eastAsia="Calibri" w:cs="Times New Roman"/>
                <w:sz w:val="28"/>
                <w:szCs w:val="28"/>
              </w:rPr>
            </w:pPr>
          </w:p>
          <w:p w14:paraId="093F65BF"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1</w:t>
            </w:r>
          </w:p>
          <w:p w14:paraId="602F170B"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3</w:t>
            </w:r>
          </w:p>
        </w:tc>
        <w:tc>
          <w:tcPr>
            <w:tcW w:w="973" w:type="dxa"/>
            <w:tcBorders>
              <w:top w:val="single" w:sz="4" w:space="0" w:color="auto"/>
              <w:left w:val="single" w:sz="4" w:space="0" w:color="auto"/>
              <w:bottom w:val="single" w:sz="4" w:space="0" w:color="auto"/>
              <w:right w:val="single" w:sz="4" w:space="0" w:color="auto"/>
            </w:tcBorders>
          </w:tcPr>
          <w:p w14:paraId="0993E5DA"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lastRenderedPageBreak/>
              <w:t>2</w:t>
            </w:r>
          </w:p>
        </w:tc>
      </w:tr>
      <w:tr w:rsidR="007C5D12" w:rsidRPr="00A30328" w14:paraId="3F0CCBF3" w14:textId="77777777" w:rsidTr="007C5D12">
        <w:trPr>
          <w:trHeight w:val="420"/>
        </w:trPr>
        <w:tc>
          <w:tcPr>
            <w:tcW w:w="793" w:type="dxa"/>
            <w:tcBorders>
              <w:top w:val="single" w:sz="4" w:space="0" w:color="auto"/>
              <w:left w:val="single" w:sz="4" w:space="0" w:color="auto"/>
              <w:bottom w:val="single" w:sz="4" w:space="0" w:color="auto"/>
              <w:right w:val="single" w:sz="4" w:space="0" w:color="auto"/>
            </w:tcBorders>
          </w:tcPr>
          <w:p w14:paraId="49942AD3" w14:textId="77777777" w:rsidR="007C5D12" w:rsidRPr="00A30328" w:rsidRDefault="007C5D12" w:rsidP="007C5D12">
            <w:pPr>
              <w:spacing w:after="0" w:line="312" w:lineRule="auto"/>
              <w:jc w:val="center"/>
              <w:rPr>
                <w:rFonts w:eastAsia="Calibri" w:cs="Times New Roman"/>
                <w:sz w:val="28"/>
                <w:szCs w:val="28"/>
              </w:rPr>
            </w:pPr>
            <w:r w:rsidRPr="00A30328">
              <w:rPr>
                <w:rFonts w:eastAsia="Calibri" w:cs="Times New Roman"/>
                <w:sz w:val="28"/>
                <w:szCs w:val="28"/>
              </w:rPr>
              <w:t>4</w:t>
            </w:r>
          </w:p>
        </w:tc>
        <w:tc>
          <w:tcPr>
            <w:tcW w:w="3962" w:type="dxa"/>
            <w:tcBorders>
              <w:top w:val="single" w:sz="4" w:space="0" w:color="auto"/>
              <w:left w:val="single" w:sz="4" w:space="0" w:color="auto"/>
              <w:bottom w:val="single" w:sz="4" w:space="0" w:color="auto"/>
              <w:right w:val="single" w:sz="4" w:space="0" w:color="auto"/>
            </w:tcBorders>
          </w:tcPr>
          <w:p w14:paraId="543BBF96"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rPr>
              <w:t>Bài 4:</w:t>
            </w:r>
            <w:r w:rsidRPr="00A30328">
              <w:rPr>
                <w:rFonts w:eastAsia="Calibri" w:cs="Times New Roman"/>
                <w:b/>
                <w:sz w:val="28"/>
                <w:szCs w:val="28"/>
                <w:lang w:val="vi-VN"/>
              </w:rPr>
              <w:t xml:space="preserve"> Một số dạng cảm biến công nghiệp</w:t>
            </w:r>
          </w:p>
          <w:p w14:paraId="1331BCA7" w14:textId="77777777" w:rsidR="007C5D12" w:rsidRPr="00A30328" w:rsidRDefault="007C5D12" w:rsidP="007C5D12">
            <w:pPr>
              <w:numPr>
                <w:ilvl w:val="1"/>
                <w:numId w:val="45"/>
              </w:numPr>
              <w:spacing w:after="0" w:line="312" w:lineRule="auto"/>
              <w:ind w:left="781" w:hanging="540"/>
              <w:contextualSpacing/>
              <w:rPr>
                <w:rFonts w:eastAsia="Times New Roman" w:cs="Times New Roman"/>
                <w:sz w:val="28"/>
                <w:szCs w:val="28"/>
                <w:lang w:val="vi-VN"/>
              </w:rPr>
            </w:pPr>
            <w:r w:rsidRPr="00A30328">
              <w:rPr>
                <w:rFonts w:eastAsia="Times New Roman" w:cs="Times New Roman"/>
                <w:sz w:val="28"/>
                <w:szCs w:val="28"/>
                <w:lang w:val="vi-VN"/>
              </w:rPr>
              <w:t>Cảm biến dạng quang</w:t>
            </w:r>
          </w:p>
          <w:p w14:paraId="761F205E" w14:textId="77777777" w:rsidR="007C5D12" w:rsidRPr="00A30328" w:rsidRDefault="007C5D12" w:rsidP="007C5D12">
            <w:pPr>
              <w:numPr>
                <w:ilvl w:val="1"/>
                <w:numId w:val="45"/>
              </w:numPr>
              <w:spacing w:after="0" w:line="312" w:lineRule="auto"/>
              <w:ind w:left="781" w:hanging="540"/>
              <w:contextualSpacing/>
              <w:rPr>
                <w:rFonts w:eastAsia="Times New Roman" w:cs="Times New Roman"/>
                <w:sz w:val="28"/>
                <w:szCs w:val="28"/>
                <w:lang w:val="vi-VN"/>
              </w:rPr>
            </w:pPr>
            <w:r w:rsidRPr="00A30328">
              <w:rPr>
                <w:rFonts w:eastAsia="Times New Roman" w:cs="Times New Roman"/>
                <w:sz w:val="28"/>
                <w:szCs w:val="28"/>
                <w:lang w:val="vi-VN"/>
              </w:rPr>
              <w:t>Cảm biến dạng dung</w:t>
            </w:r>
          </w:p>
          <w:p w14:paraId="23299DDA" w14:textId="77777777" w:rsidR="007C5D12" w:rsidRPr="00A30328" w:rsidRDefault="007C5D12" w:rsidP="007C5D12">
            <w:pPr>
              <w:numPr>
                <w:ilvl w:val="1"/>
                <w:numId w:val="45"/>
              </w:numPr>
              <w:spacing w:after="0" w:line="312" w:lineRule="auto"/>
              <w:ind w:left="781" w:hanging="540"/>
              <w:contextualSpacing/>
              <w:rPr>
                <w:rFonts w:eastAsia="Times New Roman" w:cs="Times New Roman"/>
                <w:sz w:val="28"/>
                <w:szCs w:val="28"/>
                <w:lang w:val="vi-VN"/>
              </w:rPr>
            </w:pPr>
            <w:r w:rsidRPr="00A30328">
              <w:rPr>
                <w:rFonts w:eastAsia="Times New Roman" w:cs="Times New Roman"/>
                <w:sz w:val="28"/>
                <w:szCs w:val="28"/>
                <w:lang w:val="vi-VN"/>
              </w:rPr>
              <w:t>Cảm biến dạng từ</w:t>
            </w:r>
          </w:p>
          <w:p w14:paraId="0E9976A9" w14:textId="77777777" w:rsidR="007C5D12" w:rsidRPr="00A30328" w:rsidRDefault="007C5D12" w:rsidP="007C5D12">
            <w:pPr>
              <w:numPr>
                <w:ilvl w:val="1"/>
                <w:numId w:val="45"/>
              </w:numPr>
              <w:spacing w:after="0" w:line="312" w:lineRule="auto"/>
              <w:ind w:left="781" w:hanging="540"/>
              <w:contextualSpacing/>
              <w:rPr>
                <w:rFonts w:eastAsia="Times New Roman" w:cs="Times New Roman"/>
                <w:sz w:val="28"/>
                <w:szCs w:val="28"/>
                <w:lang w:val="vi-VN"/>
              </w:rPr>
            </w:pPr>
            <w:r w:rsidRPr="00A30328">
              <w:rPr>
                <w:rFonts w:eastAsia="Times New Roman" w:cs="Times New Roman"/>
                <w:sz w:val="28"/>
                <w:szCs w:val="28"/>
                <w:lang w:val="vi-VN"/>
              </w:rPr>
              <w:t>Một số loại cảm biến khác</w:t>
            </w:r>
          </w:p>
          <w:p w14:paraId="3069E94B" w14:textId="77777777" w:rsidR="007C5D12" w:rsidRPr="00A30328" w:rsidRDefault="007C5D12" w:rsidP="007C5D12">
            <w:pPr>
              <w:numPr>
                <w:ilvl w:val="1"/>
                <w:numId w:val="45"/>
              </w:numPr>
              <w:spacing w:after="0" w:line="312" w:lineRule="auto"/>
              <w:ind w:left="781" w:hanging="540"/>
              <w:contextualSpacing/>
              <w:rPr>
                <w:rFonts w:eastAsia="Times New Roman" w:cs="Times New Roman"/>
                <w:sz w:val="28"/>
                <w:szCs w:val="28"/>
                <w:lang w:val="vi-VN"/>
              </w:rPr>
            </w:pPr>
            <w:r w:rsidRPr="00A30328">
              <w:rPr>
                <w:rFonts w:eastAsia="Times New Roman" w:cs="Times New Roman"/>
                <w:sz w:val="28"/>
                <w:szCs w:val="28"/>
                <w:lang w:val="vi-VN"/>
              </w:rPr>
              <w:t>Bài tập thực hành</w:t>
            </w:r>
          </w:p>
          <w:p w14:paraId="6A27A90D" w14:textId="77777777" w:rsidR="007C5D12" w:rsidRPr="00A30328" w:rsidRDefault="007C5D12" w:rsidP="007C5D12">
            <w:pPr>
              <w:spacing w:after="0" w:line="312" w:lineRule="auto"/>
              <w:ind w:left="601"/>
              <w:rPr>
                <w:rFonts w:eastAsia="Calibri" w:cs="Times New Roman"/>
                <w:sz w:val="28"/>
                <w:szCs w:val="28"/>
                <w:lang w:val="vi-VN"/>
              </w:rPr>
            </w:pPr>
            <w:r w:rsidRPr="00A30328">
              <w:rPr>
                <w:rFonts w:eastAsia="Calibri" w:cs="Times New Roman"/>
                <w:sz w:val="28"/>
                <w:szCs w:val="28"/>
              </w:rPr>
              <w:t>4.</w:t>
            </w:r>
            <w:r w:rsidRPr="00A30328">
              <w:rPr>
                <w:rFonts w:eastAsia="Calibri" w:cs="Times New Roman"/>
                <w:sz w:val="28"/>
                <w:szCs w:val="28"/>
                <w:lang w:val="vi-VN"/>
              </w:rPr>
              <w:t>5.1. Cảm biến dạng quang</w:t>
            </w:r>
          </w:p>
          <w:p w14:paraId="0E8D4A84" w14:textId="77777777" w:rsidR="007C5D12" w:rsidRPr="00A30328" w:rsidRDefault="007C5D12" w:rsidP="007C5D12">
            <w:pPr>
              <w:spacing w:after="0" w:line="312" w:lineRule="auto"/>
              <w:ind w:left="944"/>
              <w:rPr>
                <w:rFonts w:eastAsia="Calibri" w:cs="Times New Roman"/>
                <w:sz w:val="28"/>
                <w:szCs w:val="28"/>
                <w:lang w:val="vi-VN"/>
              </w:rPr>
            </w:pPr>
            <w:r w:rsidRPr="00A30328">
              <w:rPr>
                <w:rFonts w:eastAsia="Calibri" w:cs="Times New Roman"/>
                <w:sz w:val="28"/>
                <w:szCs w:val="28"/>
              </w:rPr>
              <w:t>4.</w:t>
            </w:r>
            <w:r w:rsidRPr="00A30328">
              <w:rPr>
                <w:rFonts w:eastAsia="Calibri" w:cs="Times New Roman"/>
                <w:sz w:val="28"/>
                <w:szCs w:val="28"/>
                <w:lang w:val="vi-VN"/>
              </w:rPr>
              <w:t>5.1.1. Cảm biến quang dạng thu phát chung</w:t>
            </w:r>
          </w:p>
          <w:p w14:paraId="5D7067EB"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a. Thông số</w:t>
            </w:r>
          </w:p>
          <w:p w14:paraId="3C4F8487"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b. Đấu nối</w:t>
            </w:r>
          </w:p>
          <w:p w14:paraId="519C06EF" w14:textId="77777777" w:rsidR="007C5D12" w:rsidRPr="00A30328" w:rsidRDefault="007C5D12" w:rsidP="007C5D12">
            <w:pPr>
              <w:spacing w:after="0" w:line="312" w:lineRule="auto"/>
              <w:ind w:left="944"/>
              <w:rPr>
                <w:rFonts w:eastAsia="Calibri" w:cs="Times New Roman"/>
                <w:sz w:val="28"/>
                <w:szCs w:val="28"/>
                <w:lang w:val="vi-VN"/>
              </w:rPr>
            </w:pPr>
            <w:r w:rsidRPr="00A30328">
              <w:rPr>
                <w:rFonts w:eastAsia="Calibri" w:cs="Times New Roman"/>
                <w:sz w:val="28"/>
                <w:szCs w:val="28"/>
                <w:lang w:val="vi-VN"/>
              </w:rPr>
              <w:t>4.5.1.2. Cảm biến quang dạng thu phát riêng</w:t>
            </w:r>
          </w:p>
          <w:p w14:paraId="69C2DB22"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a. Thông số</w:t>
            </w:r>
          </w:p>
          <w:p w14:paraId="735D9F29"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b. Đấu nối</w:t>
            </w:r>
          </w:p>
          <w:p w14:paraId="69AFD2BD" w14:textId="77777777" w:rsidR="007C5D12" w:rsidRPr="00A30328" w:rsidRDefault="007C5D12" w:rsidP="007C5D12">
            <w:pPr>
              <w:spacing w:after="0" w:line="312" w:lineRule="auto"/>
              <w:ind w:left="944"/>
              <w:rPr>
                <w:rFonts w:eastAsia="Calibri" w:cs="Times New Roman"/>
                <w:sz w:val="28"/>
                <w:szCs w:val="28"/>
                <w:lang w:val="vi-VN"/>
              </w:rPr>
            </w:pPr>
            <w:r w:rsidRPr="00A30328">
              <w:rPr>
                <w:rFonts w:eastAsia="Calibri" w:cs="Times New Roman"/>
                <w:sz w:val="28"/>
                <w:szCs w:val="28"/>
                <w:lang w:val="vi-VN"/>
              </w:rPr>
              <w:t>4.5.1.3. Cảm biến quang dạng phản xạ gương</w:t>
            </w:r>
          </w:p>
          <w:p w14:paraId="19349DC4"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a. Thông số</w:t>
            </w:r>
          </w:p>
          <w:p w14:paraId="12951A68"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b. Đấu nối</w:t>
            </w:r>
          </w:p>
          <w:p w14:paraId="7D22D614" w14:textId="77777777" w:rsidR="007C5D12" w:rsidRPr="00A30328" w:rsidRDefault="007C5D12" w:rsidP="007C5D12">
            <w:pPr>
              <w:spacing w:after="0" w:line="312" w:lineRule="auto"/>
              <w:ind w:left="601"/>
              <w:rPr>
                <w:rFonts w:eastAsia="Calibri" w:cs="Times New Roman"/>
                <w:sz w:val="28"/>
                <w:szCs w:val="28"/>
                <w:lang w:val="vi-VN"/>
              </w:rPr>
            </w:pPr>
            <w:r w:rsidRPr="00A30328">
              <w:rPr>
                <w:rFonts w:eastAsia="Calibri" w:cs="Times New Roman"/>
                <w:sz w:val="28"/>
                <w:szCs w:val="28"/>
                <w:lang w:val="vi-VN"/>
              </w:rPr>
              <w:t>4.5.2. Cảm biến dạng dung</w:t>
            </w:r>
          </w:p>
          <w:p w14:paraId="3C7BB65A"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a. Thông số</w:t>
            </w:r>
          </w:p>
          <w:p w14:paraId="710F628D"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b. Đấu nối</w:t>
            </w:r>
          </w:p>
          <w:p w14:paraId="76449C7A" w14:textId="77777777" w:rsidR="007C5D12" w:rsidRPr="00A30328" w:rsidRDefault="007C5D12" w:rsidP="007C5D12">
            <w:pPr>
              <w:spacing w:after="0" w:line="312" w:lineRule="auto"/>
              <w:ind w:left="601"/>
              <w:rPr>
                <w:rFonts w:eastAsia="Calibri" w:cs="Times New Roman"/>
                <w:sz w:val="28"/>
                <w:szCs w:val="28"/>
                <w:lang w:val="vi-VN"/>
              </w:rPr>
            </w:pPr>
            <w:r w:rsidRPr="00A30328">
              <w:rPr>
                <w:rFonts w:eastAsia="Calibri" w:cs="Times New Roman"/>
                <w:sz w:val="28"/>
                <w:szCs w:val="28"/>
                <w:lang w:val="vi-VN"/>
              </w:rPr>
              <w:t>4.5.3. Cảm biến dạng từ</w:t>
            </w:r>
          </w:p>
          <w:p w14:paraId="4133EBD5"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a. Thông số</w:t>
            </w:r>
          </w:p>
          <w:p w14:paraId="7FEB196D"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lastRenderedPageBreak/>
              <w:t>b. Đấu nối</w:t>
            </w:r>
          </w:p>
          <w:p w14:paraId="793B5CA3" w14:textId="77777777" w:rsidR="007C5D12" w:rsidRPr="00A30328" w:rsidRDefault="007C5D12" w:rsidP="007C5D12">
            <w:pPr>
              <w:spacing w:after="0" w:line="312" w:lineRule="auto"/>
              <w:ind w:left="601"/>
              <w:rPr>
                <w:rFonts w:eastAsia="Calibri" w:cs="Times New Roman"/>
                <w:sz w:val="28"/>
                <w:szCs w:val="28"/>
                <w:lang w:val="vi-VN"/>
              </w:rPr>
            </w:pPr>
            <w:r w:rsidRPr="00A30328">
              <w:rPr>
                <w:rFonts w:eastAsia="Calibri" w:cs="Times New Roman"/>
                <w:sz w:val="28"/>
                <w:szCs w:val="28"/>
                <w:lang w:val="vi-VN"/>
              </w:rPr>
              <w:t>4.5.4. Một số loại cảm biến khác</w:t>
            </w:r>
          </w:p>
          <w:p w14:paraId="755DC4BC" w14:textId="77777777" w:rsidR="007C5D12" w:rsidRPr="00A30328" w:rsidRDefault="007C5D12" w:rsidP="007C5D12">
            <w:pPr>
              <w:spacing w:after="0" w:line="312" w:lineRule="auto"/>
              <w:ind w:left="944"/>
              <w:rPr>
                <w:rFonts w:eastAsia="Calibri" w:cs="Times New Roman"/>
                <w:sz w:val="28"/>
                <w:szCs w:val="28"/>
                <w:lang w:val="vi-VN"/>
              </w:rPr>
            </w:pPr>
            <w:r w:rsidRPr="00A30328">
              <w:rPr>
                <w:rFonts w:eastAsia="Calibri" w:cs="Times New Roman"/>
                <w:sz w:val="28"/>
                <w:szCs w:val="28"/>
                <w:lang w:val="vi-VN"/>
              </w:rPr>
              <w:t>4.5.4.1. Cảm biến cửa</w:t>
            </w:r>
          </w:p>
          <w:p w14:paraId="29515350"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a. Thông số</w:t>
            </w:r>
          </w:p>
          <w:p w14:paraId="2FF5F702"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b. Đấu nối</w:t>
            </w:r>
          </w:p>
          <w:p w14:paraId="0A11E47E" w14:textId="77777777" w:rsidR="007C5D12" w:rsidRPr="00A30328" w:rsidRDefault="007C5D12" w:rsidP="007C5D12">
            <w:pPr>
              <w:spacing w:after="0" w:line="312" w:lineRule="auto"/>
              <w:ind w:left="944"/>
              <w:rPr>
                <w:rFonts w:eastAsia="Calibri" w:cs="Times New Roman"/>
                <w:sz w:val="28"/>
                <w:szCs w:val="28"/>
                <w:lang w:val="vi-VN"/>
              </w:rPr>
            </w:pPr>
            <w:r w:rsidRPr="00A30328">
              <w:rPr>
                <w:rFonts w:eastAsia="Calibri" w:cs="Times New Roman"/>
                <w:sz w:val="28"/>
                <w:szCs w:val="28"/>
                <w:lang w:val="vi-VN"/>
              </w:rPr>
              <w:t>4.5.4.2. Cảm biến sợ quang</w:t>
            </w:r>
          </w:p>
          <w:p w14:paraId="6B77644D"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a. Thông số</w:t>
            </w:r>
          </w:p>
          <w:p w14:paraId="5E4FD675" w14:textId="77777777" w:rsidR="007C5D12" w:rsidRPr="00A30328" w:rsidRDefault="007C5D12" w:rsidP="007C5D12">
            <w:pPr>
              <w:spacing w:after="0" w:line="312" w:lineRule="auto"/>
              <w:ind w:left="1511"/>
              <w:rPr>
                <w:rFonts w:eastAsia="Calibri" w:cs="Times New Roman"/>
                <w:sz w:val="28"/>
                <w:szCs w:val="28"/>
                <w:lang w:val="vi-VN"/>
              </w:rPr>
            </w:pPr>
            <w:r w:rsidRPr="00A30328">
              <w:rPr>
                <w:rFonts w:eastAsia="Calibri" w:cs="Times New Roman"/>
                <w:sz w:val="28"/>
                <w:szCs w:val="28"/>
                <w:lang w:val="vi-VN"/>
              </w:rPr>
              <w:t>b. Đấu nối</w:t>
            </w:r>
          </w:p>
        </w:tc>
        <w:tc>
          <w:tcPr>
            <w:tcW w:w="838" w:type="dxa"/>
            <w:tcBorders>
              <w:top w:val="single" w:sz="4" w:space="0" w:color="auto"/>
              <w:left w:val="single" w:sz="4" w:space="0" w:color="auto"/>
              <w:bottom w:val="single" w:sz="4" w:space="0" w:color="auto"/>
              <w:right w:val="single" w:sz="4" w:space="0" w:color="auto"/>
            </w:tcBorders>
          </w:tcPr>
          <w:p w14:paraId="37E32357"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lastRenderedPageBreak/>
              <w:t>34</w:t>
            </w:r>
          </w:p>
        </w:tc>
        <w:tc>
          <w:tcPr>
            <w:tcW w:w="1118" w:type="dxa"/>
            <w:tcBorders>
              <w:top w:val="single" w:sz="4" w:space="0" w:color="auto"/>
              <w:left w:val="single" w:sz="4" w:space="0" w:color="auto"/>
              <w:bottom w:val="single" w:sz="4" w:space="0" w:color="auto"/>
              <w:right w:val="single" w:sz="4" w:space="0" w:color="auto"/>
            </w:tcBorders>
          </w:tcPr>
          <w:p w14:paraId="1FCF9C78" w14:textId="77777777" w:rsidR="007C5D12" w:rsidRPr="00A30328" w:rsidRDefault="007C5D12" w:rsidP="007C5D12">
            <w:pPr>
              <w:spacing w:after="0" w:line="312" w:lineRule="auto"/>
              <w:rPr>
                <w:rFonts w:eastAsia="Calibri" w:cs="Times New Roman"/>
                <w:b/>
                <w:sz w:val="28"/>
                <w:szCs w:val="28"/>
                <w:lang w:val="vi-VN"/>
              </w:rPr>
            </w:pPr>
            <w:r w:rsidRPr="00A30328">
              <w:rPr>
                <w:rFonts w:eastAsia="Calibri" w:cs="Times New Roman"/>
                <w:b/>
                <w:sz w:val="28"/>
                <w:szCs w:val="28"/>
                <w:lang w:val="vi-VN"/>
              </w:rPr>
              <w:t>10</w:t>
            </w:r>
          </w:p>
          <w:p w14:paraId="7AB27597" w14:textId="77777777" w:rsidR="007C5D12" w:rsidRPr="00A30328" w:rsidRDefault="007C5D12" w:rsidP="007C5D12">
            <w:pPr>
              <w:spacing w:after="0" w:line="312" w:lineRule="auto"/>
              <w:jc w:val="right"/>
              <w:rPr>
                <w:rFonts w:eastAsia="Calibri" w:cs="Times New Roman"/>
                <w:sz w:val="28"/>
                <w:szCs w:val="28"/>
                <w:lang w:val="vi-VN"/>
              </w:rPr>
            </w:pPr>
          </w:p>
          <w:p w14:paraId="2B56256E"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3</w:t>
            </w:r>
          </w:p>
          <w:p w14:paraId="22E6C54E"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2</w:t>
            </w:r>
          </w:p>
          <w:p w14:paraId="0A2BFABC"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2</w:t>
            </w:r>
          </w:p>
          <w:p w14:paraId="543EB704" w14:textId="77777777" w:rsidR="007C5D12" w:rsidRPr="00A30328" w:rsidRDefault="007C5D12" w:rsidP="007C5D12">
            <w:pPr>
              <w:spacing w:after="0" w:line="312" w:lineRule="auto"/>
              <w:jc w:val="right"/>
              <w:rPr>
                <w:rFonts w:eastAsia="Calibri" w:cs="Times New Roman"/>
                <w:sz w:val="28"/>
                <w:szCs w:val="28"/>
                <w:lang w:val="vi-VN"/>
              </w:rPr>
            </w:pPr>
            <w:r w:rsidRPr="00A30328">
              <w:rPr>
                <w:rFonts w:eastAsia="Calibri" w:cs="Times New Roman"/>
                <w:sz w:val="28"/>
                <w:szCs w:val="28"/>
                <w:lang w:val="vi-VN"/>
              </w:rPr>
              <w:t>3</w:t>
            </w:r>
          </w:p>
        </w:tc>
        <w:tc>
          <w:tcPr>
            <w:tcW w:w="1511" w:type="dxa"/>
            <w:tcBorders>
              <w:top w:val="single" w:sz="4" w:space="0" w:color="auto"/>
              <w:left w:val="single" w:sz="4" w:space="0" w:color="auto"/>
              <w:bottom w:val="single" w:sz="4" w:space="0" w:color="auto"/>
              <w:right w:val="single" w:sz="4" w:space="0" w:color="auto"/>
            </w:tcBorders>
          </w:tcPr>
          <w:p w14:paraId="0500018D"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t>22</w:t>
            </w:r>
          </w:p>
          <w:p w14:paraId="6C4843AE" w14:textId="77777777" w:rsidR="007C5D12" w:rsidRPr="00A30328" w:rsidRDefault="007C5D12" w:rsidP="007C5D12">
            <w:pPr>
              <w:spacing w:after="0" w:line="312" w:lineRule="auto"/>
              <w:jc w:val="right"/>
              <w:rPr>
                <w:rFonts w:eastAsia="Calibri" w:cs="Times New Roman"/>
                <w:sz w:val="28"/>
                <w:szCs w:val="28"/>
                <w:lang w:val="vi-VN"/>
              </w:rPr>
            </w:pPr>
          </w:p>
          <w:p w14:paraId="2B5952AA" w14:textId="77777777" w:rsidR="007C5D12" w:rsidRPr="00A30328" w:rsidRDefault="007C5D12" w:rsidP="007C5D12">
            <w:pPr>
              <w:spacing w:after="0" w:line="312" w:lineRule="auto"/>
              <w:jc w:val="right"/>
              <w:rPr>
                <w:rFonts w:eastAsia="Calibri" w:cs="Times New Roman"/>
                <w:sz w:val="28"/>
                <w:szCs w:val="28"/>
                <w:lang w:val="vi-VN"/>
              </w:rPr>
            </w:pPr>
          </w:p>
          <w:p w14:paraId="1CC4FF54" w14:textId="77777777" w:rsidR="007C5D12" w:rsidRPr="00A30328" w:rsidRDefault="007C5D12" w:rsidP="007C5D12">
            <w:pPr>
              <w:spacing w:after="0" w:line="312" w:lineRule="auto"/>
              <w:jc w:val="right"/>
              <w:rPr>
                <w:rFonts w:eastAsia="Calibri" w:cs="Times New Roman"/>
                <w:sz w:val="28"/>
                <w:szCs w:val="28"/>
                <w:lang w:val="vi-VN"/>
              </w:rPr>
            </w:pPr>
          </w:p>
          <w:p w14:paraId="4C83FC80" w14:textId="77777777" w:rsidR="007C5D12" w:rsidRPr="00A30328" w:rsidRDefault="007C5D12" w:rsidP="007C5D12">
            <w:pPr>
              <w:spacing w:after="0" w:line="312" w:lineRule="auto"/>
              <w:jc w:val="right"/>
              <w:rPr>
                <w:rFonts w:eastAsia="Calibri" w:cs="Times New Roman"/>
                <w:sz w:val="28"/>
                <w:szCs w:val="28"/>
                <w:lang w:val="vi-VN"/>
              </w:rPr>
            </w:pPr>
          </w:p>
          <w:p w14:paraId="7E7AA32C" w14:textId="77777777" w:rsidR="007C5D12" w:rsidRPr="00A30328" w:rsidRDefault="007C5D12" w:rsidP="007C5D12">
            <w:pPr>
              <w:spacing w:after="0" w:line="312" w:lineRule="auto"/>
              <w:jc w:val="right"/>
              <w:rPr>
                <w:rFonts w:eastAsia="Calibri" w:cs="Times New Roman"/>
                <w:sz w:val="28"/>
                <w:szCs w:val="28"/>
                <w:lang w:val="vi-VN"/>
              </w:rPr>
            </w:pPr>
          </w:p>
          <w:p w14:paraId="41D2C5AC" w14:textId="77777777" w:rsidR="007C5D12" w:rsidRPr="00A30328" w:rsidRDefault="007C5D12" w:rsidP="007C5D12">
            <w:pPr>
              <w:spacing w:after="0" w:line="312" w:lineRule="auto"/>
              <w:jc w:val="right"/>
              <w:rPr>
                <w:rFonts w:eastAsia="Calibri" w:cs="Times New Roman"/>
                <w:sz w:val="28"/>
                <w:szCs w:val="28"/>
                <w:lang w:val="vi-VN"/>
              </w:rPr>
            </w:pPr>
          </w:p>
          <w:p w14:paraId="4DF62688" w14:textId="77777777" w:rsidR="007C5D12" w:rsidRPr="00A30328" w:rsidRDefault="007C5D12" w:rsidP="007C5D12">
            <w:pPr>
              <w:spacing w:after="0" w:line="312" w:lineRule="auto"/>
              <w:jc w:val="right"/>
              <w:rPr>
                <w:rFonts w:eastAsia="Calibri" w:cs="Times New Roman"/>
                <w:sz w:val="28"/>
                <w:szCs w:val="28"/>
                <w:lang w:val="vi-VN"/>
              </w:rPr>
            </w:pPr>
          </w:p>
          <w:p w14:paraId="77312172" w14:textId="77777777" w:rsidR="007C5D12" w:rsidRPr="00A30328" w:rsidRDefault="007C5D12" w:rsidP="007C5D12">
            <w:pPr>
              <w:spacing w:after="0" w:line="312" w:lineRule="auto"/>
              <w:jc w:val="right"/>
              <w:rPr>
                <w:rFonts w:eastAsia="Calibri" w:cs="Times New Roman"/>
                <w:sz w:val="28"/>
                <w:szCs w:val="28"/>
                <w:lang w:val="vi-VN"/>
              </w:rPr>
            </w:pPr>
          </w:p>
          <w:p w14:paraId="32DCFDCA"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2</w:t>
            </w:r>
          </w:p>
          <w:p w14:paraId="6300ED19" w14:textId="77777777" w:rsidR="007C5D12" w:rsidRPr="00A30328" w:rsidRDefault="007C5D12" w:rsidP="007C5D12">
            <w:pPr>
              <w:spacing w:after="0" w:line="312" w:lineRule="auto"/>
              <w:jc w:val="right"/>
              <w:rPr>
                <w:rFonts w:eastAsia="Calibri" w:cs="Times New Roman"/>
                <w:sz w:val="28"/>
                <w:szCs w:val="28"/>
                <w:lang w:val="vi-VN"/>
              </w:rPr>
            </w:pPr>
          </w:p>
          <w:p w14:paraId="3594B332" w14:textId="77777777" w:rsidR="007C5D12" w:rsidRPr="00A30328" w:rsidRDefault="007C5D12" w:rsidP="007C5D12">
            <w:pPr>
              <w:spacing w:after="0" w:line="312" w:lineRule="auto"/>
              <w:jc w:val="right"/>
              <w:rPr>
                <w:rFonts w:eastAsia="Calibri" w:cs="Times New Roman"/>
                <w:sz w:val="28"/>
                <w:szCs w:val="28"/>
                <w:lang w:val="vi-VN"/>
              </w:rPr>
            </w:pPr>
          </w:p>
          <w:p w14:paraId="24AB5A36" w14:textId="77777777" w:rsidR="007C5D12" w:rsidRPr="00A30328" w:rsidRDefault="007C5D12" w:rsidP="007C5D12">
            <w:pPr>
              <w:spacing w:after="0" w:line="312" w:lineRule="auto"/>
              <w:jc w:val="right"/>
              <w:rPr>
                <w:rFonts w:eastAsia="Calibri" w:cs="Times New Roman"/>
                <w:sz w:val="28"/>
                <w:szCs w:val="28"/>
                <w:lang w:val="vi-VN"/>
              </w:rPr>
            </w:pPr>
          </w:p>
          <w:p w14:paraId="5CB08350"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2</w:t>
            </w:r>
          </w:p>
          <w:p w14:paraId="7AAA68A7" w14:textId="77777777" w:rsidR="007C5D12" w:rsidRPr="00A30328" w:rsidRDefault="007C5D12" w:rsidP="007C5D12">
            <w:pPr>
              <w:spacing w:after="0" w:line="312" w:lineRule="auto"/>
              <w:jc w:val="right"/>
              <w:rPr>
                <w:rFonts w:eastAsia="Calibri" w:cs="Times New Roman"/>
                <w:sz w:val="28"/>
                <w:szCs w:val="28"/>
                <w:lang w:val="vi-VN"/>
              </w:rPr>
            </w:pPr>
          </w:p>
          <w:p w14:paraId="767DD1A4" w14:textId="77777777" w:rsidR="007C5D12" w:rsidRPr="00A30328" w:rsidRDefault="007C5D12" w:rsidP="007C5D12">
            <w:pPr>
              <w:spacing w:after="0" w:line="312" w:lineRule="auto"/>
              <w:jc w:val="right"/>
              <w:rPr>
                <w:rFonts w:eastAsia="Calibri" w:cs="Times New Roman"/>
                <w:sz w:val="28"/>
                <w:szCs w:val="28"/>
                <w:lang w:val="vi-VN"/>
              </w:rPr>
            </w:pPr>
          </w:p>
          <w:p w14:paraId="53E06DE6" w14:textId="77777777" w:rsidR="007C5D12" w:rsidRPr="00A30328" w:rsidRDefault="007C5D12" w:rsidP="007C5D12">
            <w:pPr>
              <w:spacing w:after="0" w:line="312" w:lineRule="auto"/>
              <w:jc w:val="right"/>
              <w:rPr>
                <w:rFonts w:eastAsia="Calibri" w:cs="Times New Roman"/>
                <w:sz w:val="28"/>
                <w:szCs w:val="28"/>
                <w:lang w:val="vi-VN"/>
              </w:rPr>
            </w:pPr>
          </w:p>
          <w:p w14:paraId="63E4EAFE"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2</w:t>
            </w:r>
          </w:p>
          <w:p w14:paraId="6017F554" w14:textId="77777777" w:rsidR="007C5D12" w:rsidRPr="00A30328" w:rsidRDefault="007C5D12" w:rsidP="007C5D12">
            <w:pPr>
              <w:spacing w:after="0" w:line="312" w:lineRule="auto"/>
              <w:jc w:val="right"/>
              <w:rPr>
                <w:rFonts w:eastAsia="Calibri" w:cs="Times New Roman"/>
                <w:sz w:val="28"/>
                <w:szCs w:val="28"/>
                <w:lang w:val="vi-VN"/>
              </w:rPr>
            </w:pPr>
          </w:p>
          <w:p w14:paraId="122B764E" w14:textId="77777777" w:rsidR="007C5D12" w:rsidRPr="00A30328" w:rsidRDefault="007C5D12" w:rsidP="007C5D12">
            <w:pPr>
              <w:spacing w:after="0" w:line="312" w:lineRule="auto"/>
              <w:jc w:val="right"/>
              <w:rPr>
                <w:rFonts w:eastAsia="Calibri" w:cs="Times New Roman"/>
                <w:sz w:val="28"/>
                <w:szCs w:val="28"/>
                <w:lang w:val="vi-VN"/>
              </w:rPr>
            </w:pPr>
          </w:p>
          <w:p w14:paraId="28663932" w14:textId="77777777" w:rsidR="007C5D12" w:rsidRPr="00A30328" w:rsidRDefault="007C5D12" w:rsidP="007C5D12">
            <w:pPr>
              <w:spacing w:after="0" w:line="312" w:lineRule="auto"/>
              <w:jc w:val="right"/>
              <w:rPr>
                <w:rFonts w:eastAsia="Calibri" w:cs="Times New Roman"/>
                <w:sz w:val="28"/>
                <w:szCs w:val="28"/>
                <w:lang w:val="vi-VN"/>
              </w:rPr>
            </w:pPr>
          </w:p>
          <w:p w14:paraId="74AD091B"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4</w:t>
            </w:r>
          </w:p>
          <w:p w14:paraId="2D4337C3" w14:textId="77777777" w:rsidR="007C5D12" w:rsidRPr="00A30328" w:rsidRDefault="007C5D12" w:rsidP="007C5D12">
            <w:pPr>
              <w:spacing w:after="0" w:line="312" w:lineRule="auto"/>
              <w:jc w:val="right"/>
              <w:rPr>
                <w:rFonts w:eastAsia="Calibri" w:cs="Times New Roman"/>
                <w:sz w:val="28"/>
                <w:szCs w:val="28"/>
                <w:lang w:val="vi-VN"/>
              </w:rPr>
            </w:pPr>
          </w:p>
          <w:p w14:paraId="06BEFD80" w14:textId="77777777" w:rsidR="007C5D12" w:rsidRPr="00A30328" w:rsidRDefault="007C5D12" w:rsidP="007C5D12">
            <w:pPr>
              <w:spacing w:after="0" w:line="312" w:lineRule="auto"/>
              <w:jc w:val="right"/>
              <w:rPr>
                <w:rFonts w:eastAsia="Calibri" w:cs="Times New Roman"/>
                <w:sz w:val="28"/>
                <w:szCs w:val="28"/>
                <w:lang w:val="vi-VN"/>
              </w:rPr>
            </w:pPr>
          </w:p>
          <w:p w14:paraId="680FB9D1"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4</w:t>
            </w:r>
          </w:p>
          <w:p w14:paraId="3E58681C" w14:textId="77777777" w:rsidR="007C5D12" w:rsidRPr="00A30328" w:rsidRDefault="007C5D12" w:rsidP="007C5D12">
            <w:pPr>
              <w:spacing w:after="0" w:line="312" w:lineRule="auto"/>
              <w:jc w:val="right"/>
              <w:rPr>
                <w:rFonts w:eastAsia="Calibri" w:cs="Times New Roman"/>
                <w:sz w:val="28"/>
                <w:szCs w:val="28"/>
                <w:lang w:val="vi-VN"/>
              </w:rPr>
            </w:pPr>
          </w:p>
          <w:p w14:paraId="609EC433" w14:textId="77777777" w:rsidR="007C5D12" w:rsidRPr="00A30328" w:rsidRDefault="007C5D12" w:rsidP="007C5D12">
            <w:pPr>
              <w:spacing w:after="0" w:line="312" w:lineRule="auto"/>
              <w:rPr>
                <w:rFonts w:eastAsia="Calibri" w:cs="Times New Roman"/>
                <w:sz w:val="28"/>
                <w:szCs w:val="28"/>
              </w:rPr>
            </w:pPr>
          </w:p>
          <w:p w14:paraId="45D9C40D"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4</w:t>
            </w:r>
          </w:p>
          <w:p w14:paraId="4E42F34C" w14:textId="77777777" w:rsidR="007C5D12" w:rsidRPr="00A30328" w:rsidRDefault="007C5D12" w:rsidP="007C5D12">
            <w:pPr>
              <w:spacing w:after="0" w:line="312" w:lineRule="auto"/>
              <w:jc w:val="right"/>
              <w:rPr>
                <w:rFonts w:eastAsia="Calibri" w:cs="Times New Roman"/>
                <w:sz w:val="28"/>
                <w:szCs w:val="28"/>
                <w:lang w:val="vi-VN"/>
              </w:rPr>
            </w:pPr>
          </w:p>
          <w:p w14:paraId="797C9CDF" w14:textId="77777777" w:rsidR="007C5D12" w:rsidRPr="00A30328" w:rsidRDefault="007C5D12" w:rsidP="007C5D12">
            <w:pPr>
              <w:spacing w:after="0" w:line="312" w:lineRule="auto"/>
              <w:jc w:val="right"/>
              <w:rPr>
                <w:rFonts w:eastAsia="Calibri" w:cs="Times New Roman"/>
                <w:sz w:val="28"/>
                <w:szCs w:val="28"/>
                <w:lang w:val="vi-VN"/>
              </w:rPr>
            </w:pPr>
          </w:p>
          <w:p w14:paraId="3C9B174A" w14:textId="77777777" w:rsidR="007C5D12" w:rsidRPr="00A30328" w:rsidRDefault="007C5D12" w:rsidP="007C5D12">
            <w:pPr>
              <w:spacing w:after="0" w:line="312" w:lineRule="auto"/>
              <w:jc w:val="right"/>
              <w:rPr>
                <w:rFonts w:eastAsia="Calibri" w:cs="Times New Roman"/>
                <w:sz w:val="28"/>
                <w:szCs w:val="28"/>
              </w:rPr>
            </w:pPr>
            <w:r w:rsidRPr="00A30328">
              <w:rPr>
                <w:rFonts w:eastAsia="Calibri" w:cs="Times New Roman"/>
                <w:sz w:val="28"/>
                <w:szCs w:val="28"/>
              </w:rPr>
              <w:t>4</w:t>
            </w:r>
          </w:p>
        </w:tc>
        <w:tc>
          <w:tcPr>
            <w:tcW w:w="973" w:type="dxa"/>
            <w:tcBorders>
              <w:top w:val="single" w:sz="4" w:space="0" w:color="auto"/>
              <w:left w:val="single" w:sz="4" w:space="0" w:color="auto"/>
              <w:bottom w:val="single" w:sz="4" w:space="0" w:color="auto"/>
              <w:right w:val="single" w:sz="4" w:space="0" w:color="auto"/>
            </w:tcBorders>
          </w:tcPr>
          <w:p w14:paraId="24D94A86" w14:textId="77777777" w:rsidR="007C5D12" w:rsidRPr="00A30328" w:rsidRDefault="007C5D12" w:rsidP="007C5D12">
            <w:pPr>
              <w:spacing w:after="0" w:line="312" w:lineRule="auto"/>
              <w:rPr>
                <w:rFonts w:eastAsia="Calibri" w:cs="Times New Roman"/>
                <w:b/>
                <w:sz w:val="28"/>
                <w:szCs w:val="28"/>
              </w:rPr>
            </w:pPr>
            <w:r w:rsidRPr="00A30328">
              <w:rPr>
                <w:rFonts w:eastAsia="Calibri" w:cs="Times New Roman"/>
                <w:b/>
                <w:sz w:val="28"/>
                <w:szCs w:val="28"/>
              </w:rPr>
              <w:lastRenderedPageBreak/>
              <w:t>2</w:t>
            </w:r>
          </w:p>
        </w:tc>
      </w:tr>
      <w:tr w:rsidR="007C5D12" w:rsidRPr="00A30328" w14:paraId="271CFEE1" w14:textId="77777777" w:rsidTr="007C5D12">
        <w:trPr>
          <w:trHeight w:val="420"/>
        </w:trPr>
        <w:tc>
          <w:tcPr>
            <w:tcW w:w="793" w:type="dxa"/>
            <w:tcBorders>
              <w:top w:val="single" w:sz="4" w:space="0" w:color="auto"/>
              <w:left w:val="single" w:sz="4" w:space="0" w:color="auto"/>
              <w:bottom w:val="single" w:sz="4" w:space="0" w:color="auto"/>
              <w:right w:val="single" w:sz="4" w:space="0" w:color="auto"/>
            </w:tcBorders>
          </w:tcPr>
          <w:p w14:paraId="68F8F7E0" w14:textId="77777777" w:rsidR="007C5D12" w:rsidRPr="00A30328" w:rsidRDefault="007C5D12" w:rsidP="007C5D12">
            <w:pPr>
              <w:spacing w:after="0" w:line="312" w:lineRule="auto"/>
              <w:jc w:val="center"/>
              <w:rPr>
                <w:rFonts w:eastAsia="Calibri" w:cs="Times New Roman"/>
                <w:sz w:val="28"/>
                <w:szCs w:val="28"/>
              </w:rPr>
            </w:pPr>
          </w:p>
        </w:tc>
        <w:tc>
          <w:tcPr>
            <w:tcW w:w="3962" w:type="dxa"/>
            <w:tcBorders>
              <w:top w:val="single" w:sz="4" w:space="0" w:color="auto"/>
              <w:left w:val="single" w:sz="4" w:space="0" w:color="auto"/>
              <w:bottom w:val="single" w:sz="4" w:space="0" w:color="auto"/>
              <w:right w:val="single" w:sz="4" w:space="0" w:color="auto"/>
            </w:tcBorders>
          </w:tcPr>
          <w:p w14:paraId="324A3AF8"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Cộng</w:t>
            </w:r>
          </w:p>
        </w:tc>
        <w:tc>
          <w:tcPr>
            <w:tcW w:w="838" w:type="dxa"/>
            <w:tcBorders>
              <w:top w:val="single" w:sz="4" w:space="0" w:color="auto"/>
              <w:left w:val="single" w:sz="4" w:space="0" w:color="auto"/>
              <w:bottom w:val="single" w:sz="4" w:space="0" w:color="auto"/>
              <w:right w:val="single" w:sz="4" w:space="0" w:color="auto"/>
            </w:tcBorders>
          </w:tcPr>
          <w:p w14:paraId="64C519D4"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90</w:t>
            </w:r>
          </w:p>
        </w:tc>
        <w:tc>
          <w:tcPr>
            <w:tcW w:w="1118" w:type="dxa"/>
            <w:tcBorders>
              <w:top w:val="single" w:sz="4" w:space="0" w:color="auto"/>
              <w:left w:val="single" w:sz="4" w:space="0" w:color="auto"/>
              <w:bottom w:val="single" w:sz="4" w:space="0" w:color="auto"/>
              <w:right w:val="single" w:sz="4" w:space="0" w:color="auto"/>
            </w:tcBorders>
          </w:tcPr>
          <w:p w14:paraId="787CBCC5"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lang w:val="vi-VN"/>
              </w:rPr>
              <w:t>3</w:t>
            </w:r>
            <w:r w:rsidRPr="00A30328">
              <w:rPr>
                <w:rFonts w:eastAsia="Calibri" w:cs="Times New Roman"/>
                <w:b/>
                <w:sz w:val="28"/>
                <w:szCs w:val="28"/>
              </w:rPr>
              <w:t>0</w:t>
            </w:r>
          </w:p>
        </w:tc>
        <w:tc>
          <w:tcPr>
            <w:tcW w:w="1511" w:type="dxa"/>
            <w:tcBorders>
              <w:top w:val="single" w:sz="4" w:space="0" w:color="auto"/>
              <w:left w:val="single" w:sz="4" w:space="0" w:color="auto"/>
              <w:bottom w:val="single" w:sz="4" w:space="0" w:color="auto"/>
              <w:right w:val="single" w:sz="4" w:space="0" w:color="auto"/>
            </w:tcBorders>
          </w:tcPr>
          <w:p w14:paraId="6462BAD7"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56</w:t>
            </w:r>
          </w:p>
        </w:tc>
        <w:tc>
          <w:tcPr>
            <w:tcW w:w="973" w:type="dxa"/>
            <w:tcBorders>
              <w:top w:val="single" w:sz="4" w:space="0" w:color="auto"/>
              <w:left w:val="single" w:sz="4" w:space="0" w:color="auto"/>
              <w:bottom w:val="single" w:sz="4" w:space="0" w:color="auto"/>
              <w:right w:val="single" w:sz="4" w:space="0" w:color="auto"/>
            </w:tcBorders>
          </w:tcPr>
          <w:p w14:paraId="3AA6ABE3" w14:textId="77777777" w:rsidR="007C5D12" w:rsidRPr="00A30328" w:rsidRDefault="007C5D12" w:rsidP="007C5D12">
            <w:pPr>
              <w:spacing w:after="0" w:line="312" w:lineRule="auto"/>
              <w:jc w:val="center"/>
              <w:rPr>
                <w:rFonts w:eastAsia="Calibri" w:cs="Times New Roman"/>
                <w:b/>
                <w:sz w:val="28"/>
                <w:szCs w:val="28"/>
              </w:rPr>
            </w:pPr>
            <w:r w:rsidRPr="00A30328">
              <w:rPr>
                <w:rFonts w:eastAsia="Calibri" w:cs="Times New Roman"/>
                <w:b/>
                <w:sz w:val="28"/>
                <w:szCs w:val="28"/>
              </w:rPr>
              <w:t>4</w:t>
            </w:r>
          </w:p>
        </w:tc>
      </w:tr>
    </w:tbl>
    <w:p w14:paraId="1E6AC84B"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2. Nội dung chi tiết:</w:t>
      </w:r>
    </w:p>
    <w:p w14:paraId="0192B4D3"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Bài mở đầu:</w:t>
      </w:r>
    </w:p>
    <w:p w14:paraId="742FB261" w14:textId="77777777" w:rsidR="007C5D12" w:rsidRPr="00A30328" w:rsidRDefault="007C5D12" w:rsidP="007C5D12">
      <w:pPr>
        <w:spacing w:after="0" w:line="312" w:lineRule="auto"/>
        <w:jc w:val="both"/>
        <w:rPr>
          <w:rFonts w:eastAsia="Calibri" w:cs="Times New Roman"/>
          <w:i/>
          <w:sz w:val="28"/>
          <w:szCs w:val="28"/>
        </w:rPr>
      </w:pPr>
      <w:r w:rsidRPr="00A30328">
        <w:rPr>
          <w:rFonts w:eastAsia="Calibri" w:cs="Times New Roman"/>
          <w:sz w:val="28"/>
          <w:szCs w:val="28"/>
        </w:rPr>
        <w:t xml:space="preserve">Bài 1: </w:t>
      </w:r>
      <w:r w:rsidRPr="00A30328">
        <w:rPr>
          <w:rFonts w:eastAsia="Calibri" w:cs="Times New Roman"/>
          <w:b/>
          <w:sz w:val="28"/>
          <w:szCs w:val="28"/>
        </w:rPr>
        <w:t>Khái niệm cơ bản về các bộ cảm biến</w:t>
      </w:r>
      <w:r w:rsidRPr="00A30328">
        <w:rPr>
          <w:rFonts w:eastAsia="Calibri" w:cs="Times New Roman"/>
          <w:sz w:val="28"/>
          <w:szCs w:val="28"/>
        </w:rPr>
        <w:t xml:space="preserve"> </w:t>
      </w:r>
      <w:r w:rsidRPr="00A30328">
        <w:rPr>
          <w:rFonts w:eastAsia="Calibri" w:cs="Times New Roman"/>
          <w:sz w:val="28"/>
          <w:szCs w:val="28"/>
        </w:rPr>
        <w:tab/>
      </w:r>
      <w:r w:rsidRPr="00A30328">
        <w:rPr>
          <w:rFonts w:eastAsia="Calibri" w:cs="Times New Roman"/>
          <w:sz w:val="28"/>
          <w:szCs w:val="28"/>
        </w:rPr>
        <w:tab/>
      </w:r>
      <w:r w:rsidRPr="00A30328">
        <w:rPr>
          <w:rFonts w:eastAsia="Calibri" w:cs="Times New Roman"/>
          <w:i/>
          <w:sz w:val="28"/>
          <w:szCs w:val="28"/>
        </w:rPr>
        <w:t>Thời gian: 2 giờ</w:t>
      </w:r>
    </w:p>
    <w:p w14:paraId="64DB282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rPr>
        <w:t>1. Mục tiêu của bài:</w:t>
      </w:r>
      <w:r w:rsidRPr="00A30328">
        <w:rPr>
          <w:rFonts w:eastAsia="Calibri" w:cs="Times New Roman"/>
          <w:sz w:val="28"/>
          <w:szCs w:val="28"/>
          <w:lang w:val="vi-VN"/>
        </w:rPr>
        <w:t xml:space="preserve"> </w:t>
      </w:r>
    </w:p>
    <w:p w14:paraId="469F46C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Phát biểu được khái niệm về các bộ cảm biến</w:t>
      </w:r>
    </w:p>
    <w:p w14:paraId="676B943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Trình bày được các ứng dụng và phương pháp phân loại các bộ cảm biến</w:t>
      </w:r>
    </w:p>
    <w:p w14:paraId="2520E95B"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Rèn luyện tính tư duy và tác phong công nghiệp</w:t>
      </w:r>
    </w:p>
    <w:p w14:paraId="7AA4FB75"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 Nội dung của bài:</w:t>
      </w:r>
    </w:p>
    <w:p w14:paraId="264FA893"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2.1. Khái niệm</w:t>
      </w:r>
    </w:p>
    <w:p w14:paraId="5902C6A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2.2. Phạm vi ứng dụng</w:t>
      </w:r>
    </w:p>
    <w:p w14:paraId="5A8ABCF1"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2.3. Phân loại các bộ cảm biến</w:t>
      </w:r>
    </w:p>
    <w:p w14:paraId="177F5B12" w14:textId="77777777" w:rsidR="007C5D12" w:rsidRPr="00A30328" w:rsidRDefault="007C5D12" w:rsidP="007C5D12">
      <w:pPr>
        <w:spacing w:after="0" w:line="312" w:lineRule="auto"/>
        <w:jc w:val="both"/>
        <w:rPr>
          <w:rFonts w:eastAsia="Calibri" w:cs="Times New Roman"/>
          <w:i/>
          <w:sz w:val="28"/>
          <w:szCs w:val="28"/>
          <w:lang w:val="vi-VN"/>
        </w:rPr>
      </w:pPr>
      <w:r w:rsidRPr="00A30328">
        <w:rPr>
          <w:rFonts w:eastAsia="Calibri" w:cs="Times New Roman"/>
          <w:sz w:val="28"/>
          <w:szCs w:val="28"/>
          <w:lang w:val="vi-VN"/>
        </w:rPr>
        <w:t>Bài 2:</w:t>
      </w:r>
      <w:r w:rsidRPr="00A30328">
        <w:rPr>
          <w:rFonts w:eastAsia="Calibri" w:cs="Times New Roman"/>
          <w:sz w:val="28"/>
          <w:szCs w:val="28"/>
          <w:lang w:val="vi-VN"/>
        </w:rPr>
        <w:tab/>
      </w:r>
      <w:r w:rsidRPr="00A30328">
        <w:rPr>
          <w:rFonts w:eastAsia="Calibri" w:cs="Times New Roman"/>
          <w:b/>
          <w:sz w:val="28"/>
          <w:szCs w:val="28"/>
          <w:lang w:val="vi-VN"/>
        </w:rPr>
        <w:t>Cảm biến nhiệt điện</w:t>
      </w:r>
      <w:r w:rsidRPr="00A30328">
        <w:rPr>
          <w:rFonts w:eastAsia="Calibri" w:cs="Times New Roman"/>
          <w:sz w:val="28"/>
          <w:szCs w:val="28"/>
          <w:lang w:val="vi-VN"/>
        </w:rPr>
        <w:tab/>
      </w:r>
      <w:r w:rsidRPr="00A30328">
        <w:rPr>
          <w:rFonts w:eastAsia="Calibri" w:cs="Times New Roman"/>
          <w:sz w:val="28"/>
          <w:szCs w:val="28"/>
          <w:lang w:val="vi-VN"/>
        </w:rPr>
        <w:tab/>
      </w:r>
      <w:r w:rsidRPr="00A30328">
        <w:rPr>
          <w:rFonts w:eastAsia="Calibri" w:cs="Times New Roman"/>
          <w:sz w:val="28"/>
          <w:szCs w:val="28"/>
          <w:lang w:val="vi-VN"/>
        </w:rPr>
        <w:tab/>
      </w:r>
      <w:r w:rsidRPr="00A30328">
        <w:rPr>
          <w:rFonts w:eastAsia="Calibri" w:cs="Times New Roman"/>
          <w:sz w:val="28"/>
          <w:szCs w:val="28"/>
          <w:lang w:val="vi-VN"/>
        </w:rPr>
        <w:tab/>
      </w:r>
      <w:r w:rsidRPr="00A30328">
        <w:rPr>
          <w:rFonts w:eastAsia="Calibri" w:cs="Times New Roman"/>
          <w:sz w:val="28"/>
          <w:szCs w:val="28"/>
          <w:lang w:val="vi-VN"/>
        </w:rPr>
        <w:tab/>
      </w:r>
      <w:r w:rsidRPr="00A30328">
        <w:rPr>
          <w:rFonts w:eastAsia="Calibri" w:cs="Times New Roman"/>
          <w:i/>
          <w:sz w:val="28"/>
          <w:szCs w:val="28"/>
          <w:lang w:val="vi-VN"/>
        </w:rPr>
        <w:t>Thời gian: 2</w:t>
      </w:r>
      <w:r w:rsidRPr="00A30328">
        <w:rPr>
          <w:rFonts w:eastAsia="Calibri" w:cs="Times New Roman"/>
          <w:i/>
          <w:sz w:val="28"/>
          <w:szCs w:val="28"/>
        </w:rPr>
        <w:t>8</w:t>
      </w:r>
      <w:r w:rsidRPr="00A30328">
        <w:rPr>
          <w:rFonts w:eastAsia="Calibri" w:cs="Times New Roman"/>
          <w:i/>
          <w:sz w:val="28"/>
          <w:szCs w:val="28"/>
          <w:lang w:val="vi-VN"/>
        </w:rPr>
        <w:t xml:space="preserve"> giờ</w:t>
      </w:r>
    </w:p>
    <w:p w14:paraId="0BD57C23"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1. Mục tiêu của bài:</w:t>
      </w:r>
    </w:p>
    <w:p w14:paraId="1807FFD7"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Trình bày được cấu tạo, đặc tính của các loại cảm biến theo nội dung đã học</w:t>
      </w:r>
    </w:p>
    <w:p w14:paraId="05EEACA2"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Thực hiện được các mạch cảm biến đúng yêu cầu kỹ thuật.</w:t>
      </w:r>
    </w:p>
    <w:p w14:paraId="306167F1"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Rèn luyện tính tỷ mỉ, chính xác và an toàn vệ sinh công nghiệp</w:t>
      </w:r>
    </w:p>
    <w:p w14:paraId="23DD5F05"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 Nội dung của bài:</w:t>
      </w:r>
    </w:p>
    <w:p w14:paraId="7E930DD1" w14:textId="77777777" w:rsidR="007C5D12" w:rsidRPr="00A30328" w:rsidRDefault="007C5D12" w:rsidP="007C5D12">
      <w:pPr>
        <w:spacing w:after="0" w:line="312" w:lineRule="auto"/>
        <w:ind w:left="567"/>
        <w:jc w:val="both"/>
        <w:rPr>
          <w:rFonts w:eastAsia="Calibri" w:cs="Times New Roman"/>
          <w:sz w:val="28"/>
          <w:szCs w:val="28"/>
          <w:lang w:val="vi-VN"/>
        </w:rPr>
      </w:pPr>
      <w:r w:rsidRPr="00A30328">
        <w:rPr>
          <w:rFonts w:eastAsia="Calibri" w:cs="Times New Roman"/>
          <w:sz w:val="28"/>
          <w:szCs w:val="28"/>
          <w:lang w:val="vi-VN"/>
        </w:rPr>
        <w:t>2.1. Đại cương</w:t>
      </w:r>
    </w:p>
    <w:p w14:paraId="6A86044F" w14:textId="77777777" w:rsidR="007C5D12" w:rsidRPr="00A30328" w:rsidRDefault="007C5D12" w:rsidP="007C5D12">
      <w:pPr>
        <w:spacing w:after="0" w:line="312" w:lineRule="auto"/>
        <w:ind w:left="567"/>
        <w:jc w:val="both"/>
        <w:rPr>
          <w:rFonts w:eastAsia="Calibri" w:cs="Times New Roman"/>
          <w:sz w:val="28"/>
          <w:szCs w:val="28"/>
          <w:lang w:val="vi-VN"/>
        </w:rPr>
      </w:pPr>
      <w:r w:rsidRPr="00A30328">
        <w:rPr>
          <w:rFonts w:eastAsia="Calibri" w:cs="Times New Roman"/>
          <w:sz w:val="28"/>
          <w:szCs w:val="28"/>
          <w:lang w:val="vi-VN"/>
        </w:rPr>
        <w:t>2.2. Điện trở nhiệt</w:t>
      </w:r>
    </w:p>
    <w:p w14:paraId="32602E6E" w14:textId="77777777" w:rsidR="007C5D12" w:rsidRPr="00A30328" w:rsidRDefault="007C5D12" w:rsidP="007C5D12">
      <w:pPr>
        <w:spacing w:after="0" w:line="312" w:lineRule="auto"/>
        <w:ind w:left="567"/>
        <w:jc w:val="both"/>
        <w:rPr>
          <w:rFonts w:eastAsia="Calibri" w:cs="Times New Roman"/>
          <w:sz w:val="28"/>
          <w:szCs w:val="28"/>
          <w:lang w:val="vi-VN"/>
        </w:rPr>
      </w:pPr>
      <w:r w:rsidRPr="00A30328">
        <w:rPr>
          <w:rFonts w:eastAsia="Calibri" w:cs="Times New Roman"/>
          <w:sz w:val="28"/>
          <w:szCs w:val="28"/>
          <w:lang w:val="vi-VN"/>
        </w:rPr>
        <w:t>2.3. Diode nhiệt LM335</w:t>
      </w:r>
    </w:p>
    <w:p w14:paraId="2EE202BC" w14:textId="77777777" w:rsidR="007C5D12" w:rsidRPr="00A30328" w:rsidRDefault="007C5D12" w:rsidP="007C5D12">
      <w:pPr>
        <w:spacing w:after="0" w:line="312" w:lineRule="auto"/>
        <w:ind w:left="567"/>
        <w:jc w:val="both"/>
        <w:rPr>
          <w:rFonts w:eastAsia="Calibri" w:cs="Times New Roman"/>
          <w:sz w:val="28"/>
          <w:szCs w:val="28"/>
          <w:lang w:val="vi-VN"/>
        </w:rPr>
      </w:pPr>
      <w:r w:rsidRPr="00A30328">
        <w:rPr>
          <w:rFonts w:eastAsia="Calibri" w:cs="Times New Roman"/>
          <w:sz w:val="28"/>
          <w:szCs w:val="28"/>
          <w:lang w:val="vi-VN"/>
        </w:rPr>
        <w:t>2.4. IC nhiệt LM35</w:t>
      </w:r>
    </w:p>
    <w:p w14:paraId="2F8FB8CB" w14:textId="77777777" w:rsidR="007C5D12" w:rsidRPr="00A30328" w:rsidRDefault="007C5D12" w:rsidP="007C5D12">
      <w:pPr>
        <w:spacing w:after="0" w:line="312" w:lineRule="auto"/>
        <w:ind w:left="567"/>
        <w:jc w:val="both"/>
        <w:rPr>
          <w:rFonts w:eastAsia="Calibri" w:cs="Times New Roman"/>
          <w:sz w:val="28"/>
          <w:szCs w:val="28"/>
          <w:lang w:val="vi-VN"/>
        </w:rPr>
      </w:pPr>
      <w:r w:rsidRPr="00A30328">
        <w:rPr>
          <w:rFonts w:eastAsia="Calibri" w:cs="Times New Roman"/>
          <w:sz w:val="28"/>
          <w:szCs w:val="28"/>
          <w:lang w:val="vi-VN"/>
        </w:rPr>
        <w:t>2.5. Cặp nhiệt</w:t>
      </w:r>
    </w:p>
    <w:p w14:paraId="37B11D10" w14:textId="77777777" w:rsidR="007C5D12" w:rsidRPr="00A30328" w:rsidRDefault="007C5D12" w:rsidP="007C5D12">
      <w:pPr>
        <w:spacing w:after="0" w:line="312" w:lineRule="auto"/>
        <w:ind w:left="567"/>
        <w:jc w:val="both"/>
        <w:rPr>
          <w:rFonts w:eastAsia="Calibri" w:cs="Times New Roman"/>
          <w:sz w:val="28"/>
          <w:szCs w:val="28"/>
          <w:lang w:val="vi-VN"/>
        </w:rPr>
      </w:pPr>
      <w:r w:rsidRPr="00A30328">
        <w:rPr>
          <w:rFonts w:eastAsia="Calibri" w:cs="Times New Roman"/>
          <w:sz w:val="28"/>
          <w:szCs w:val="28"/>
          <w:lang w:val="vi-VN"/>
        </w:rPr>
        <w:t>2.6. Bài tập thực hành</w:t>
      </w:r>
    </w:p>
    <w:p w14:paraId="20B4B612"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lastRenderedPageBreak/>
        <w:t>2.6.1. Thực hành về điện trở nhiệt PTC</w:t>
      </w:r>
    </w:p>
    <w:p w14:paraId="4FB9A069"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1F4BCE1D"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3A2EEC94"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2.6.2. Thực hành về điện trở nhiệt NTC</w:t>
      </w:r>
    </w:p>
    <w:p w14:paraId="3536AC87"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0D858AD1"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572B2A3F"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2.6.3. Thực hành về IC nhiệt LM335</w:t>
      </w:r>
    </w:p>
    <w:p w14:paraId="2E00A72D"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6A1A3F96" w14:textId="77777777" w:rsidR="007C5D12" w:rsidRPr="00A30328" w:rsidRDefault="007C5D12" w:rsidP="007C5D12">
      <w:pPr>
        <w:spacing w:after="0" w:line="312" w:lineRule="auto"/>
        <w:rPr>
          <w:rFonts w:eastAsia="Calibri" w:cs="Times New Roman"/>
          <w:sz w:val="28"/>
          <w:szCs w:val="28"/>
        </w:rPr>
      </w:pPr>
      <w:r w:rsidRPr="00A30328">
        <w:rPr>
          <w:rFonts w:eastAsia="Calibri" w:cs="Times New Roman"/>
          <w:sz w:val="28"/>
          <w:szCs w:val="28"/>
        </w:rPr>
        <w:t xml:space="preserve">                      b. Mạch ứng dụng</w:t>
      </w:r>
    </w:p>
    <w:p w14:paraId="0C066052"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2.6.4. Thực hành về IC nhiệt LM35</w:t>
      </w:r>
    </w:p>
    <w:p w14:paraId="6BA9E2CF"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6F6F01CD" w14:textId="77777777" w:rsidR="007C5D12" w:rsidRPr="00A30328" w:rsidRDefault="007C5D12" w:rsidP="007C5D12">
      <w:pPr>
        <w:spacing w:after="0" w:line="312" w:lineRule="auto"/>
        <w:ind w:left="720" w:firstLine="720"/>
        <w:jc w:val="both"/>
        <w:rPr>
          <w:rFonts w:eastAsia="Calibri" w:cs="Times New Roman"/>
          <w:sz w:val="28"/>
          <w:szCs w:val="28"/>
          <w:lang w:val="vi-VN"/>
        </w:rPr>
      </w:pPr>
      <w:r w:rsidRPr="00A30328">
        <w:rPr>
          <w:rFonts w:eastAsia="Calibri" w:cs="Times New Roman"/>
          <w:sz w:val="28"/>
          <w:szCs w:val="28"/>
        </w:rPr>
        <w:t>b. Mạch ứng dụng</w:t>
      </w:r>
    </w:p>
    <w:p w14:paraId="10A5172D" w14:textId="77777777" w:rsidR="007C5D12" w:rsidRPr="00A30328" w:rsidRDefault="007C5D12" w:rsidP="007C5D12">
      <w:pPr>
        <w:spacing w:after="0" w:line="312" w:lineRule="auto"/>
        <w:jc w:val="both"/>
        <w:rPr>
          <w:rFonts w:eastAsia="Calibri" w:cs="Times New Roman"/>
          <w:i/>
          <w:sz w:val="28"/>
          <w:szCs w:val="28"/>
          <w:lang w:val="vi-VN"/>
        </w:rPr>
      </w:pPr>
      <w:r w:rsidRPr="00A30328">
        <w:rPr>
          <w:rFonts w:eastAsia="Calibri" w:cs="Times New Roman"/>
          <w:sz w:val="28"/>
          <w:szCs w:val="28"/>
          <w:lang w:val="vi-VN"/>
        </w:rPr>
        <w:t>Bài 3:</w:t>
      </w:r>
      <w:r w:rsidRPr="00A30328">
        <w:rPr>
          <w:rFonts w:eastAsia="Calibri" w:cs="Times New Roman"/>
          <w:sz w:val="28"/>
          <w:szCs w:val="28"/>
          <w:lang w:val="vi-VN"/>
        </w:rPr>
        <w:tab/>
      </w:r>
      <w:r w:rsidRPr="00A30328">
        <w:rPr>
          <w:rFonts w:eastAsia="Calibri" w:cs="Times New Roman"/>
          <w:b/>
          <w:sz w:val="28"/>
          <w:szCs w:val="28"/>
          <w:lang w:val="vi-VN"/>
        </w:rPr>
        <w:t>Cảm biến quang điện</w:t>
      </w:r>
      <w:r w:rsidRPr="00A30328">
        <w:rPr>
          <w:rFonts w:eastAsia="Calibri" w:cs="Times New Roman"/>
          <w:sz w:val="28"/>
          <w:szCs w:val="28"/>
          <w:lang w:val="vi-VN"/>
        </w:rPr>
        <w:tab/>
      </w:r>
      <w:r w:rsidRPr="00A30328">
        <w:rPr>
          <w:rFonts w:eastAsia="Calibri" w:cs="Times New Roman"/>
          <w:sz w:val="28"/>
          <w:szCs w:val="28"/>
          <w:lang w:val="vi-VN"/>
        </w:rPr>
        <w:tab/>
      </w:r>
      <w:r w:rsidRPr="00A30328">
        <w:rPr>
          <w:rFonts w:eastAsia="Calibri" w:cs="Times New Roman"/>
          <w:sz w:val="28"/>
          <w:szCs w:val="28"/>
          <w:lang w:val="vi-VN"/>
        </w:rPr>
        <w:tab/>
      </w:r>
      <w:r w:rsidRPr="00A30328">
        <w:rPr>
          <w:rFonts w:eastAsia="Calibri" w:cs="Times New Roman"/>
          <w:sz w:val="28"/>
          <w:szCs w:val="28"/>
          <w:lang w:val="vi-VN"/>
        </w:rPr>
        <w:tab/>
      </w:r>
      <w:r w:rsidRPr="00A30328">
        <w:rPr>
          <w:rFonts w:eastAsia="Calibri" w:cs="Times New Roman"/>
          <w:i/>
          <w:sz w:val="28"/>
          <w:szCs w:val="28"/>
          <w:lang w:val="vi-VN"/>
        </w:rPr>
        <w:t xml:space="preserve">Thời gian: </w:t>
      </w:r>
      <w:r w:rsidRPr="00A30328">
        <w:rPr>
          <w:rFonts w:eastAsia="Calibri" w:cs="Times New Roman"/>
          <w:i/>
          <w:sz w:val="28"/>
          <w:szCs w:val="28"/>
        </w:rPr>
        <w:t>26</w:t>
      </w:r>
      <w:r w:rsidRPr="00A30328">
        <w:rPr>
          <w:rFonts w:eastAsia="Calibri" w:cs="Times New Roman"/>
          <w:i/>
          <w:sz w:val="28"/>
          <w:szCs w:val="28"/>
          <w:lang w:val="vi-VN"/>
        </w:rPr>
        <w:t xml:space="preserve"> giờ</w:t>
      </w:r>
    </w:p>
    <w:p w14:paraId="2876DD02"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1. Mục tiêu của bài:</w:t>
      </w:r>
    </w:p>
    <w:p w14:paraId="73097063"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Trình bày được các khái niệm cơ bản về phép đo quang theo nội dung đã học.</w:t>
      </w:r>
    </w:p>
    <w:p w14:paraId="4C297DED"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Mô tả, phân biệt được các loại cảm biến quang theo nội dung đã học.</w:t>
      </w:r>
    </w:p>
    <w:p w14:paraId="6ED0BF97"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Thực hiện được các phép đo dùng cảm biến quang đạt yêu cầu kỹ thuật.</w:t>
      </w:r>
    </w:p>
    <w:p w14:paraId="59530388"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Xử lý được các lỗi do hệ thống cảm biến quang gây ra đạt yêu cầu kỹ thuật.</w:t>
      </w:r>
    </w:p>
    <w:p w14:paraId="60BB6606"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Rèn luyện tính tỷ mỉ, chính xác, an toàn và vệ sinh công nghiệp</w:t>
      </w:r>
    </w:p>
    <w:p w14:paraId="1045EA6B"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 Nội dung của bài:</w:t>
      </w:r>
    </w:p>
    <w:p w14:paraId="653ED679" w14:textId="77777777" w:rsidR="007C5D12" w:rsidRPr="00A30328" w:rsidRDefault="007C5D12" w:rsidP="007C5D12">
      <w:pPr>
        <w:spacing w:after="0" w:line="312" w:lineRule="auto"/>
        <w:ind w:left="567"/>
        <w:jc w:val="both"/>
        <w:rPr>
          <w:rFonts w:eastAsia="Calibri" w:cs="Times New Roman"/>
          <w:sz w:val="28"/>
          <w:szCs w:val="28"/>
          <w:lang w:val="vi-VN"/>
        </w:rPr>
      </w:pPr>
      <w:r w:rsidRPr="00A30328">
        <w:rPr>
          <w:rFonts w:eastAsia="Calibri" w:cs="Times New Roman"/>
          <w:sz w:val="28"/>
          <w:szCs w:val="28"/>
          <w:lang w:val="vi-VN"/>
        </w:rPr>
        <w:t>2.1. Đại cương</w:t>
      </w:r>
    </w:p>
    <w:p w14:paraId="36B6C45D" w14:textId="77777777" w:rsidR="007C5D12" w:rsidRPr="00A30328" w:rsidRDefault="007C5D12" w:rsidP="007C5D12">
      <w:pPr>
        <w:spacing w:after="0" w:line="312" w:lineRule="auto"/>
        <w:ind w:left="567"/>
        <w:jc w:val="both"/>
        <w:rPr>
          <w:rFonts w:eastAsia="Calibri" w:cs="Times New Roman"/>
          <w:sz w:val="28"/>
          <w:szCs w:val="28"/>
          <w:lang w:val="fr-FR"/>
        </w:rPr>
      </w:pPr>
      <w:r w:rsidRPr="00A30328">
        <w:rPr>
          <w:rFonts w:eastAsia="Calibri" w:cs="Times New Roman"/>
          <w:sz w:val="28"/>
          <w:szCs w:val="28"/>
          <w:lang w:val="vi-VN"/>
        </w:rPr>
        <w:t>2.</w:t>
      </w:r>
      <w:r w:rsidRPr="00A30328">
        <w:rPr>
          <w:rFonts w:eastAsia="Calibri" w:cs="Times New Roman"/>
          <w:sz w:val="28"/>
          <w:szCs w:val="28"/>
          <w:lang w:val="fr-FR"/>
        </w:rPr>
        <w:t>2. Điện trở quang</w:t>
      </w:r>
    </w:p>
    <w:p w14:paraId="1C97E68C" w14:textId="77777777" w:rsidR="007C5D12" w:rsidRPr="00A30328" w:rsidRDefault="007C5D12" w:rsidP="007C5D12">
      <w:pPr>
        <w:spacing w:after="0" w:line="312" w:lineRule="auto"/>
        <w:ind w:left="567"/>
        <w:jc w:val="both"/>
        <w:rPr>
          <w:rFonts w:eastAsia="Calibri" w:cs="Times New Roman"/>
          <w:sz w:val="28"/>
          <w:szCs w:val="28"/>
          <w:lang w:val="fr-FR"/>
        </w:rPr>
      </w:pPr>
      <w:r w:rsidRPr="00A30328">
        <w:rPr>
          <w:rFonts w:eastAsia="Calibri" w:cs="Times New Roman"/>
          <w:sz w:val="28"/>
          <w:szCs w:val="28"/>
          <w:lang w:val="vi-VN"/>
        </w:rPr>
        <w:t>2.</w:t>
      </w:r>
      <w:r w:rsidRPr="00A30328">
        <w:rPr>
          <w:rFonts w:eastAsia="Calibri" w:cs="Times New Roman"/>
          <w:sz w:val="28"/>
          <w:szCs w:val="28"/>
          <w:lang w:val="fr-FR"/>
        </w:rPr>
        <w:t>3. Diode quang</w:t>
      </w:r>
    </w:p>
    <w:p w14:paraId="0A745CA2" w14:textId="77777777" w:rsidR="007C5D12" w:rsidRPr="00A30328" w:rsidRDefault="007C5D12" w:rsidP="007C5D12">
      <w:pPr>
        <w:spacing w:after="0" w:line="312" w:lineRule="auto"/>
        <w:ind w:left="567"/>
        <w:jc w:val="both"/>
        <w:rPr>
          <w:rFonts w:eastAsia="Calibri" w:cs="Times New Roman"/>
          <w:sz w:val="28"/>
          <w:szCs w:val="28"/>
          <w:lang w:val="fr-FR"/>
        </w:rPr>
      </w:pPr>
      <w:r w:rsidRPr="00A30328">
        <w:rPr>
          <w:rFonts w:eastAsia="Calibri" w:cs="Times New Roman"/>
          <w:sz w:val="28"/>
          <w:szCs w:val="28"/>
          <w:lang w:val="vi-VN"/>
        </w:rPr>
        <w:t>2.</w:t>
      </w:r>
      <w:r w:rsidRPr="00A30328">
        <w:rPr>
          <w:rFonts w:eastAsia="Calibri" w:cs="Times New Roman"/>
          <w:sz w:val="28"/>
          <w:szCs w:val="28"/>
          <w:lang w:val="fr-FR"/>
        </w:rPr>
        <w:t>4. Transistor quang</w:t>
      </w:r>
    </w:p>
    <w:p w14:paraId="2D12692D" w14:textId="77777777" w:rsidR="007C5D12" w:rsidRPr="00A30328" w:rsidRDefault="007C5D12" w:rsidP="007C5D12">
      <w:pPr>
        <w:spacing w:after="0" w:line="312" w:lineRule="auto"/>
        <w:ind w:left="567"/>
        <w:jc w:val="both"/>
        <w:rPr>
          <w:rFonts w:eastAsia="Calibri" w:cs="Times New Roman"/>
          <w:sz w:val="28"/>
          <w:szCs w:val="28"/>
          <w:lang w:val="fr-FR"/>
        </w:rPr>
      </w:pPr>
      <w:r w:rsidRPr="00A30328">
        <w:rPr>
          <w:rFonts w:eastAsia="Calibri" w:cs="Times New Roman"/>
          <w:sz w:val="28"/>
          <w:szCs w:val="28"/>
          <w:lang w:val="fr-FR"/>
        </w:rPr>
        <w:t>2.5. IC thu quang</w:t>
      </w:r>
    </w:p>
    <w:p w14:paraId="3659B146" w14:textId="77777777" w:rsidR="007C5D12" w:rsidRPr="00A30328" w:rsidRDefault="007C5D12" w:rsidP="007C5D12">
      <w:pPr>
        <w:spacing w:after="0" w:line="312" w:lineRule="auto"/>
        <w:ind w:left="567"/>
        <w:jc w:val="both"/>
        <w:rPr>
          <w:rFonts w:eastAsia="Calibri" w:cs="Times New Roman"/>
          <w:sz w:val="28"/>
          <w:szCs w:val="28"/>
          <w:lang w:val="fr-FR"/>
        </w:rPr>
      </w:pPr>
      <w:r w:rsidRPr="00A30328">
        <w:rPr>
          <w:rFonts w:eastAsia="Calibri" w:cs="Times New Roman"/>
          <w:sz w:val="28"/>
          <w:szCs w:val="28"/>
          <w:lang w:val="vi-VN"/>
        </w:rPr>
        <w:t>2.</w:t>
      </w:r>
      <w:r w:rsidRPr="00A30328">
        <w:rPr>
          <w:rFonts w:eastAsia="Calibri" w:cs="Times New Roman"/>
          <w:sz w:val="28"/>
          <w:szCs w:val="28"/>
          <w:lang w:val="fr-FR"/>
        </w:rPr>
        <w:t>6. Bài tập thực hành</w:t>
      </w:r>
    </w:p>
    <w:p w14:paraId="29F2A0AC"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2.6.1. Điện trở quang</w:t>
      </w:r>
    </w:p>
    <w:p w14:paraId="5C0AC2F2"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23E59D4D"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3AD04F37"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2.6.2. Diode quang</w:t>
      </w:r>
    </w:p>
    <w:p w14:paraId="647BCC51"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7C5A295F"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29F21B92"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t>2.6.3. Transistor quang</w:t>
      </w:r>
    </w:p>
    <w:p w14:paraId="481885D5"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6FD31564"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b. Mạch ứng dụng</w:t>
      </w:r>
    </w:p>
    <w:p w14:paraId="0FE89571" w14:textId="77777777" w:rsidR="007C5D12" w:rsidRPr="00A30328" w:rsidRDefault="007C5D12" w:rsidP="007C5D12">
      <w:pPr>
        <w:spacing w:after="0" w:line="312" w:lineRule="auto"/>
        <w:ind w:left="944"/>
        <w:rPr>
          <w:rFonts w:eastAsia="Calibri" w:cs="Times New Roman"/>
          <w:sz w:val="28"/>
          <w:szCs w:val="28"/>
        </w:rPr>
      </w:pPr>
      <w:r w:rsidRPr="00A30328">
        <w:rPr>
          <w:rFonts w:eastAsia="Calibri" w:cs="Times New Roman"/>
          <w:sz w:val="28"/>
          <w:szCs w:val="28"/>
        </w:rPr>
        <w:lastRenderedPageBreak/>
        <w:t>2.6.4. IC thu quang</w:t>
      </w:r>
    </w:p>
    <w:p w14:paraId="68B9CA1E" w14:textId="77777777" w:rsidR="007C5D12" w:rsidRPr="00A30328" w:rsidRDefault="007C5D12" w:rsidP="007C5D12">
      <w:pPr>
        <w:spacing w:after="0" w:line="312" w:lineRule="auto"/>
        <w:ind w:left="1511"/>
        <w:rPr>
          <w:rFonts w:eastAsia="Calibri" w:cs="Times New Roman"/>
          <w:sz w:val="28"/>
          <w:szCs w:val="28"/>
        </w:rPr>
      </w:pPr>
      <w:r w:rsidRPr="00A30328">
        <w:rPr>
          <w:rFonts w:eastAsia="Calibri" w:cs="Times New Roman"/>
          <w:sz w:val="28"/>
          <w:szCs w:val="28"/>
        </w:rPr>
        <w:t>a. Khảo sát đặc tính</w:t>
      </w:r>
    </w:p>
    <w:p w14:paraId="3A8BD856" w14:textId="77777777" w:rsidR="007C5D12" w:rsidRPr="00A30328" w:rsidRDefault="007C5D12" w:rsidP="007C5D12">
      <w:pPr>
        <w:spacing w:after="0" w:line="312" w:lineRule="auto"/>
        <w:ind w:left="720" w:firstLine="720"/>
        <w:jc w:val="both"/>
        <w:rPr>
          <w:rFonts w:eastAsia="Calibri" w:cs="Times New Roman"/>
          <w:sz w:val="28"/>
          <w:szCs w:val="28"/>
          <w:lang w:val="fr-FR"/>
        </w:rPr>
      </w:pPr>
      <w:r w:rsidRPr="00A30328">
        <w:rPr>
          <w:rFonts w:eastAsia="Calibri" w:cs="Times New Roman"/>
          <w:sz w:val="28"/>
          <w:szCs w:val="28"/>
        </w:rPr>
        <w:t>b. Mạch ứng dụng</w:t>
      </w:r>
    </w:p>
    <w:p w14:paraId="21F72340" w14:textId="77777777" w:rsidR="007C5D12" w:rsidRPr="00A30328" w:rsidRDefault="007C5D12" w:rsidP="007C5D12">
      <w:pPr>
        <w:spacing w:after="0" w:line="312" w:lineRule="auto"/>
        <w:jc w:val="both"/>
        <w:rPr>
          <w:rFonts w:eastAsia="Calibri" w:cs="Times New Roman"/>
          <w:i/>
          <w:sz w:val="28"/>
          <w:szCs w:val="28"/>
          <w:lang w:val="fr-FR"/>
        </w:rPr>
      </w:pPr>
      <w:r w:rsidRPr="00A30328">
        <w:rPr>
          <w:rFonts w:eastAsia="Calibri" w:cs="Times New Roman"/>
          <w:sz w:val="28"/>
          <w:szCs w:val="28"/>
          <w:lang w:val="fr-FR"/>
        </w:rPr>
        <w:t xml:space="preserve">Bài </w:t>
      </w:r>
      <w:proofErr w:type="gramStart"/>
      <w:r w:rsidRPr="00A30328">
        <w:rPr>
          <w:rFonts w:eastAsia="Calibri" w:cs="Times New Roman"/>
          <w:sz w:val="28"/>
          <w:szCs w:val="28"/>
          <w:lang w:val="fr-FR"/>
        </w:rPr>
        <w:t>4:</w:t>
      </w:r>
      <w:proofErr w:type="gramEnd"/>
      <w:r w:rsidRPr="00A30328">
        <w:rPr>
          <w:rFonts w:eastAsia="Calibri" w:cs="Times New Roman"/>
          <w:sz w:val="28"/>
          <w:szCs w:val="28"/>
          <w:lang w:val="fr-FR"/>
        </w:rPr>
        <w:tab/>
        <w:t xml:space="preserve"> </w:t>
      </w:r>
      <w:r w:rsidRPr="00A30328">
        <w:rPr>
          <w:rFonts w:eastAsia="Calibri" w:cs="Times New Roman"/>
          <w:b/>
          <w:sz w:val="28"/>
          <w:szCs w:val="28"/>
          <w:lang w:val="vi-VN"/>
        </w:rPr>
        <w:t>Một số dạng cảm biến công nghiệp</w:t>
      </w:r>
      <w:r w:rsidRPr="00A30328">
        <w:rPr>
          <w:rFonts w:eastAsia="Calibri" w:cs="Times New Roman"/>
          <w:sz w:val="28"/>
          <w:szCs w:val="28"/>
          <w:lang w:val="fr-FR"/>
        </w:rPr>
        <w:tab/>
      </w:r>
      <w:r w:rsidRPr="00A30328">
        <w:rPr>
          <w:rFonts w:eastAsia="Calibri" w:cs="Times New Roman"/>
          <w:sz w:val="28"/>
          <w:szCs w:val="28"/>
          <w:lang w:val="fr-FR"/>
        </w:rPr>
        <w:tab/>
      </w:r>
      <w:r w:rsidRPr="00A30328">
        <w:rPr>
          <w:rFonts w:eastAsia="Calibri" w:cs="Times New Roman"/>
          <w:sz w:val="28"/>
          <w:szCs w:val="28"/>
          <w:lang w:val="fr-FR"/>
        </w:rPr>
        <w:tab/>
      </w:r>
      <w:r w:rsidRPr="00A30328">
        <w:rPr>
          <w:rFonts w:eastAsia="Calibri" w:cs="Times New Roman"/>
          <w:i/>
          <w:sz w:val="28"/>
          <w:szCs w:val="28"/>
          <w:lang w:val="fr-FR"/>
        </w:rPr>
        <w:t>Thời gian: 34 giờ</w:t>
      </w:r>
    </w:p>
    <w:p w14:paraId="21101715"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fr-FR"/>
        </w:rPr>
        <w:t xml:space="preserve">1. Mục tiêu của </w:t>
      </w:r>
      <w:proofErr w:type="gramStart"/>
      <w:r w:rsidRPr="00A30328">
        <w:rPr>
          <w:rFonts w:eastAsia="Calibri" w:cs="Times New Roman"/>
          <w:sz w:val="28"/>
          <w:szCs w:val="28"/>
          <w:lang w:val="fr-FR"/>
        </w:rPr>
        <w:t>bài:</w:t>
      </w:r>
      <w:proofErr w:type="gramEnd"/>
    </w:p>
    <w:p w14:paraId="01524963"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vi-VN"/>
        </w:rPr>
        <w:t>- Nhận dạng được một số cảm biến sử dụng trong công nghiệp</w:t>
      </w:r>
      <w:r w:rsidRPr="00A30328">
        <w:rPr>
          <w:rFonts w:eastAsia="Calibri" w:cs="Times New Roman"/>
          <w:sz w:val="28"/>
          <w:szCs w:val="28"/>
          <w:lang w:val="fr-FR"/>
        </w:rPr>
        <w:t>.</w:t>
      </w:r>
    </w:p>
    <w:p w14:paraId="4CD61CC0"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fr-FR"/>
        </w:rPr>
        <w:t>- Phát biểu được đặc tính của một số cảm biến sử dụng trong công nghiệp.</w:t>
      </w:r>
    </w:p>
    <w:p w14:paraId="4D19DE06"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fr-FR"/>
        </w:rPr>
        <w:t>- Trình bày được cấu tạo, nguyên lý hoạt động, phạm vi ứng dung của một số cảm biến sử dụng trong công nghiệp.</w:t>
      </w:r>
    </w:p>
    <w:p w14:paraId="74675D2D"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fr-FR"/>
        </w:rPr>
        <w:t>- Trình bày được các phân loại các loại cảm biến theo nội dung đã học.</w:t>
      </w:r>
    </w:p>
    <w:p w14:paraId="3C6E6EC0"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fr-FR"/>
        </w:rPr>
        <w:t xml:space="preserve">- Lắp ráp được các mạch cảm biến </w:t>
      </w:r>
      <w:r w:rsidRPr="00A30328">
        <w:rPr>
          <w:rFonts w:eastAsia="Calibri" w:cs="Times New Roman"/>
          <w:sz w:val="28"/>
          <w:szCs w:val="28"/>
          <w:lang w:val="vi-VN"/>
        </w:rPr>
        <w:t xml:space="preserve">quang, cảm biến </w:t>
      </w:r>
      <w:r w:rsidRPr="00A30328">
        <w:rPr>
          <w:rFonts w:eastAsia="Calibri" w:cs="Times New Roman"/>
          <w:sz w:val="28"/>
          <w:szCs w:val="28"/>
          <w:lang w:val="fr-FR"/>
        </w:rPr>
        <w:t>điện cảm và điện dung đạt các yêu cầu về kỹ thuật.</w:t>
      </w:r>
    </w:p>
    <w:p w14:paraId="739B88B3"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fr-FR"/>
        </w:rPr>
        <w:t>- Rèn luyện tính tư duy, sáng tạo, chủ động trong quá trình học tập.</w:t>
      </w:r>
    </w:p>
    <w:p w14:paraId="30D829C6" w14:textId="77777777" w:rsidR="007C5D12" w:rsidRPr="00A30328" w:rsidRDefault="007C5D12" w:rsidP="007C5D12">
      <w:pPr>
        <w:spacing w:after="0" w:line="312" w:lineRule="auto"/>
        <w:jc w:val="both"/>
        <w:rPr>
          <w:rFonts w:eastAsia="Calibri" w:cs="Times New Roman"/>
          <w:sz w:val="28"/>
          <w:szCs w:val="28"/>
          <w:lang w:val="fr-FR"/>
        </w:rPr>
      </w:pPr>
      <w:r w:rsidRPr="00A30328">
        <w:rPr>
          <w:rFonts w:eastAsia="Calibri" w:cs="Times New Roman"/>
          <w:sz w:val="28"/>
          <w:szCs w:val="28"/>
          <w:lang w:val="fr-FR"/>
        </w:rPr>
        <w:t xml:space="preserve">2. Nội dung của </w:t>
      </w:r>
      <w:proofErr w:type="gramStart"/>
      <w:r w:rsidRPr="00A30328">
        <w:rPr>
          <w:rFonts w:eastAsia="Calibri" w:cs="Times New Roman"/>
          <w:sz w:val="28"/>
          <w:szCs w:val="28"/>
          <w:lang w:val="fr-FR"/>
        </w:rPr>
        <w:t>bài:</w:t>
      </w:r>
      <w:proofErr w:type="gramEnd"/>
    </w:p>
    <w:p w14:paraId="6FC75663"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2.1. Cảm biến dạng quang</w:t>
      </w:r>
    </w:p>
    <w:p w14:paraId="4D49FC6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2.1.1. Cảm biến quang dạng thu phát chung</w:t>
      </w:r>
    </w:p>
    <w:p w14:paraId="2A655071" w14:textId="77777777" w:rsidR="007C5D12" w:rsidRPr="00A30328" w:rsidRDefault="007C5D12" w:rsidP="007C5D12">
      <w:pPr>
        <w:spacing w:after="0" w:line="312" w:lineRule="auto"/>
        <w:jc w:val="both"/>
        <w:rPr>
          <w:rFonts w:eastAsia="Calibri" w:cs="Times New Roman"/>
          <w:spacing w:val="6"/>
          <w:sz w:val="28"/>
          <w:szCs w:val="28"/>
          <w:lang w:val="pt-BR"/>
        </w:rPr>
      </w:pPr>
      <w:r w:rsidRPr="00A30328">
        <w:rPr>
          <w:rFonts w:eastAsia="Calibri" w:cs="Times New Roman"/>
          <w:sz w:val="28"/>
          <w:szCs w:val="28"/>
          <w:lang w:val="vi-VN"/>
        </w:rPr>
        <w:t xml:space="preserve">2.1.2. </w:t>
      </w:r>
      <w:r w:rsidRPr="00A30328">
        <w:rPr>
          <w:rFonts w:eastAsia="Calibri" w:cs="Times New Roman"/>
          <w:spacing w:val="6"/>
          <w:sz w:val="28"/>
          <w:szCs w:val="28"/>
          <w:lang w:val="pt-BR"/>
        </w:rPr>
        <w:t>Cảm biến quang dạng thu phát riêng</w:t>
      </w:r>
    </w:p>
    <w:p w14:paraId="0BCBC20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2.1.3. Cảm biến quang dạng phản xạ gương</w:t>
      </w:r>
    </w:p>
    <w:p w14:paraId="22DFBBF2"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2.2. Cảm biến dạng dung</w:t>
      </w:r>
    </w:p>
    <w:p w14:paraId="7C3A033C"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2.3. Cảm biến dạng từ</w:t>
      </w:r>
    </w:p>
    <w:p w14:paraId="589B0A35"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2.4. Một số loại cảm biến khác</w:t>
      </w:r>
    </w:p>
    <w:p w14:paraId="4EE3855E"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 Bài tập thực hành</w:t>
      </w:r>
    </w:p>
    <w:p w14:paraId="0980597E"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2.5.1. Cảm biến dạng quang</w:t>
      </w:r>
    </w:p>
    <w:p w14:paraId="1BF5F14C"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2.5.1.1. Cảm biến quang dạng thu phát chung</w:t>
      </w:r>
    </w:p>
    <w:p w14:paraId="45369EC4"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a. Thông số</w:t>
      </w:r>
    </w:p>
    <w:p w14:paraId="5B759AD8"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b. Đấu nối</w:t>
      </w:r>
    </w:p>
    <w:p w14:paraId="49C241E9"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2.5.1.2. Cảm biến quang dạng thu phát riêng</w:t>
      </w:r>
    </w:p>
    <w:p w14:paraId="3C6761A2"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a. Thông số</w:t>
      </w:r>
    </w:p>
    <w:p w14:paraId="65196375"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b. Đấu nối</w:t>
      </w:r>
    </w:p>
    <w:p w14:paraId="1A097704"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2.5.1.3. Cảm biến quang dạng phản xạ gương</w:t>
      </w:r>
    </w:p>
    <w:p w14:paraId="7827A36D"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a. Thông số</w:t>
      </w:r>
    </w:p>
    <w:p w14:paraId="23B577AC"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b. Đấu nối</w:t>
      </w:r>
    </w:p>
    <w:p w14:paraId="03BCCAB1"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2.5.2. Cảm biến dạng dung</w:t>
      </w:r>
    </w:p>
    <w:p w14:paraId="7CB8AD88"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a. Thông số</w:t>
      </w:r>
    </w:p>
    <w:p w14:paraId="53E6345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b. Đấu nối</w:t>
      </w:r>
    </w:p>
    <w:p w14:paraId="4171CF48"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lastRenderedPageBreak/>
        <w:t>2.5.3. Cảm biến dạng từ</w:t>
      </w:r>
    </w:p>
    <w:p w14:paraId="4629DE6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a. Thông số</w:t>
      </w:r>
    </w:p>
    <w:p w14:paraId="4F465981"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b. Đấu nối</w:t>
      </w:r>
    </w:p>
    <w:p w14:paraId="58E49143"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2.5.4. Một số loại cảm biến khác</w:t>
      </w:r>
    </w:p>
    <w:p w14:paraId="53A5AAA7"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2.5.4.1. Cảm biến cửa</w:t>
      </w:r>
    </w:p>
    <w:p w14:paraId="1590B76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a. Thông số</w:t>
      </w:r>
    </w:p>
    <w:p w14:paraId="6BD922D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b. Đấu nối</w:t>
      </w:r>
    </w:p>
    <w:p w14:paraId="04198671"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2.5.4.2. Cảm biến sợ quang</w:t>
      </w:r>
    </w:p>
    <w:p w14:paraId="624760B6"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a. Thông số</w:t>
      </w:r>
    </w:p>
    <w:p w14:paraId="675600C7" w14:textId="77777777" w:rsidR="007C5D12" w:rsidRPr="00A30328" w:rsidRDefault="007C5D12" w:rsidP="007C5D12">
      <w:pPr>
        <w:spacing w:after="0" w:line="312" w:lineRule="auto"/>
        <w:jc w:val="both"/>
        <w:rPr>
          <w:rFonts w:eastAsia="Calibri" w:cs="Times New Roman"/>
          <w:b/>
          <w:sz w:val="28"/>
          <w:szCs w:val="28"/>
          <w:lang w:val="vi-VN"/>
        </w:rPr>
      </w:pPr>
      <w:r w:rsidRPr="00A30328">
        <w:rPr>
          <w:rFonts w:eastAsia="Calibri" w:cs="Times New Roman"/>
          <w:sz w:val="28"/>
          <w:szCs w:val="28"/>
          <w:lang w:val="vi-VN"/>
        </w:rPr>
        <w:t>b. Đấu nối</w:t>
      </w:r>
    </w:p>
    <w:p w14:paraId="6968CA40" w14:textId="77777777" w:rsidR="007C5D12" w:rsidRPr="00A30328" w:rsidRDefault="007C5D12" w:rsidP="007C5D12">
      <w:pPr>
        <w:spacing w:after="0" w:line="312" w:lineRule="auto"/>
        <w:jc w:val="both"/>
        <w:rPr>
          <w:rFonts w:eastAsia="Calibri" w:cs="Times New Roman"/>
          <w:b/>
          <w:sz w:val="28"/>
          <w:szCs w:val="28"/>
          <w:lang w:val="vi-VN"/>
        </w:rPr>
      </w:pPr>
      <w:r w:rsidRPr="00A30328">
        <w:rPr>
          <w:rFonts w:eastAsia="Calibri" w:cs="Times New Roman"/>
          <w:b/>
          <w:sz w:val="28"/>
          <w:szCs w:val="28"/>
          <w:lang w:val="vi-VN"/>
        </w:rPr>
        <w:t>IV. Điều kiện thực hiện mô đun</w:t>
      </w:r>
    </w:p>
    <w:p w14:paraId="7423F208"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1. Phòng học chuyên môn hóa/ nhà xưởng:</w:t>
      </w:r>
    </w:p>
    <w:p w14:paraId="2209159E"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Phòng học lý thuyết có trang bị phương tiện nghe nhìn như máy chiếu, loa.</w:t>
      </w:r>
    </w:p>
    <w:p w14:paraId="518F19D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Xưởng thực hành Kỹ thuật cảm biến.</w:t>
      </w:r>
    </w:p>
    <w:p w14:paraId="79DF96A9"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2. Trang thiết bị máy móc:</w:t>
      </w:r>
    </w:p>
    <w:p w14:paraId="11A3C2C4"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  Bàn thí nghiệm với nguồn 0 V đến 30 VDC.</w:t>
      </w:r>
    </w:p>
    <w:p w14:paraId="527385EF"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  Máy hiện sóng 2 tia.</w:t>
      </w:r>
    </w:p>
    <w:p w14:paraId="34E60C86"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  Đồng hồ VOM.</w:t>
      </w:r>
    </w:p>
    <w:p w14:paraId="787B3D54"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  Bảng thực tập điện tử công suất.</w:t>
      </w:r>
    </w:p>
    <w:p w14:paraId="2AECB8C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rPr>
        <w:t xml:space="preserve">-  Mô hình thực tập </w:t>
      </w:r>
      <w:r w:rsidRPr="00A30328">
        <w:rPr>
          <w:rFonts w:eastAsia="Calibri" w:cs="Times New Roman"/>
          <w:sz w:val="28"/>
          <w:szCs w:val="28"/>
          <w:lang w:val="vi-VN"/>
        </w:rPr>
        <w:t>cảm biến</w:t>
      </w:r>
    </w:p>
    <w:p w14:paraId="567873B1"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 xml:space="preserve">-  PC, phần mềm chuyên dùng, </w:t>
      </w:r>
      <w:proofErr w:type="gramStart"/>
      <w:r w:rsidRPr="00A30328">
        <w:rPr>
          <w:rFonts w:eastAsia="Calibri" w:cs="Times New Roman"/>
          <w:sz w:val="28"/>
          <w:szCs w:val="28"/>
        </w:rPr>
        <w:t>Projector,..</w:t>
      </w:r>
      <w:proofErr w:type="gramEnd"/>
    </w:p>
    <w:p w14:paraId="65FB3440" w14:textId="77777777" w:rsidR="007C5D12" w:rsidRPr="00A30328" w:rsidRDefault="007C5D12" w:rsidP="007C5D12">
      <w:pPr>
        <w:spacing w:after="0" w:line="312" w:lineRule="auto"/>
        <w:jc w:val="both"/>
        <w:rPr>
          <w:rFonts w:eastAsia="Calibri" w:cs="Times New Roman"/>
          <w:sz w:val="28"/>
          <w:szCs w:val="28"/>
        </w:rPr>
      </w:pPr>
      <w:r w:rsidRPr="00A30328">
        <w:rPr>
          <w:rFonts w:eastAsia="Calibri" w:cs="Times New Roman"/>
          <w:sz w:val="28"/>
          <w:szCs w:val="28"/>
        </w:rPr>
        <w:t>3. Học liệu, dụng cụ, nguyên vật liệu:</w:t>
      </w:r>
    </w:p>
    <w:p w14:paraId="71106B1E"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rPr>
        <w:t xml:space="preserve">- </w:t>
      </w:r>
      <w:r w:rsidRPr="00A30328">
        <w:rPr>
          <w:rFonts w:eastAsia="Calibri" w:cs="Times New Roman"/>
          <w:sz w:val="28"/>
          <w:szCs w:val="28"/>
          <w:lang w:val="vi-VN"/>
        </w:rPr>
        <w:t>Bộ dụng cụ thực hành điện tử</w:t>
      </w:r>
    </w:p>
    <w:p w14:paraId="1DEA3F02"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Linh kiện điện tử các loại: Điện trở, tụ điện, diode, transistor, relay,…</w:t>
      </w:r>
    </w:p>
    <w:p w14:paraId="3E7FF2C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Linh kiện cảm biến các loại: Cảm biến nhiệt, cảm biến quang, cảm biến công nghiệp,...</w:t>
      </w:r>
    </w:p>
    <w:p w14:paraId="4D91F8A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4. Các điều kiện khác:</w:t>
      </w:r>
    </w:p>
    <w:p w14:paraId="73FD5DF5" w14:textId="77777777" w:rsidR="007C5D12" w:rsidRPr="00A30328" w:rsidRDefault="007C5D12" w:rsidP="007C5D12">
      <w:pPr>
        <w:spacing w:after="0" w:line="312" w:lineRule="auto"/>
        <w:jc w:val="both"/>
        <w:rPr>
          <w:rFonts w:eastAsia="Calibri" w:cs="Times New Roman"/>
          <w:b/>
          <w:sz w:val="28"/>
          <w:szCs w:val="28"/>
          <w:lang w:val="vi-VN"/>
        </w:rPr>
      </w:pPr>
      <w:r w:rsidRPr="00A30328">
        <w:rPr>
          <w:rFonts w:eastAsia="Calibri" w:cs="Times New Roman"/>
          <w:b/>
          <w:sz w:val="28"/>
          <w:szCs w:val="28"/>
          <w:lang w:val="vi-VN"/>
        </w:rPr>
        <w:t>V. Nội dung và phương pháp, đánh giá</w:t>
      </w:r>
    </w:p>
    <w:p w14:paraId="5A0A75CA"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1. Nội dung:</w:t>
      </w:r>
    </w:p>
    <w:p w14:paraId="5E55B4E7" w14:textId="77777777" w:rsidR="007C5D12" w:rsidRPr="00A30328" w:rsidRDefault="007C5D12" w:rsidP="007C5D12">
      <w:pPr>
        <w:spacing w:after="0" w:line="312" w:lineRule="auto"/>
        <w:jc w:val="both"/>
        <w:rPr>
          <w:rFonts w:eastAsia="Calibri" w:cs="Times New Roman"/>
          <w:spacing w:val="6"/>
          <w:sz w:val="28"/>
          <w:szCs w:val="28"/>
          <w:lang w:val="vi-VN"/>
        </w:rPr>
      </w:pPr>
      <w:r w:rsidRPr="00A30328">
        <w:rPr>
          <w:rFonts w:eastAsia="Calibri" w:cs="Times New Roman"/>
          <w:sz w:val="28"/>
          <w:szCs w:val="28"/>
          <w:lang w:val="vi-VN"/>
        </w:rPr>
        <w:t>- Kiến thức:</w:t>
      </w:r>
      <w:r w:rsidRPr="00A30328">
        <w:rPr>
          <w:rFonts w:eastAsia="Calibri" w:cs="Times New Roman"/>
          <w:spacing w:val="6"/>
          <w:sz w:val="28"/>
          <w:szCs w:val="28"/>
          <w:lang w:val="vi-VN"/>
        </w:rPr>
        <w:t xml:space="preserve"> Đánh giá theo các yêu cầu sau:</w:t>
      </w:r>
    </w:p>
    <w:p w14:paraId="1909D8B0"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Trình bày được đặc tính cấu tạo và nguyên lý làm việc của các loại cảm biến</w:t>
      </w:r>
    </w:p>
    <w:p w14:paraId="29CA9874"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Phân tích được các phương pháp kết nối mạch điện</w:t>
      </w:r>
    </w:p>
    <w:p w14:paraId="5C475CAD"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Thiết kế được mạch cảm biến đơn giản đạt yêu cầu kỹ thuật.</w:t>
      </w:r>
    </w:p>
    <w:p w14:paraId="38BB3E14" w14:textId="77777777" w:rsidR="007C5D12" w:rsidRPr="00A30328" w:rsidRDefault="007C5D12" w:rsidP="007C5D12">
      <w:pPr>
        <w:spacing w:after="0" w:line="312" w:lineRule="auto"/>
        <w:jc w:val="both"/>
        <w:rPr>
          <w:rFonts w:eastAsia="Calibri" w:cs="Times New Roman"/>
          <w:spacing w:val="6"/>
          <w:sz w:val="28"/>
          <w:szCs w:val="28"/>
          <w:lang w:val="vi-VN"/>
        </w:rPr>
      </w:pPr>
      <w:r w:rsidRPr="00A30328">
        <w:rPr>
          <w:rFonts w:eastAsia="Calibri" w:cs="Times New Roman"/>
          <w:sz w:val="28"/>
          <w:szCs w:val="28"/>
          <w:lang w:val="vi-VN"/>
        </w:rPr>
        <w:t>-Kỹ năng:</w:t>
      </w:r>
      <w:r w:rsidRPr="00A30328">
        <w:rPr>
          <w:rFonts w:eastAsia="Calibri" w:cs="Times New Roman"/>
          <w:spacing w:val="6"/>
          <w:sz w:val="28"/>
          <w:szCs w:val="28"/>
          <w:lang w:val="vi-VN"/>
        </w:rPr>
        <w:t xml:space="preserve"> Đánh giá kỹ năng thực hành theo những yêu cầu sau:</w:t>
      </w:r>
    </w:p>
    <w:p w14:paraId="024947F5" w14:textId="77777777" w:rsidR="007C5D12" w:rsidRPr="00A30328" w:rsidRDefault="007C5D12" w:rsidP="007C5D12">
      <w:pPr>
        <w:tabs>
          <w:tab w:val="left" w:pos="720"/>
        </w:tabs>
        <w:spacing w:after="0" w:line="312" w:lineRule="auto"/>
        <w:ind w:firstLine="360"/>
        <w:jc w:val="both"/>
        <w:rPr>
          <w:rFonts w:eastAsia="Calibri" w:cs="Times New Roman"/>
          <w:spacing w:val="6"/>
          <w:sz w:val="28"/>
          <w:szCs w:val="28"/>
          <w:lang w:val="vi-VN"/>
        </w:rPr>
      </w:pPr>
      <w:r w:rsidRPr="00A30328">
        <w:rPr>
          <w:rFonts w:eastAsia="Calibri" w:cs="Times New Roman"/>
          <w:spacing w:val="6"/>
          <w:sz w:val="28"/>
          <w:szCs w:val="28"/>
          <w:lang w:val="vi-VN"/>
        </w:rPr>
        <w:t xml:space="preserve">+ Nhận dạng, phân biệt, kiểm tra được các loại cảm biến </w:t>
      </w:r>
    </w:p>
    <w:p w14:paraId="505A2871" w14:textId="77777777" w:rsidR="007C5D12" w:rsidRPr="00A30328" w:rsidRDefault="007C5D12" w:rsidP="007C5D12">
      <w:pPr>
        <w:tabs>
          <w:tab w:val="left" w:pos="720"/>
        </w:tabs>
        <w:spacing w:after="0" w:line="312" w:lineRule="auto"/>
        <w:ind w:firstLine="360"/>
        <w:jc w:val="both"/>
        <w:rPr>
          <w:rFonts w:eastAsia="Calibri" w:cs="Times New Roman"/>
          <w:spacing w:val="6"/>
          <w:sz w:val="28"/>
          <w:szCs w:val="28"/>
          <w:lang w:val="vi-VN"/>
        </w:rPr>
      </w:pPr>
      <w:r w:rsidRPr="00A30328">
        <w:rPr>
          <w:rFonts w:eastAsia="Calibri" w:cs="Times New Roman"/>
          <w:spacing w:val="6"/>
          <w:sz w:val="28"/>
          <w:szCs w:val="28"/>
          <w:lang w:val="vi-VN"/>
        </w:rPr>
        <w:lastRenderedPageBreak/>
        <w:t>+Lắp ráp được các mạch ứng dụng kỹ thuật cảm biến do giáo viên đề ra.</w:t>
      </w:r>
    </w:p>
    <w:p w14:paraId="2DCE57DD" w14:textId="77777777" w:rsidR="007C5D12" w:rsidRPr="00A30328" w:rsidRDefault="007C5D12" w:rsidP="007C5D12">
      <w:pPr>
        <w:tabs>
          <w:tab w:val="left" w:pos="720"/>
        </w:tabs>
        <w:spacing w:after="0" w:line="312" w:lineRule="auto"/>
        <w:ind w:firstLine="360"/>
        <w:jc w:val="both"/>
        <w:rPr>
          <w:rFonts w:eastAsia="Calibri" w:cs="Times New Roman"/>
          <w:spacing w:val="6"/>
          <w:sz w:val="28"/>
          <w:szCs w:val="28"/>
          <w:lang w:val="vi-VN"/>
        </w:rPr>
      </w:pPr>
      <w:r w:rsidRPr="00A30328">
        <w:rPr>
          <w:rFonts w:eastAsia="Calibri" w:cs="Times New Roman"/>
          <w:spacing w:val="6"/>
          <w:sz w:val="28"/>
          <w:szCs w:val="28"/>
          <w:lang w:val="vi-VN"/>
        </w:rPr>
        <w:t>+Thực hiện đo các đại lượng theo nội dung lắp ráp.</w:t>
      </w:r>
    </w:p>
    <w:p w14:paraId="600D7779" w14:textId="77777777" w:rsidR="007C5D12" w:rsidRPr="00A30328" w:rsidRDefault="007C5D12" w:rsidP="007C5D12">
      <w:pPr>
        <w:spacing w:after="0" w:line="312" w:lineRule="auto"/>
        <w:jc w:val="both"/>
        <w:rPr>
          <w:rFonts w:eastAsia="Calibri" w:cs="Times New Roman"/>
          <w:spacing w:val="6"/>
          <w:sz w:val="28"/>
          <w:szCs w:val="28"/>
          <w:lang w:val="vi-VN"/>
        </w:rPr>
      </w:pPr>
      <w:r w:rsidRPr="00A30328">
        <w:rPr>
          <w:rFonts w:eastAsia="Calibri" w:cs="Times New Roman"/>
          <w:sz w:val="28"/>
          <w:szCs w:val="28"/>
          <w:lang w:val="vi-VN"/>
        </w:rPr>
        <w:t>- Năng lực tự chủ và trách nhiệm:</w:t>
      </w:r>
      <w:r w:rsidRPr="00A30328">
        <w:rPr>
          <w:rFonts w:eastAsia="Calibri" w:cs="Times New Roman"/>
          <w:spacing w:val="6"/>
          <w:sz w:val="28"/>
          <w:szCs w:val="28"/>
          <w:lang w:val="vi-VN"/>
        </w:rPr>
        <w:t xml:space="preserve"> Đánh giá phong cách học tập thể hiện ở: Tỉ mỉ, cẩn thận, chính xác.</w:t>
      </w:r>
    </w:p>
    <w:p w14:paraId="7FAD5404"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 Phương pháp:</w:t>
      </w:r>
    </w:p>
    <w:p w14:paraId="377D0F58"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pacing w:val="6"/>
          <w:sz w:val="28"/>
          <w:szCs w:val="28"/>
          <w:lang w:val="vi-VN"/>
        </w:rPr>
        <w:t>Áp dụng hình thức kiểm tra tích hợp giữa lý thuyết với thực hành trong thời gian 120 phút (2 giờ).</w:t>
      </w:r>
    </w:p>
    <w:p w14:paraId="53C28067" w14:textId="77777777" w:rsidR="007C5D12" w:rsidRPr="00A30328" w:rsidRDefault="007C5D12" w:rsidP="007C5D12">
      <w:pPr>
        <w:spacing w:after="0" w:line="312" w:lineRule="auto"/>
        <w:jc w:val="both"/>
        <w:rPr>
          <w:rFonts w:eastAsia="Calibri" w:cs="Times New Roman"/>
          <w:b/>
          <w:sz w:val="28"/>
          <w:szCs w:val="28"/>
          <w:lang w:val="vi-VN"/>
        </w:rPr>
      </w:pPr>
      <w:r w:rsidRPr="00A30328">
        <w:rPr>
          <w:rFonts w:eastAsia="Calibri" w:cs="Times New Roman"/>
          <w:sz w:val="28"/>
          <w:szCs w:val="28"/>
          <w:lang w:val="vi-VN"/>
        </w:rPr>
        <w:t>.</w:t>
      </w:r>
      <w:r w:rsidRPr="00A30328">
        <w:rPr>
          <w:rFonts w:eastAsia="Calibri" w:cs="Times New Roman"/>
          <w:b/>
          <w:sz w:val="28"/>
          <w:szCs w:val="28"/>
          <w:lang w:val="vi-VN"/>
        </w:rPr>
        <w:t>VI. Hướng dẫn thực hiện môn học:</w:t>
      </w:r>
    </w:p>
    <w:p w14:paraId="67C4DCA9"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1. Phạm vi áp dụng mô đun: Chương trình mô đun này được sử dụng để giảng dạy cho trình độ Cao đẳng nghề.</w:t>
      </w:r>
    </w:p>
    <w:p w14:paraId="06523928"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2. Hướng dẫn về phương pháp giảng dạy, học tập mô đun: Nội dung được biên soạn theo phương pháp tích hợp do đó cần lưu ý một số điểm chính sau</w:t>
      </w:r>
    </w:p>
    <w:p w14:paraId="1B676D61"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Đối với giáo viên, giảng viên:</w:t>
      </w:r>
    </w:p>
    <w:p w14:paraId="69DBDE67"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Vật liệu, dụng cụ và trang thiết bị phải được chuẩn bị đầy đủ trước khi thực hiện bài giảng.</w:t>
      </w:r>
    </w:p>
    <w:p w14:paraId="32F01027"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Thực hiện giảng dạy ở nơi thực tập hoặc xưởng thực hành.</w:t>
      </w:r>
    </w:p>
    <w:p w14:paraId="3EA86FE0"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xml:space="preserve"> Hệ thống nguồn điện cung cấp cần được phân biệt và  kiểm tra chính xác trước khi cho học sinh thực tập.</w:t>
      </w:r>
    </w:p>
    <w:p w14:paraId="5ED8B7B2" w14:textId="77777777" w:rsidR="007C5D12" w:rsidRPr="00A30328" w:rsidRDefault="007C5D12" w:rsidP="007C5D12">
      <w:pPr>
        <w:spacing w:after="0" w:line="312" w:lineRule="auto"/>
        <w:jc w:val="both"/>
        <w:rPr>
          <w:rFonts w:eastAsia="Calibri" w:cs="Times New Roman"/>
          <w:sz w:val="28"/>
          <w:szCs w:val="28"/>
          <w:lang w:val="vi-VN"/>
        </w:rPr>
      </w:pPr>
      <w:r w:rsidRPr="00A30328">
        <w:rPr>
          <w:rFonts w:eastAsia="Calibri" w:cs="Times New Roman"/>
          <w:sz w:val="28"/>
          <w:szCs w:val="28"/>
          <w:lang w:val="vi-VN"/>
        </w:rPr>
        <w:t xml:space="preserve"> Hướng dẫn an toàn cho học sinh trước khi thực hành.</w:t>
      </w:r>
    </w:p>
    <w:p w14:paraId="3B0C00E7" w14:textId="77777777" w:rsidR="007C5D12" w:rsidRPr="00A30328" w:rsidRDefault="007C5D12" w:rsidP="007C5D12">
      <w:pPr>
        <w:spacing w:after="0" w:line="312" w:lineRule="auto"/>
        <w:ind w:firstLine="284"/>
        <w:jc w:val="both"/>
        <w:rPr>
          <w:rFonts w:eastAsia="Calibri" w:cs="Times New Roman"/>
          <w:sz w:val="28"/>
          <w:szCs w:val="28"/>
          <w:lang w:val="vi-VN"/>
        </w:rPr>
      </w:pPr>
      <w:r w:rsidRPr="00A30328">
        <w:rPr>
          <w:rFonts w:eastAsia="Calibri" w:cs="Times New Roman"/>
          <w:sz w:val="28"/>
          <w:szCs w:val="28"/>
          <w:lang w:val="vi-VN"/>
        </w:rPr>
        <w:t>- Đối với người học:</w:t>
      </w:r>
    </w:p>
    <w:p w14:paraId="568B8492" w14:textId="77777777" w:rsidR="007C5D12" w:rsidRPr="00A30328" w:rsidRDefault="007C5D12" w:rsidP="007C5D12">
      <w:pPr>
        <w:spacing w:after="0" w:line="312" w:lineRule="auto"/>
        <w:ind w:left="720"/>
        <w:jc w:val="both"/>
        <w:rPr>
          <w:rFonts w:eastAsia="Calibri" w:cs="Times New Roman"/>
          <w:sz w:val="28"/>
          <w:szCs w:val="28"/>
          <w:lang w:val="vi-VN"/>
        </w:rPr>
      </w:pPr>
      <w:r w:rsidRPr="00A30328">
        <w:rPr>
          <w:rFonts w:eastAsia="Calibri" w:cs="Times New Roman"/>
          <w:sz w:val="28"/>
          <w:szCs w:val="28"/>
          <w:lang w:val="vi-VN"/>
        </w:rPr>
        <w:t>+ Học sinh cần được chia thành các nhóm nhỏ từ 1 đến 4 học sinh, để thực hiện nội dung thực hành.</w:t>
      </w:r>
    </w:p>
    <w:p w14:paraId="4169A909" w14:textId="77777777" w:rsidR="007C5D12" w:rsidRPr="00A30328" w:rsidRDefault="007C5D12" w:rsidP="007C5D12">
      <w:pPr>
        <w:tabs>
          <w:tab w:val="left" w:pos="720"/>
          <w:tab w:val="left" w:pos="5760"/>
        </w:tabs>
        <w:spacing w:after="0" w:line="312" w:lineRule="auto"/>
        <w:ind w:left="720"/>
        <w:jc w:val="both"/>
        <w:rPr>
          <w:rFonts w:eastAsia="Calibri" w:cs="Times New Roman"/>
          <w:spacing w:val="6"/>
          <w:sz w:val="28"/>
          <w:szCs w:val="28"/>
          <w:lang w:val="de-DE"/>
        </w:rPr>
      </w:pPr>
      <w:r w:rsidRPr="00A30328">
        <w:rPr>
          <w:rFonts w:eastAsia="Calibri" w:cs="Times New Roman"/>
          <w:spacing w:val="6"/>
          <w:sz w:val="28"/>
          <w:szCs w:val="28"/>
          <w:lang w:val="de-DE"/>
        </w:rPr>
        <w:t xml:space="preserve">  +</w:t>
      </w:r>
      <w:r w:rsidRPr="00A30328">
        <w:rPr>
          <w:rFonts w:eastAsia="Calibri" w:cs="Times New Roman"/>
          <w:sz w:val="28"/>
          <w:szCs w:val="28"/>
          <w:lang w:val="de-DE"/>
        </w:rPr>
        <w:t>Thực hiện theo hướng dẫn của giáo viên.</w:t>
      </w:r>
    </w:p>
    <w:p w14:paraId="0D868980"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3. Những trọng tâm cần chú ý:</w:t>
      </w:r>
    </w:p>
    <w:p w14:paraId="7D55B50F"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 Về thời gian: Căn cứ vào thực tế của nơi đào tạo, giáo viên có thể thay đổi nội dung, nhưng vẫn phải đảm bảo số giờ qui định.</w:t>
      </w:r>
    </w:p>
    <w:p w14:paraId="5C0FFE2D"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 Về nội dung chương trình: Căn cứ vào thực tế trang bị của nhà trường hoặc nhu cầu đào tạo tại địa phương, nhà trường có thể thay thế các thiết bị cảm biến tương thích với nhu cầu đào tạo và thiết bị hiện có, nhưng vẫn phải đảm bảo mục tiêu của mô đun.</w:t>
      </w:r>
    </w:p>
    <w:p w14:paraId="6C96FCC1"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 Cần giới thiệu các sản phẩm, mô hình thực tế để học sinh có thể tham gia bài giảng và ghi nhớ sâu hơn.</w:t>
      </w:r>
    </w:p>
    <w:p w14:paraId="776B7457"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 Cần chú ý các biện pháp an toàn về điện. Chống va đập, rơi rớt các thiết bị, thường xuyên theo dõi học sinh trong học tập, thực hành.</w:t>
      </w:r>
    </w:p>
    <w:p w14:paraId="705B3419"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4. Tài liêu tham khảo:</w:t>
      </w:r>
    </w:p>
    <w:p w14:paraId="75EAA514"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lastRenderedPageBreak/>
        <w:t>[1] Đề cương môđun/môn học nghề Sửa chữa thiết bị điện tử công nghiệp”, Dự án Giáo dục kỹ thuật và Dạy nghề (VTEP), Tổng cục Dạy Nghề, Hà Nội, 2003</w:t>
      </w:r>
    </w:p>
    <w:p w14:paraId="45CBF62A"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[2] Các bộ cảm biến trong kỹ thuật đo lường và điều khiển . Lê văn Doanh, Phạm Thượng Hàn, Nguyễn Văn Hòa, Đào Văn Tân. NXB Khoa học và kỹ thuật Hà Nội, 2001</w:t>
      </w:r>
    </w:p>
    <w:p w14:paraId="3CAF7383"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[3] Cảm biến và ứng dụng. Dương Minh Trí .NXB Khoa học và kỹ thuật Hà Nội, 2001</w:t>
      </w:r>
    </w:p>
    <w:p w14:paraId="31EF42A8" w14:textId="77777777" w:rsidR="007C5D12" w:rsidRPr="00A30328" w:rsidRDefault="007C5D12" w:rsidP="007C5D12">
      <w:pPr>
        <w:spacing w:after="0" w:line="312" w:lineRule="auto"/>
        <w:jc w:val="both"/>
        <w:rPr>
          <w:rFonts w:eastAsia="Calibri" w:cs="Times New Roman"/>
          <w:sz w:val="28"/>
          <w:szCs w:val="28"/>
          <w:lang w:val="de-DE"/>
        </w:rPr>
      </w:pPr>
      <w:r w:rsidRPr="00A30328">
        <w:rPr>
          <w:rFonts w:eastAsia="Calibri" w:cs="Times New Roman"/>
          <w:sz w:val="28"/>
          <w:szCs w:val="28"/>
          <w:lang w:val="de-DE"/>
        </w:rPr>
        <w:t>[4] Giáo trình cảm biến  . Phan Quốc Phô, Nguyễn Đức Chiến. NXB Khoa học và kỹ thuật Hà Nội, 2001</w:t>
      </w:r>
    </w:p>
    <w:p w14:paraId="42DCE73F" w14:textId="77777777" w:rsidR="007C5D12" w:rsidRPr="00A30328" w:rsidRDefault="007C5D12" w:rsidP="007C5D12">
      <w:pPr>
        <w:spacing w:after="0" w:line="312" w:lineRule="auto"/>
        <w:rPr>
          <w:rFonts w:eastAsia="Calibri" w:cs="Times New Roman"/>
          <w:sz w:val="28"/>
          <w:szCs w:val="28"/>
          <w:lang w:val="de-DE"/>
        </w:rPr>
      </w:pPr>
      <w:r w:rsidRPr="00A30328">
        <w:rPr>
          <w:rFonts w:eastAsia="Calibri" w:cs="Times New Roman"/>
          <w:sz w:val="28"/>
          <w:szCs w:val="28"/>
          <w:lang w:val="de-DE"/>
        </w:rPr>
        <w:t>[5] Giáo trình đo lường không điện.  Trường ĐHSPKT TP HCM</w:t>
      </w:r>
    </w:p>
    <w:p w14:paraId="2FA028EA" w14:textId="77777777" w:rsidR="00EA6FDD" w:rsidRPr="00A30328" w:rsidRDefault="00701308" w:rsidP="00C91F7E">
      <w:pPr>
        <w:spacing w:after="0" w:line="312" w:lineRule="auto"/>
        <w:jc w:val="center"/>
        <w:rPr>
          <w:rFonts w:cs="Times New Roman"/>
          <w:b/>
          <w:sz w:val="28"/>
          <w:szCs w:val="28"/>
          <w:lang w:val="de-DE"/>
        </w:rPr>
      </w:pPr>
      <w:r w:rsidRPr="00A30328">
        <w:rPr>
          <w:rFonts w:cs="Times New Roman"/>
          <w:b/>
          <w:sz w:val="28"/>
          <w:szCs w:val="28"/>
          <w:lang w:val="de-DE"/>
        </w:rPr>
        <w:br w:type="page"/>
      </w:r>
    </w:p>
    <w:p w14:paraId="2E4E685C" w14:textId="77777777" w:rsidR="00DD4CEB" w:rsidRPr="00A30328" w:rsidRDefault="00DD4CEB" w:rsidP="00C91F7E">
      <w:pPr>
        <w:spacing w:after="0" w:line="312" w:lineRule="auto"/>
        <w:jc w:val="center"/>
        <w:rPr>
          <w:rFonts w:cs="Times New Roman"/>
          <w:b/>
          <w:sz w:val="28"/>
          <w:szCs w:val="28"/>
          <w:lang w:val="pl-PL"/>
        </w:rPr>
      </w:pPr>
      <w:r w:rsidRPr="00A30328">
        <w:rPr>
          <w:rFonts w:cs="Times New Roman"/>
          <w:b/>
          <w:sz w:val="28"/>
          <w:szCs w:val="28"/>
          <w:lang w:val="pl-PL"/>
        </w:rPr>
        <w:lastRenderedPageBreak/>
        <w:t>CHƯƠNG TRÌNH MÔ ĐUN</w:t>
      </w:r>
    </w:p>
    <w:p w14:paraId="1106529D" w14:textId="77777777" w:rsidR="00DD4CEB" w:rsidRPr="00A30328" w:rsidRDefault="00DD4CEB" w:rsidP="00C91F7E">
      <w:pPr>
        <w:spacing w:after="0" w:line="312" w:lineRule="auto"/>
        <w:ind w:firstLine="540"/>
        <w:rPr>
          <w:rFonts w:cs="Times New Roman"/>
          <w:sz w:val="28"/>
          <w:szCs w:val="28"/>
          <w:lang w:val="pl-PL"/>
        </w:rPr>
      </w:pPr>
      <w:r w:rsidRPr="00A30328">
        <w:rPr>
          <w:rFonts w:cs="Times New Roman"/>
          <w:b/>
          <w:sz w:val="28"/>
          <w:szCs w:val="28"/>
          <w:lang w:val="pl-PL"/>
        </w:rPr>
        <w:t>Tên mô đun:</w:t>
      </w:r>
      <w:r w:rsidRPr="00A30328">
        <w:rPr>
          <w:rFonts w:cs="Times New Roman"/>
          <w:sz w:val="28"/>
          <w:szCs w:val="28"/>
          <w:lang w:val="pl-PL"/>
        </w:rPr>
        <w:t xml:space="preserve"> ĐIỆN TỬ CÔNG SUẤT</w:t>
      </w:r>
    </w:p>
    <w:p w14:paraId="3A9C0590" w14:textId="77777777" w:rsidR="00DD4CEB" w:rsidRPr="00A30328" w:rsidRDefault="00DD4CEB" w:rsidP="00C91F7E">
      <w:pPr>
        <w:spacing w:after="0" w:line="312" w:lineRule="auto"/>
        <w:ind w:firstLine="540"/>
        <w:rPr>
          <w:rFonts w:cs="Times New Roman"/>
          <w:sz w:val="28"/>
          <w:szCs w:val="28"/>
          <w:lang w:val="pl-PL"/>
        </w:rPr>
      </w:pPr>
      <w:r w:rsidRPr="00A30328">
        <w:rPr>
          <w:rFonts w:cs="Times New Roman"/>
          <w:b/>
          <w:sz w:val="28"/>
          <w:szCs w:val="28"/>
          <w:lang w:val="pl-PL"/>
        </w:rPr>
        <w:t>Mã số mô đun:</w:t>
      </w:r>
      <w:r w:rsidRPr="00A30328">
        <w:rPr>
          <w:rFonts w:cs="Times New Roman"/>
          <w:sz w:val="28"/>
          <w:szCs w:val="28"/>
          <w:lang w:val="pl-PL"/>
        </w:rPr>
        <w:t xml:space="preserve">  MĐ 14</w:t>
      </w:r>
    </w:p>
    <w:p w14:paraId="0E8E2574" w14:textId="77777777" w:rsidR="00DD4CEB" w:rsidRPr="00A30328" w:rsidRDefault="00DD4CEB" w:rsidP="00C91F7E">
      <w:pPr>
        <w:spacing w:after="0" w:line="312" w:lineRule="auto"/>
        <w:ind w:firstLine="540"/>
        <w:rPr>
          <w:rFonts w:cs="Times New Roman"/>
          <w:sz w:val="28"/>
          <w:szCs w:val="28"/>
          <w:lang w:val="pl-PL"/>
        </w:rPr>
      </w:pPr>
      <w:r w:rsidRPr="00A30328">
        <w:rPr>
          <w:rFonts w:cs="Times New Roman"/>
          <w:b/>
          <w:sz w:val="28"/>
          <w:szCs w:val="28"/>
          <w:lang w:val="pl-PL"/>
        </w:rPr>
        <w:t xml:space="preserve">Thời gian thực hiện mô đun: </w:t>
      </w:r>
      <w:r w:rsidRPr="00A30328">
        <w:rPr>
          <w:rFonts w:cs="Times New Roman"/>
          <w:sz w:val="28"/>
          <w:szCs w:val="28"/>
          <w:lang w:val="pl-PL"/>
        </w:rPr>
        <w:t>90 giờ; (Lý thuyết: 30 giờ; Thực hành: 56 giờ; Kiểm tra: 4 giờ).</w:t>
      </w:r>
    </w:p>
    <w:p w14:paraId="7E3F9932" w14:textId="77777777" w:rsidR="00DD4CEB" w:rsidRPr="00A30328" w:rsidRDefault="00DD4CEB" w:rsidP="00C91F7E">
      <w:pPr>
        <w:spacing w:after="0" w:line="312" w:lineRule="auto"/>
        <w:jc w:val="both"/>
        <w:rPr>
          <w:rFonts w:cs="Times New Roman"/>
          <w:sz w:val="28"/>
          <w:szCs w:val="28"/>
          <w:lang w:val="pl-PL"/>
        </w:rPr>
      </w:pPr>
      <w:r w:rsidRPr="00A30328">
        <w:rPr>
          <w:rFonts w:cs="Times New Roman"/>
          <w:b/>
          <w:sz w:val="28"/>
          <w:szCs w:val="28"/>
          <w:lang w:val="pl-PL"/>
        </w:rPr>
        <w:t>I. Vị trí, tính chất của mô đun</w:t>
      </w:r>
      <w:r w:rsidRPr="00A30328">
        <w:rPr>
          <w:rFonts w:cs="Times New Roman"/>
          <w:sz w:val="28"/>
          <w:szCs w:val="28"/>
          <w:lang w:val="pl-PL"/>
        </w:rPr>
        <w:t>:</w:t>
      </w:r>
    </w:p>
    <w:p w14:paraId="68E50CFF" w14:textId="77777777" w:rsidR="00DD4CEB" w:rsidRPr="00A30328" w:rsidRDefault="00DD4CEB" w:rsidP="00E64D0A">
      <w:pPr>
        <w:pStyle w:val="ListParagraph"/>
        <w:numPr>
          <w:ilvl w:val="0"/>
          <w:numId w:val="118"/>
        </w:numPr>
        <w:spacing w:after="0" w:line="312" w:lineRule="auto"/>
        <w:ind w:left="567" w:hanging="283"/>
        <w:jc w:val="both"/>
        <w:rPr>
          <w:sz w:val="28"/>
          <w:szCs w:val="28"/>
          <w:lang w:val="da-DK"/>
        </w:rPr>
      </w:pPr>
      <w:r w:rsidRPr="00A30328">
        <w:rPr>
          <w:sz w:val="28"/>
          <w:szCs w:val="28"/>
          <w:lang w:val="da-DK"/>
        </w:rPr>
        <w:t>Vị trí: Trước khi học mô đun này cần hoàn thành các môn học như: An toàn điện, Vẽ điện, Khí cụ điện, Điện cơ bản.</w:t>
      </w:r>
    </w:p>
    <w:p w14:paraId="363079F7" w14:textId="77777777" w:rsidR="00DD4CEB" w:rsidRPr="00A30328" w:rsidRDefault="00DD4CEB" w:rsidP="00E64D0A">
      <w:pPr>
        <w:pStyle w:val="ListParagraph"/>
        <w:numPr>
          <w:ilvl w:val="0"/>
          <w:numId w:val="118"/>
        </w:numPr>
        <w:spacing w:after="0" w:line="312" w:lineRule="auto"/>
        <w:ind w:left="567" w:hanging="283"/>
        <w:jc w:val="both"/>
        <w:rPr>
          <w:sz w:val="28"/>
          <w:szCs w:val="28"/>
          <w:lang w:val="da-DK"/>
        </w:rPr>
      </w:pPr>
      <w:r w:rsidRPr="00A30328">
        <w:rPr>
          <w:sz w:val="28"/>
          <w:szCs w:val="28"/>
          <w:lang w:val="da-DK"/>
        </w:rPr>
        <w:t xml:space="preserve">Tính chất: </w:t>
      </w:r>
      <w:r w:rsidRPr="00A30328">
        <w:rPr>
          <w:spacing w:val="6"/>
          <w:sz w:val="28"/>
          <w:szCs w:val="28"/>
          <w:lang w:val="pl-PL"/>
        </w:rPr>
        <w:t>Là mô đun cơ sở.</w:t>
      </w:r>
    </w:p>
    <w:p w14:paraId="7CC3BEB6" w14:textId="77777777" w:rsidR="00DD4CEB" w:rsidRPr="00A30328" w:rsidRDefault="00DD4CEB" w:rsidP="00C91F7E">
      <w:pPr>
        <w:spacing w:after="0" w:line="312" w:lineRule="auto"/>
        <w:jc w:val="both"/>
        <w:rPr>
          <w:rFonts w:cs="Times New Roman"/>
          <w:b/>
          <w:sz w:val="28"/>
          <w:szCs w:val="28"/>
          <w:lang w:val="da-DK"/>
        </w:rPr>
      </w:pPr>
      <w:r w:rsidRPr="00A30328">
        <w:rPr>
          <w:rFonts w:cs="Times New Roman"/>
          <w:b/>
          <w:sz w:val="28"/>
          <w:szCs w:val="28"/>
          <w:lang w:val="da-DK"/>
        </w:rPr>
        <w:t>II. Mục tiêu mô đun:</w:t>
      </w:r>
    </w:p>
    <w:p w14:paraId="7C783EFB" w14:textId="77777777" w:rsidR="00DD4CEB" w:rsidRPr="00A30328" w:rsidRDefault="00DD4CEB" w:rsidP="00E64D0A">
      <w:pPr>
        <w:pStyle w:val="ListParagraph"/>
        <w:numPr>
          <w:ilvl w:val="0"/>
          <w:numId w:val="118"/>
        </w:numPr>
        <w:spacing w:after="0" w:line="312" w:lineRule="auto"/>
        <w:ind w:left="567" w:hanging="283"/>
        <w:jc w:val="both"/>
        <w:rPr>
          <w:sz w:val="28"/>
          <w:szCs w:val="28"/>
        </w:rPr>
      </w:pPr>
      <w:r w:rsidRPr="00A30328">
        <w:rPr>
          <w:sz w:val="28"/>
          <w:szCs w:val="28"/>
        </w:rPr>
        <w:t xml:space="preserve">Về kiến thức: </w:t>
      </w:r>
    </w:p>
    <w:p w14:paraId="2C150E8F" w14:textId="77777777" w:rsidR="00DD4CEB" w:rsidRPr="00A30328" w:rsidRDefault="00DD4CEB" w:rsidP="00C91F7E">
      <w:pPr>
        <w:numPr>
          <w:ilvl w:val="0"/>
          <w:numId w:val="46"/>
        </w:numPr>
        <w:tabs>
          <w:tab w:val="center" w:pos="990"/>
          <w:tab w:val="left" w:pos="6300"/>
          <w:tab w:val="center" w:pos="6521"/>
        </w:tabs>
        <w:spacing w:after="0" w:line="312" w:lineRule="auto"/>
        <w:jc w:val="both"/>
        <w:rPr>
          <w:rFonts w:cs="Times New Roman"/>
          <w:spacing w:val="6"/>
          <w:sz w:val="28"/>
          <w:szCs w:val="28"/>
          <w:lang w:val="pl-PL"/>
        </w:rPr>
      </w:pPr>
      <w:r w:rsidRPr="00A30328">
        <w:rPr>
          <w:rFonts w:cs="Times New Roman"/>
          <w:spacing w:val="6"/>
          <w:sz w:val="28"/>
          <w:szCs w:val="28"/>
          <w:lang w:val="pl-PL"/>
        </w:rPr>
        <w:t>Trình bày được cấu tạo, ký hiệu, tính chất và ứng dụng của các linh kiện thụ động.</w:t>
      </w:r>
    </w:p>
    <w:p w14:paraId="3EDC42AA" w14:textId="77777777" w:rsidR="00DD4CEB" w:rsidRPr="00A30328" w:rsidRDefault="00DD4CEB" w:rsidP="00C91F7E">
      <w:pPr>
        <w:numPr>
          <w:ilvl w:val="0"/>
          <w:numId w:val="46"/>
        </w:numPr>
        <w:tabs>
          <w:tab w:val="center" w:pos="990"/>
          <w:tab w:val="left" w:pos="6300"/>
          <w:tab w:val="center" w:pos="6521"/>
        </w:tabs>
        <w:spacing w:after="0" w:line="312" w:lineRule="auto"/>
        <w:jc w:val="both"/>
        <w:rPr>
          <w:rFonts w:cs="Times New Roman"/>
          <w:spacing w:val="6"/>
          <w:sz w:val="28"/>
          <w:szCs w:val="28"/>
          <w:lang w:val="pl-PL"/>
        </w:rPr>
      </w:pPr>
      <w:r w:rsidRPr="00A30328">
        <w:rPr>
          <w:rFonts w:cs="Times New Roman"/>
          <w:spacing w:val="6"/>
          <w:sz w:val="28"/>
          <w:szCs w:val="28"/>
          <w:lang w:val="pl-PL"/>
        </w:rPr>
        <w:t>Trình bày được cấu tạo, ký hiệu, tính chất ứng dụng của các linh kiện bán dẫn, các cách mắc linh kiện trong mạch điện, cách xác định thông số kỹ thuật của linh kiện.</w:t>
      </w:r>
    </w:p>
    <w:p w14:paraId="22F64EDF" w14:textId="77777777" w:rsidR="00DD4CEB" w:rsidRPr="00A30328" w:rsidRDefault="00DD4CEB" w:rsidP="00C91F7E">
      <w:pPr>
        <w:numPr>
          <w:ilvl w:val="0"/>
          <w:numId w:val="46"/>
        </w:numPr>
        <w:tabs>
          <w:tab w:val="center" w:pos="990"/>
          <w:tab w:val="left" w:pos="6300"/>
          <w:tab w:val="center" w:pos="6521"/>
        </w:tabs>
        <w:spacing w:after="0" w:line="312" w:lineRule="auto"/>
        <w:jc w:val="both"/>
        <w:rPr>
          <w:rFonts w:cs="Times New Roman"/>
          <w:sz w:val="28"/>
          <w:szCs w:val="28"/>
        </w:rPr>
      </w:pPr>
      <w:r w:rsidRPr="00A30328">
        <w:rPr>
          <w:rFonts w:cs="Times New Roman"/>
          <w:spacing w:val="6"/>
          <w:sz w:val="28"/>
          <w:szCs w:val="28"/>
          <w:lang w:val="pl-PL"/>
        </w:rPr>
        <w:t>Trình bày được cấu tạo một số mạch điện tử đơn giản ứng dụng linh kiện điện tử và nguyên lý hoạt động của chúng.</w:t>
      </w:r>
    </w:p>
    <w:p w14:paraId="5E3C960E"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Trình bày được cấu tạo, nguyên lý hoạt động của các linh kiện điện tử công suất.</w:t>
      </w:r>
    </w:p>
    <w:p w14:paraId="55557725"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Trình bày được các quy trình trong bảo trì, thay thế các linh kiện điện tử công suất đạt tiêu chuẩn kỹ thuật.</w:t>
      </w:r>
    </w:p>
    <w:p w14:paraId="4AC89B09" w14:textId="77777777" w:rsidR="00DD4CEB" w:rsidRPr="00A30328" w:rsidRDefault="00DD4CEB" w:rsidP="00E64D0A">
      <w:pPr>
        <w:pStyle w:val="ListParagraph"/>
        <w:numPr>
          <w:ilvl w:val="0"/>
          <w:numId w:val="118"/>
        </w:numPr>
        <w:spacing w:after="0" w:line="312" w:lineRule="auto"/>
        <w:ind w:left="567" w:hanging="283"/>
        <w:jc w:val="both"/>
        <w:rPr>
          <w:sz w:val="28"/>
          <w:szCs w:val="28"/>
        </w:rPr>
      </w:pPr>
      <w:r w:rsidRPr="00A30328">
        <w:rPr>
          <w:sz w:val="28"/>
          <w:szCs w:val="28"/>
        </w:rPr>
        <w:t>Về kỹ năng:</w:t>
      </w:r>
    </w:p>
    <w:p w14:paraId="0CF084E2"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Kiểm tra được chất lượng các linh kiện điện tử công suất.</w:t>
      </w:r>
    </w:p>
    <w:p w14:paraId="02269910"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Lắp được các mạch điện tử công suất ứng dụng trong công nghiệp.</w:t>
      </w:r>
    </w:p>
    <w:p w14:paraId="1DCAAED1"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Đo đạc, kiểm tra sửa chữa mạch điện tử công suất đạt yêu cầu về thời gian với độ chính xác.</w:t>
      </w:r>
    </w:p>
    <w:p w14:paraId="03A13DA8"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Thay thế các linh kiện, mạch điện tử công suất hư hỏng.</w:t>
      </w:r>
    </w:p>
    <w:p w14:paraId="5BC70336" w14:textId="77777777" w:rsidR="00DD4CEB" w:rsidRPr="00A30328" w:rsidRDefault="00DD4CEB" w:rsidP="00E64D0A">
      <w:pPr>
        <w:pStyle w:val="ListParagraph"/>
        <w:numPr>
          <w:ilvl w:val="0"/>
          <w:numId w:val="118"/>
        </w:numPr>
        <w:spacing w:after="0" w:line="312" w:lineRule="auto"/>
        <w:ind w:left="567" w:hanging="283"/>
        <w:jc w:val="both"/>
        <w:rPr>
          <w:sz w:val="28"/>
          <w:szCs w:val="28"/>
          <w:lang w:val="pl-PL"/>
        </w:rPr>
      </w:pPr>
      <w:r w:rsidRPr="00A30328">
        <w:rPr>
          <w:sz w:val="28"/>
          <w:szCs w:val="28"/>
          <w:lang w:val="pl-PL"/>
        </w:rPr>
        <w:t xml:space="preserve">Về năng lực tự chủ và trách nhiệm: </w:t>
      </w:r>
    </w:p>
    <w:p w14:paraId="7CD31CC2" w14:textId="77777777" w:rsidR="00DD4CEB" w:rsidRPr="00A30328" w:rsidRDefault="00DD4CEB" w:rsidP="00C91F7E">
      <w:pPr>
        <w:spacing w:after="0" w:line="312" w:lineRule="auto"/>
        <w:ind w:left="993" w:hanging="426"/>
        <w:jc w:val="both"/>
        <w:rPr>
          <w:rFonts w:cs="Times New Roman"/>
          <w:spacing w:val="6"/>
          <w:sz w:val="28"/>
          <w:szCs w:val="28"/>
          <w:lang w:val="pl-PL"/>
        </w:rPr>
      </w:pPr>
      <w:r w:rsidRPr="00A30328">
        <w:rPr>
          <w:rFonts w:cs="Times New Roman"/>
          <w:sz w:val="28"/>
          <w:szCs w:val="28"/>
          <w:lang w:val="pl-PL"/>
        </w:rPr>
        <w:t xml:space="preserve"> +   </w:t>
      </w:r>
      <w:r w:rsidRPr="00A30328">
        <w:rPr>
          <w:rFonts w:cs="Times New Roman"/>
          <w:spacing w:val="6"/>
          <w:sz w:val="28"/>
          <w:szCs w:val="28"/>
          <w:lang w:val="pl-PL"/>
        </w:rPr>
        <w:t>Rèn luyện năng lực tự chủ trong công việc và tính cẩn thận, tỉ mỉ, chính  xác và an toàn vệ sinh công nghiệp.</w:t>
      </w:r>
    </w:p>
    <w:p w14:paraId="4A033F21" w14:textId="77777777" w:rsidR="00DD4CEB" w:rsidRPr="00A30328" w:rsidRDefault="00DD4CEB" w:rsidP="00C91F7E">
      <w:pPr>
        <w:spacing w:after="0" w:line="312" w:lineRule="auto"/>
        <w:ind w:firstLine="567"/>
        <w:jc w:val="both"/>
        <w:rPr>
          <w:rFonts w:cs="Times New Roman"/>
          <w:sz w:val="28"/>
          <w:szCs w:val="28"/>
          <w:lang w:val="pl-PL"/>
        </w:rPr>
      </w:pPr>
      <w:r w:rsidRPr="00A30328">
        <w:rPr>
          <w:rFonts w:cs="Times New Roman"/>
          <w:spacing w:val="6"/>
          <w:sz w:val="28"/>
          <w:szCs w:val="28"/>
          <w:lang w:val="pl-PL"/>
        </w:rPr>
        <w:t xml:space="preserve"> +   Qua đó rèn luyện tinh thần trách nhiệm trong học tập, làm việc.</w:t>
      </w:r>
    </w:p>
    <w:p w14:paraId="7999AA2E" w14:textId="77777777" w:rsidR="00DD4CEB" w:rsidRPr="00A30328" w:rsidRDefault="00DD4CEB" w:rsidP="00C91F7E">
      <w:pPr>
        <w:spacing w:after="0" w:line="312" w:lineRule="auto"/>
        <w:jc w:val="both"/>
        <w:rPr>
          <w:rFonts w:cs="Times New Roman"/>
          <w:b/>
          <w:sz w:val="28"/>
          <w:szCs w:val="28"/>
          <w:lang w:val="pl-PL"/>
        </w:rPr>
      </w:pPr>
      <w:r w:rsidRPr="00A30328">
        <w:rPr>
          <w:rFonts w:cs="Times New Roman"/>
          <w:b/>
          <w:sz w:val="28"/>
          <w:szCs w:val="28"/>
          <w:lang w:val="pl-PL"/>
        </w:rPr>
        <w:t>III. Nội dung mô đun:</w:t>
      </w:r>
    </w:p>
    <w:p w14:paraId="172294B5" w14:textId="77777777" w:rsidR="00DD4CEB" w:rsidRPr="00A30328" w:rsidRDefault="00DD4CEB" w:rsidP="00E64D0A">
      <w:pPr>
        <w:pStyle w:val="ListParagraph"/>
        <w:numPr>
          <w:ilvl w:val="0"/>
          <w:numId w:val="108"/>
        </w:numPr>
        <w:spacing w:after="0" w:line="312" w:lineRule="auto"/>
        <w:ind w:hanging="294"/>
        <w:jc w:val="both"/>
        <w:rPr>
          <w:sz w:val="28"/>
          <w:szCs w:val="28"/>
          <w:lang w:val="pl-PL"/>
        </w:rPr>
      </w:pPr>
      <w:r w:rsidRPr="00A30328">
        <w:rPr>
          <w:sz w:val="28"/>
          <w:szCs w:val="28"/>
          <w:lang w:val="pl-PL"/>
        </w:rPr>
        <w:t>Nội dung tổng quát và phân phối thời gian:</w:t>
      </w:r>
    </w:p>
    <w:p w14:paraId="24AFB01C" w14:textId="77777777" w:rsidR="00DD4CEB" w:rsidRPr="00A30328" w:rsidRDefault="00DD4CEB" w:rsidP="00C91F7E">
      <w:pPr>
        <w:pStyle w:val="ListParagraph"/>
        <w:spacing w:after="0" w:line="312" w:lineRule="auto"/>
        <w:jc w:val="both"/>
        <w:rPr>
          <w:sz w:val="28"/>
          <w:szCs w:val="28"/>
          <w:lang w:val="pl-PL"/>
        </w:rPr>
      </w:pPr>
    </w:p>
    <w:tbl>
      <w:tblPr>
        <w:tblW w:w="89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
        <w:gridCol w:w="4437"/>
        <w:gridCol w:w="752"/>
        <w:gridCol w:w="892"/>
        <w:gridCol w:w="1333"/>
        <w:gridCol w:w="854"/>
      </w:tblGrid>
      <w:tr w:rsidR="00DD4CEB" w:rsidRPr="00A30328" w14:paraId="5EFEE860" w14:textId="77777777" w:rsidTr="00086071">
        <w:trPr>
          <w:trHeight w:val="420"/>
        </w:trPr>
        <w:tc>
          <w:tcPr>
            <w:tcW w:w="666" w:type="dxa"/>
            <w:vMerge w:val="restart"/>
            <w:vAlign w:val="center"/>
          </w:tcPr>
          <w:p w14:paraId="0303D92C"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SỐ TT</w:t>
            </w:r>
          </w:p>
        </w:tc>
        <w:tc>
          <w:tcPr>
            <w:tcW w:w="4437" w:type="dxa"/>
            <w:vMerge w:val="restart"/>
            <w:vAlign w:val="center"/>
          </w:tcPr>
          <w:p w14:paraId="45AF2CE6"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Tên các bài trong mô đun</w:t>
            </w:r>
          </w:p>
        </w:tc>
        <w:tc>
          <w:tcPr>
            <w:tcW w:w="3831" w:type="dxa"/>
            <w:gridSpan w:val="4"/>
            <w:vAlign w:val="center"/>
          </w:tcPr>
          <w:p w14:paraId="6C5A4B12"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Thời gian (giờ)</w:t>
            </w:r>
          </w:p>
        </w:tc>
      </w:tr>
      <w:tr w:rsidR="00DD4CEB" w:rsidRPr="00A30328" w14:paraId="7B3A4385" w14:textId="77777777" w:rsidTr="00086071">
        <w:trPr>
          <w:trHeight w:val="420"/>
        </w:trPr>
        <w:tc>
          <w:tcPr>
            <w:tcW w:w="666" w:type="dxa"/>
            <w:vMerge/>
            <w:vAlign w:val="center"/>
          </w:tcPr>
          <w:p w14:paraId="74258802" w14:textId="77777777" w:rsidR="00DD4CEB" w:rsidRPr="00A30328" w:rsidRDefault="00DD4CEB" w:rsidP="00C91F7E">
            <w:pPr>
              <w:spacing w:after="0" w:line="312" w:lineRule="auto"/>
              <w:jc w:val="both"/>
              <w:rPr>
                <w:rFonts w:cs="Times New Roman"/>
                <w:b/>
                <w:sz w:val="28"/>
                <w:szCs w:val="28"/>
              </w:rPr>
            </w:pPr>
          </w:p>
        </w:tc>
        <w:tc>
          <w:tcPr>
            <w:tcW w:w="4437" w:type="dxa"/>
            <w:vMerge/>
            <w:vAlign w:val="center"/>
          </w:tcPr>
          <w:p w14:paraId="5EDFAC76" w14:textId="77777777" w:rsidR="00DD4CEB" w:rsidRPr="00A30328" w:rsidRDefault="00DD4CEB" w:rsidP="00C91F7E">
            <w:pPr>
              <w:spacing w:after="0" w:line="312" w:lineRule="auto"/>
              <w:jc w:val="both"/>
              <w:rPr>
                <w:rFonts w:cs="Times New Roman"/>
                <w:b/>
                <w:sz w:val="28"/>
                <w:szCs w:val="28"/>
              </w:rPr>
            </w:pPr>
          </w:p>
        </w:tc>
        <w:tc>
          <w:tcPr>
            <w:tcW w:w="752" w:type="dxa"/>
            <w:vAlign w:val="center"/>
          </w:tcPr>
          <w:p w14:paraId="45E80EE5" w14:textId="77777777" w:rsidR="00DD4CEB" w:rsidRPr="00A30328" w:rsidRDefault="00DD4CEB" w:rsidP="00C91F7E">
            <w:pPr>
              <w:spacing w:after="0" w:line="312" w:lineRule="auto"/>
              <w:ind w:left="-43" w:right="-44"/>
              <w:jc w:val="both"/>
              <w:rPr>
                <w:rFonts w:cs="Times New Roman"/>
                <w:b/>
                <w:sz w:val="28"/>
                <w:szCs w:val="28"/>
              </w:rPr>
            </w:pPr>
            <w:r w:rsidRPr="00A30328">
              <w:rPr>
                <w:rFonts w:cs="Times New Roman"/>
                <w:b/>
                <w:sz w:val="28"/>
                <w:szCs w:val="28"/>
              </w:rPr>
              <w:t>Tổng số</w:t>
            </w:r>
          </w:p>
        </w:tc>
        <w:tc>
          <w:tcPr>
            <w:tcW w:w="892" w:type="dxa"/>
            <w:vAlign w:val="center"/>
          </w:tcPr>
          <w:p w14:paraId="729053D6" w14:textId="77777777" w:rsidR="00DD4CEB" w:rsidRPr="00A30328" w:rsidRDefault="00DD4CEB" w:rsidP="00C91F7E">
            <w:pPr>
              <w:spacing w:after="0" w:line="312" w:lineRule="auto"/>
              <w:ind w:left="-43" w:right="-44"/>
              <w:jc w:val="both"/>
              <w:rPr>
                <w:rFonts w:cs="Times New Roman"/>
                <w:b/>
                <w:sz w:val="28"/>
                <w:szCs w:val="28"/>
              </w:rPr>
            </w:pPr>
            <w:r w:rsidRPr="00A30328">
              <w:rPr>
                <w:rFonts w:cs="Times New Roman"/>
                <w:b/>
                <w:sz w:val="28"/>
                <w:szCs w:val="28"/>
              </w:rPr>
              <w:t>Lý thuyết</w:t>
            </w:r>
          </w:p>
        </w:tc>
        <w:tc>
          <w:tcPr>
            <w:tcW w:w="1333" w:type="dxa"/>
            <w:vAlign w:val="center"/>
          </w:tcPr>
          <w:p w14:paraId="25ED211F" w14:textId="77777777" w:rsidR="00DD4CEB" w:rsidRPr="00A30328" w:rsidRDefault="00DD4CEB" w:rsidP="00C91F7E">
            <w:pPr>
              <w:spacing w:after="0" w:line="312" w:lineRule="auto"/>
              <w:ind w:left="-43" w:right="-44"/>
              <w:jc w:val="both"/>
              <w:rPr>
                <w:rFonts w:cs="Times New Roman"/>
                <w:b/>
                <w:sz w:val="28"/>
                <w:szCs w:val="28"/>
              </w:rPr>
            </w:pPr>
            <w:r w:rsidRPr="00A30328">
              <w:rPr>
                <w:rFonts w:cs="Times New Roman"/>
                <w:b/>
                <w:sz w:val="28"/>
                <w:szCs w:val="28"/>
              </w:rPr>
              <w:t>Thực hành, thí nghiệm, thảo luận, bài tập</w:t>
            </w:r>
          </w:p>
        </w:tc>
        <w:tc>
          <w:tcPr>
            <w:tcW w:w="854" w:type="dxa"/>
            <w:vAlign w:val="center"/>
          </w:tcPr>
          <w:p w14:paraId="151C56CA" w14:textId="77777777" w:rsidR="00DD4CEB" w:rsidRPr="00A30328" w:rsidRDefault="00DD4CEB" w:rsidP="00C91F7E">
            <w:pPr>
              <w:spacing w:after="0" w:line="312" w:lineRule="auto"/>
              <w:ind w:left="-43" w:right="-44"/>
              <w:jc w:val="both"/>
              <w:rPr>
                <w:rFonts w:cs="Times New Roman"/>
                <w:b/>
                <w:sz w:val="28"/>
                <w:szCs w:val="28"/>
              </w:rPr>
            </w:pPr>
            <w:r w:rsidRPr="00A30328">
              <w:rPr>
                <w:rFonts w:cs="Times New Roman"/>
                <w:b/>
                <w:sz w:val="28"/>
                <w:szCs w:val="28"/>
              </w:rPr>
              <w:t>Kiểm tra</w:t>
            </w:r>
          </w:p>
        </w:tc>
      </w:tr>
      <w:tr w:rsidR="00DD4CEB" w:rsidRPr="00A30328" w14:paraId="4736FEA6" w14:textId="77777777" w:rsidTr="00086071">
        <w:trPr>
          <w:trHeight w:val="420"/>
        </w:trPr>
        <w:tc>
          <w:tcPr>
            <w:tcW w:w="666" w:type="dxa"/>
          </w:tcPr>
          <w:p w14:paraId="053D31BE"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1</w:t>
            </w:r>
          </w:p>
        </w:tc>
        <w:tc>
          <w:tcPr>
            <w:tcW w:w="4437" w:type="dxa"/>
          </w:tcPr>
          <w:p w14:paraId="17A9F335"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 xml:space="preserve">Bài 1: </w:t>
            </w:r>
            <w:r w:rsidRPr="00A30328">
              <w:rPr>
                <w:rFonts w:cs="Times New Roman"/>
                <w:b/>
                <w:sz w:val="28"/>
                <w:szCs w:val="28"/>
                <w:lang w:val="fr-FR"/>
              </w:rPr>
              <w:t>LINH KIỆN THỤ ĐỘNG</w:t>
            </w:r>
            <w:r w:rsidRPr="00A30328">
              <w:rPr>
                <w:rFonts w:cs="Times New Roman"/>
                <w:b/>
                <w:sz w:val="28"/>
                <w:szCs w:val="28"/>
              </w:rPr>
              <w:t xml:space="preserve"> </w:t>
            </w:r>
          </w:p>
          <w:p w14:paraId="6DE40008" w14:textId="77777777" w:rsidR="00DD4CEB" w:rsidRPr="00A30328" w:rsidRDefault="00DD4CEB" w:rsidP="00E64D0A">
            <w:pPr>
              <w:numPr>
                <w:ilvl w:val="0"/>
                <w:numId w:val="99"/>
              </w:numPr>
              <w:spacing w:after="0" w:line="312" w:lineRule="auto"/>
              <w:jc w:val="both"/>
              <w:rPr>
                <w:rFonts w:cs="Times New Roman"/>
                <w:spacing w:val="6"/>
                <w:sz w:val="28"/>
                <w:szCs w:val="28"/>
                <w:lang w:val="pt-BR"/>
              </w:rPr>
            </w:pPr>
            <w:r w:rsidRPr="00A30328">
              <w:rPr>
                <w:rFonts w:cs="Times New Roman"/>
                <w:spacing w:val="6"/>
                <w:sz w:val="28"/>
                <w:szCs w:val="28"/>
                <w:lang w:val="pt-BR"/>
              </w:rPr>
              <w:t>Điện trở</w:t>
            </w:r>
          </w:p>
          <w:p w14:paraId="5EE2338E" w14:textId="77777777" w:rsidR="00DD4CEB" w:rsidRPr="00A30328" w:rsidRDefault="00DD4CEB" w:rsidP="00E64D0A">
            <w:pPr>
              <w:numPr>
                <w:ilvl w:val="1"/>
                <w:numId w:val="109"/>
              </w:numPr>
              <w:tabs>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Ký hiệu, phân loại, cấu tạo.</w:t>
            </w:r>
          </w:p>
          <w:p w14:paraId="26E0CA25" w14:textId="77777777" w:rsidR="00DD4CEB" w:rsidRPr="00A30328" w:rsidRDefault="00DD4CEB" w:rsidP="00E64D0A">
            <w:pPr>
              <w:numPr>
                <w:ilvl w:val="1"/>
                <w:numId w:val="109"/>
              </w:numPr>
              <w:tabs>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Cách đọc, đo và cách mắc điện trở.</w:t>
            </w:r>
          </w:p>
          <w:p w14:paraId="18B7B513" w14:textId="77777777" w:rsidR="00DD4CEB" w:rsidRPr="00A30328" w:rsidRDefault="00DD4CEB" w:rsidP="00E64D0A">
            <w:pPr>
              <w:numPr>
                <w:ilvl w:val="1"/>
                <w:numId w:val="109"/>
              </w:numPr>
              <w:tabs>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Ứng dụng.</w:t>
            </w:r>
          </w:p>
          <w:p w14:paraId="5AAA6641" w14:textId="77777777" w:rsidR="00DD4CEB" w:rsidRPr="00A30328" w:rsidRDefault="00DD4CEB" w:rsidP="00E64D0A">
            <w:pPr>
              <w:numPr>
                <w:ilvl w:val="0"/>
                <w:numId w:val="99"/>
              </w:numPr>
              <w:spacing w:after="0" w:line="312" w:lineRule="auto"/>
              <w:jc w:val="both"/>
              <w:rPr>
                <w:rFonts w:cs="Times New Roman"/>
                <w:sz w:val="28"/>
                <w:szCs w:val="28"/>
                <w:lang w:val="pt-BR"/>
              </w:rPr>
            </w:pPr>
            <w:r w:rsidRPr="00A30328">
              <w:rPr>
                <w:rFonts w:cs="Times New Roman"/>
                <w:sz w:val="28"/>
                <w:szCs w:val="28"/>
                <w:lang w:val="pt-BR"/>
              </w:rPr>
              <w:t>Tụ điện</w:t>
            </w:r>
          </w:p>
          <w:p w14:paraId="5621A8F9" w14:textId="77777777" w:rsidR="00DD4CEB" w:rsidRPr="00A30328" w:rsidRDefault="00DD4CEB" w:rsidP="00E64D0A">
            <w:pPr>
              <w:numPr>
                <w:ilvl w:val="1"/>
                <w:numId w:val="99"/>
              </w:numPr>
              <w:tabs>
                <w:tab w:val="left" w:pos="676"/>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Ký hiệu, phân loại, cấu tạo.</w:t>
            </w:r>
          </w:p>
          <w:p w14:paraId="645C3EBB" w14:textId="77777777" w:rsidR="00DD4CEB" w:rsidRPr="00A30328" w:rsidRDefault="00DD4CEB" w:rsidP="00E64D0A">
            <w:pPr>
              <w:numPr>
                <w:ilvl w:val="1"/>
                <w:numId w:val="99"/>
              </w:numPr>
              <w:tabs>
                <w:tab w:val="left" w:pos="676"/>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 xml:space="preserve"> Cách đọc, đo và cách mắc tụ điện.</w:t>
            </w:r>
          </w:p>
          <w:p w14:paraId="41DF89D0" w14:textId="77777777" w:rsidR="00DD4CEB" w:rsidRPr="00A30328" w:rsidRDefault="00DD4CEB" w:rsidP="00E64D0A">
            <w:pPr>
              <w:numPr>
                <w:ilvl w:val="1"/>
                <w:numId w:val="99"/>
              </w:numPr>
              <w:tabs>
                <w:tab w:val="left" w:pos="676"/>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Ứng dụng.</w:t>
            </w:r>
          </w:p>
          <w:p w14:paraId="37B6D066" w14:textId="77777777" w:rsidR="00DD4CEB" w:rsidRPr="00A30328" w:rsidRDefault="00DD4CEB" w:rsidP="00E64D0A">
            <w:pPr>
              <w:numPr>
                <w:ilvl w:val="0"/>
                <w:numId w:val="99"/>
              </w:numPr>
              <w:spacing w:after="0" w:line="312" w:lineRule="auto"/>
              <w:jc w:val="both"/>
              <w:rPr>
                <w:rFonts w:cs="Times New Roman"/>
                <w:sz w:val="28"/>
                <w:szCs w:val="28"/>
                <w:lang w:val="pt-BR"/>
              </w:rPr>
            </w:pPr>
            <w:r w:rsidRPr="00A30328">
              <w:rPr>
                <w:rFonts w:cs="Times New Roman"/>
                <w:sz w:val="28"/>
                <w:szCs w:val="28"/>
                <w:lang w:val="pt-BR"/>
              </w:rPr>
              <w:t>Cuộn cảm</w:t>
            </w:r>
          </w:p>
          <w:p w14:paraId="7B6598BE" w14:textId="77777777" w:rsidR="00DD4CEB" w:rsidRPr="00A30328" w:rsidRDefault="00DD4CEB" w:rsidP="00E64D0A">
            <w:pPr>
              <w:numPr>
                <w:ilvl w:val="1"/>
                <w:numId w:val="99"/>
              </w:numPr>
              <w:tabs>
                <w:tab w:val="left" w:pos="817"/>
              </w:tabs>
              <w:spacing w:after="0" w:line="312" w:lineRule="auto"/>
              <w:jc w:val="both"/>
              <w:rPr>
                <w:rFonts w:cs="Times New Roman"/>
                <w:spacing w:val="6"/>
                <w:sz w:val="28"/>
                <w:szCs w:val="28"/>
                <w:lang w:val="pt-BR"/>
              </w:rPr>
            </w:pPr>
            <w:r w:rsidRPr="00A30328">
              <w:rPr>
                <w:rFonts w:cs="Times New Roman"/>
                <w:sz w:val="28"/>
                <w:szCs w:val="28"/>
              </w:rPr>
              <w:t>Ký</w:t>
            </w:r>
            <w:r w:rsidRPr="00A30328">
              <w:rPr>
                <w:rFonts w:cs="Times New Roman"/>
                <w:spacing w:val="6"/>
                <w:sz w:val="28"/>
                <w:szCs w:val="28"/>
                <w:lang w:val="pt-BR"/>
              </w:rPr>
              <w:t xml:space="preserve"> hiệu, phân loại, cấu tạo.</w:t>
            </w:r>
          </w:p>
          <w:p w14:paraId="03A19A01" w14:textId="77777777" w:rsidR="00DD4CEB" w:rsidRPr="00A30328" w:rsidRDefault="00DD4CEB" w:rsidP="00E64D0A">
            <w:pPr>
              <w:numPr>
                <w:ilvl w:val="1"/>
                <w:numId w:val="99"/>
              </w:numPr>
              <w:tabs>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Cách đọc, đo và cách mắc cuộn cảm.</w:t>
            </w:r>
          </w:p>
          <w:p w14:paraId="699DB7E8" w14:textId="77777777" w:rsidR="00DD4CEB" w:rsidRPr="00A30328" w:rsidRDefault="00DD4CEB" w:rsidP="00E64D0A">
            <w:pPr>
              <w:numPr>
                <w:ilvl w:val="1"/>
                <w:numId w:val="99"/>
              </w:numPr>
              <w:tabs>
                <w:tab w:val="left" w:pos="817"/>
              </w:tabs>
              <w:spacing w:after="0" w:line="312" w:lineRule="auto"/>
              <w:jc w:val="both"/>
              <w:rPr>
                <w:rFonts w:cs="Times New Roman"/>
                <w:spacing w:val="6"/>
                <w:sz w:val="28"/>
                <w:szCs w:val="28"/>
                <w:lang w:val="pt-BR"/>
              </w:rPr>
            </w:pPr>
            <w:r w:rsidRPr="00A30328">
              <w:rPr>
                <w:rFonts w:cs="Times New Roman"/>
                <w:spacing w:val="6"/>
                <w:sz w:val="28"/>
                <w:szCs w:val="28"/>
                <w:lang w:val="pt-BR"/>
              </w:rPr>
              <w:t>Ứng dụng.</w:t>
            </w:r>
          </w:p>
        </w:tc>
        <w:tc>
          <w:tcPr>
            <w:tcW w:w="752" w:type="dxa"/>
          </w:tcPr>
          <w:p w14:paraId="62A52B2D"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5</w:t>
            </w:r>
          </w:p>
          <w:p w14:paraId="75764CC3" w14:textId="77777777" w:rsidR="00DD4CEB" w:rsidRPr="00A30328" w:rsidRDefault="00DD4CEB" w:rsidP="00C91F7E">
            <w:pPr>
              <w:spacing w:after="0" w:line="312" w:lineRule="auto"/>
              <w:jc w:val="center"/>
              <w:rPr>
                <w:rFonts w:cs="Times New Roman"/>
                <w:b/>
                <w:sz w:val="28"/>
                <w:szCs w:val="28"/>
              </w:rPr>
            </w:pPr>
          </w:p>
          <w:p w14:paraId="566BD8DD" w14:textId="77777777" w:rsidR="00DD4CEB" w:rsidRPr="00A30328" w:rsidRDefault="00DD4CEB" w:rsidP="00C91F7E">
            <w:pPr>
              <w:spacing w:after="0" w:line="312" w:lineRule="auto"/>
              <w:jc w:val="center"/>
              <w:rPr>
                <w:rFonts w:cs="Times New Roman"/>
                <w:b/>
                <w:sz w:val="28"/>
                <w:szCs w:val="28"/>
              </w:rPr>
            </w:pPr>
          </w:p>
        </w:tc>
        <w:tc>
          <w:tcPr>
            <w:tcW w:w="892" w:type="dxa"/>
          </w:tcPr>
          <w:p w14:paraId="026B723A"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5</w:t>
            </w:r>
          </w:p>
          <w:p w14:paraId="6F09C9AC" w14:textId="77777777" w:rsidR="00DD4CEB" w:rsidRPr="00A30328" w:rsidRDefault="00DD4CEB" w:rsidP="00C91F7E">
            <w:pPr>
              <w:spacing w:after="0" w:line="312" w:lineRule="auto"/>
              <w:jc w:val="center"/>
              <w:rPr>
                <w:rFonts w:cs="Times New Roman"/>
                <w:sz w:val="28"/>
                <w:szCs w:val="28"/>
              </w:rPr>
            </w:pPr>
          </w:p>
          <w:p w14:paraId="658ACAF0"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189848E9"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2531BF74" w14:textId="77777777" w:rsidR="00DD4CEB" w:rsidRPr="00A30328" w:rsidRDefault="00DD4CEB" w:rsidP="00C91F7E">
            <w:pPr>
              <w:spacing w:after="0" w:line="312" w:lineRule="auto"/>
              <w:jc w:val="center"/>
              <w:rPr>
                <w:rFonts w:cs="Times New Roman"/>
                <w:sz w:val="28"/>
                <w:szCs w:val="28"/>
              </w:rPr>
            </w:pPr>
          </w:p>
          <w:p w14:paraId="008A9073" w14:textId="77777777" w:rsidR="00DD4CEB" w:rsidRPr="00A30328" w:rsidRDefault="00DD4CEB" w:rsidP="00C91F7E">
            <w:pPr>
              <w:spacing w:after="0" w:line="312" w:lineRule="auto"/>
              <w:jc w:val="center"/>
              <w:rPr>
                <w:rFonts w:cs="Times New Roman"/>
                <w:sz w:val="28"/>
                <w:szCs w:val="28"/>
              </w:rPr>
            </w:pPr>
          </w:p>
          <w:p w14:paraId="5ED42DF1" w14:textId="77777777" w:rsidR="00DD4CEB" w:rsidRPr="00A30328" w:rsidRDefault="00DD4CEB" w:rsidP="00C91F7E">
            <w:pPr>
              <w:spacing w:after="0" w:line="312" w:lineRule="auto"/>
              <w:jc w:val="center"/>
              <w:rPr>
                <w:rFonts w:cs="Times New Roman"/>
                <w:sz w:val="28"/>
                <w:szCs w:val="28"/>
              </w:rPr>
            </w:pPr>
          </w:p>
          <w:p w14:paraId="0CF3702A"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7222B2A1"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382BAD3F" w14:textId="77777777" w:rsidR="00DD4CEB" w:rsidRPr="00A30328" w:rsidRDefault="00DD4CEB" w:rsidP="00C91F7E">
            <w:pPr>
              <w:spacing w:after="0" w:line="312" w:lineRule="auto"/>
              <w:jc w:val="center"/>
              <w:rPr>
                <w:rFonts w:cs="Times New Roman"/>
                <w:sz w:val="28"/>
                <w:szCs w:val="28"/>
              </w:rPr>
            </w:pPr>
          </w:p>
          <w:p w14:paraId="7EA20CF2" w14:textId="77777777" w:rsidR="00DD4CEB" w:rsidRPr="00A30328" w:rsidRDefault="00DD4CEB" w:rsidP="00C91F7E">
            <w:pPr>
              <w:spacing w:after="0" w:line="312" w:lineRule="auto"/>
              <w:jc w:val="center"/>
              <w:rPr>
                <w:rFonts w:cs="Times New Roman"/>
                <w:sz w:val="28"/>
                <w:szCs w:val="28"/>
              </w:rPr>
            </w:pPr>
          </w:p>
          <w:p w14:paraId="29D78F8F" w14:textId="77777777" w:rsidR="00DD4CEB" w:rsidRPr="00A30328" w:rsidRDefault="00DD4CEB" w:rsidP="00C91F7E">
            <w:pPr>
              <w:spacing w:after="0" w:line="312" w:lineRule="auto"/>
              <w:jc w:val="center"/>
              <w:rPr>
                <w:rFonts w:cs="Times New Roman"/>
                <w:sz w:val="28"/>
                <w:szCs w:val="28"/>
              </w:rPr>
            </w:pPr>
          </w:p>
          <w:p w14:paraId="4DAB2D4D"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0,5</w:t>
            </w:r>
          </w:p>
          <w:p w14:paraId="3AF5C055"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0,5</w:t>
            </w:r>
          </w:p>
          <w:p w14:paraId="00E06329" w14:textId="77777777" w:rsidR="00DD4CEB" w:rsidRPr="00A30328" w:rsidRDefault="00DD4CEB" w:rsidP="00C91F7E">
            <w:pPr>
              <w:spacing w:after="0" w:line="312" w:lineRule="auto"/>
              <w:jc w:val="center"/>
              <w:rPr>
                <w:rFonts w:cs="Times New Roman"/>
                <w:sz w:val="28"/>
                <w:szCs w:val="28"/>
              </w:rPr>
            </w:pPr>
          </w:p>
        </w:tc>
        <w:tc>
          <w:tcPr>
            <w:tcW w:w="1333" w:type="dxa"/>
          </w:tcPr>
          <w:p w14:paraId="3B48CD0C" w14:textId="77777777" w:rsidR="00DD4CEB" w:rsidRPr="00A30328" w:rsidRDefault="00DD4CEB" w:rsidP="00C91F7E">
            <w:pPr>
              <w:spacing w:after="0" w:line="312" w:lineRule="auto"/>
              <w:jc w:val="center"/>
              <w:rPr>
                <w:rFonts w:cs="Times New Roman"/>
                <w:sz w:val="28"/>
                <w:szCs w:val="28"/>
              </w:rPr>
            </w:pPr>
            <w:r w:rsidRPr="00A30328">
              <w:rPr>
                <w:rFonts w:cs="Times New Roman"/>
                <w:b/>
                <w:sz w:val="28"/>
                <w:szCs w:val="28"/>
              </w:rPr>
              <w:t>0</w:t>
            </w:r>
          </w:p>
          <w:p w14:paraId="72EF2531" w14:textId="77777777" w:rsidR="00DD4CEB" w:rsidRPr="00A30328" w:rsidRDefault="00DD4CEB" w:rsidP="00C91F7E">
            <w:pPr>
              <w:spacing w:after="0" w:line="312" w:lineRule="auto"/>
              <w:jc w:val="center"/>
              <w:rPr>
                <w:rFonts w:cs="Times New Roman"/>
                <w:sz w:val="28"/>
                <w:szCs w:val="28"/>
              </w:rPr>
            </w:pPr>
          </w:p>
          <w:p w14:paraId="5B72BA51" w14:textId="77777777" w:rsidR="00DD4CEB" w:rsidRPr="00A30328" w:rsidRDefault="00DD4CEB" w:rsidP="00C91F7E">
            <w:pPr>
              <w:spacing w:after="0" w:line="312" w:lineRule="auto"/>
              <w:jc w:val="center"/>
              <w:rPr>
                <w:rFonts w:cs="Times New Roman"/>
                <w:sz w:val="28"/>
                <w:szCs w:val="28"/>
              </w:rPr>
            </w:pPr>
          </w:p>
          <w:p w14:paraId="5B629675" w14:textId="77777777" w:rsidR="00DD4CEB" w:rsidRPr="00A30328" w:rsidRDefault="00DD4CEB" w:rsidP="00C91F7E">
            <w:pPr>
              <w:spacing w:after="0" w:line="312" w:lineRule="auto"/>
              <w:jc w:val="center"/>
              <w:rPr>
                <w:rFonts w:cs="Times New Roman"/>
                <w:sz w:val="28"/>
                <w:szCs w:val="28"/>
              </w:rPr>
            </w:pPr>
          </w:p>
          <w:p w14:paraId="7032E8F5" w14:textId="77777777" w:rsidR="00DD4CEB" w:rsidRPr="00A30328" w:rsidRDefault="00DD4CEB" w:rsidP="00C91F7E">
            <w:pPr>
              <w:spacing w:after="0" w:line="312" w:lineRule="auto"/>
              <w:jc w:val="center"/>
              <w:rPr>
                <w:rFonts w:cs="Times New Roman"/>
                <w:sz w:val="28"/>
                <w:szCs w:val="28"/>
              </w:rPr>
            </w:pPr>
          </w:p>
          <w:p w14:paraId="6C1FF2C4" w14:textId="77777777" w:rsidR="00DD4CEB" w:rsidRPr="00A30328" w:rsidRDefault="00DD4CEB" w:rsidP="00C91F7E">
            <w:pPr>
              <w:spacing w:after="0" w:line="312" w:lineRule="auto"/>
              <w:jc w:val="center"/>
              <w:rPr>
                <w:rFonts w:cs="Times New Roman"/>
                <w:sz w:val="28"/>
                <w:szCs w:val="28"/>
              </w:rPr>
            </w:pPr>
          </w:p>
          <w:p w14:paraId="20B13B79" w14:textId="77777777" w:rsidR="00DD4CEB" w:rsidRPr="00A30328" w:rsidRDefault="00DD4CEB" w:rsidP="00C91F7E">
            <w:pPr>
              <w:spacing w:after="0" w:line="312" w:lineRule="auto"/>
              <w:jc w:val="center"/>
              <w:rPr>
                <w:rFonts w:cs="Times New Roman"/>
                <w:sz w:val="28"/>
                <w:szCs w:val="28"/>
              </w:rPr>
            </w:pPr>
          </w:p>
          <w:p w14:paraId="4A434495" w14:textId="77777777" w:rsidR="00DD4CEB" w:rsidRPr="00A30328" w:rsidRDefault="00DD4CEB" w:rsidP="00C91F7E">
            <w:pPr>
              <w:spacing w:after="0" w:line="312" w:lineRule="auto"/>
              <w:jc w:val="center"/>
              <w:rPr>
                <w:rFonts w:cs="Times New Roman"/>
                <w:sz w:val="28"/>
                <w:szCs w:val="28"/>
              </w:rPr>
            </w:pPr>
          </w:p>
          <w:p w14:paraId="11AAE7BE" w14:textId="77777777" w:rsidR="00DD4CEB" w:rsidRPr="00A30328" w:rsidRDefault="00DD4CEB" w:rsidP="00C91F7E">
            <w:pPr>
              <w:spacing w:after="0" w:line="312" w:lineRule="auto"/>
              <w:jc w:val="center"/>
              <w:rPr>
                <w:rFonts w:cs="Times New Roman"/>
                <w:sz w:val="28"/>
                <w:szCs w:val="28"/>
              </w:rPr>
            </w:pPr>
          </w:p>
          <w:p w14:paraId="64890ECE" w14:textId="77777777" w:rsidR="00DD4CEB" w:rsidRPr="00A30328" w:rsidRDefault="00DD4CEB" w:rsidP="00C91F7E">
            <w:pPr>
              <w:spacing w:after="0" w:line="312" w:lineRule="auto"/>
              <w:jc w:val="center"/>
              <w:rPr>
                <w:rFonts w:cs="Times New Roman"/>
                <w:sz w:val="28"/>
                <w:szCs w:val="28"/>
              </w:rPr>
            </w:pPr>
          </w:p>
          <w:p w14:paraId="7909EA2C" w14:textId="77777777" w:rsidR="00DD4CEB" w:rsidRPr="00A30328" w:rsidRDefault="00DD4CEB" w:rsidP="00C91F7E">
            <w:pPr>
              <w:spacing w:after="0" w:line="312" w:lineRule="auto"/>
              <w:jc w:val="center"/>
              <w:rPr>
                <w:rFonts w:cs="Times New Roman"/>
                <w:sz w:val="28"/>
                <w:szCs w:val="28"/>
              </w:rPr>
            </w:pPr>
          </w:p>
        </w:tc>
        <w:tc>
          <w:tcPr>
            <w:tcW w:w="854" w:type="dxa"/>
          </w:tcPr>
          <w:p w14:paraId="0C69850F"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0</w:t>
            </w:r>
          </w:p>
          <w:p w14:paraId="472259A7" w14:textId="77777777" w:rsidR="00DD4CEB" w:rsidRPr="00A30328" w:rsidRDefault="00DD4CEB" w:rsidP="00C91F7E">
            <w:pPr>
              <w:spacing w:after="0" w:line="312" w:lineRule="auto"/>
              <w:jc w:val="center"/>
              <w:rPr>
                <w:rFonts w:cs="Times New Roman"/>
                <w:b/>
                <w:sz w:val="28"/>
                <w:szCs w:val="28"/>
              </w:rPr>
            </w:pPr>
          </w:p>
          <w:p w14:paraId="0BD64745" w14:textId="77777777" w:rsidR="00DD4CEB" w:rsidRPr="00A30328" w:rsidRDefault="00DD4CEB" w:rsidP="00C91F7E">
            <w:pPr>
              <w:spacing w:after="0" w:line="312" w:lineRule="auto"/>
              <w:jc w:val="center"/>
              <w:rPr>
                <w:rFonts w:cs="Times New Roman"/>
                <w:b/>
                <w:sz w:val="28"/>
                <w:szCs w:val="28"/>
              </w:rPr>
            </w:pPr>
          </w:p>
          <w:p w14:paraId="3678CF40" w14:textId="77777777" w:rsidR="00DD4CEB" w:rsidRPr="00A30328" w:rsidRDefault="00DD4CEB" w:rsidP="00C91F7E">
            <w:pPr>
              <w:spacing w:after="0" w:line="312" w:lineRule="auto"/>
              <w:jc w:val="center"/>
              <w:rPr>
                <w:rFonts w:cs="Times New Roman"/>
                <w:b/>
                <w:sz w:val="28"/>
                <w:szCs w:val="28"/>
              </w:rPr>
            </w:pPr>
          </w:p>
          <w:p w14:paraId="53B39208" w14:textId="77777777" w:rsidR="00DD4CEB" w:rsidRPr="00A30328" w:rsidRDefault="00DD4CEB" w:rsidP="00C91F7E">
            <w:pPr>
              <w:spacing w:after="0" w:line="312" w:lineRule="auto"/>
              <w:jc w:val="center"/>
              <w:rPr>
                <w:rFonts w:cs="Times New Roman"/>
                <w:b/>
                <w:sz w:val="28"/>
                <w:szCs w:val="28"/>
              </w:rPr>
            </w:pPr>
          </w:p>
          <w:p w14:paraId="2AF61732" w14:textId="77777777" w:rsidR="00DD4CEB" w:rsidRPr="00A30328" w:rsidRDefault="00DD4CEB" w:rsidP="00C91F7E">
            <w:pPr>
              <w:spacing w:after="0" w:line="312" w:lineRule="auto"/>
              <w:jc w:val="center"/>
              <w:rPr>
                <w:rFonts w:cs="Times New Roman"/>
                <w:b/>
                <w:sz w:val="28"/>
                <w:szCs w:val="28"/>
              </w:rPr>
            </w:pPr>
          </w:p>
          <w:p w14:paraId="3DE4AE48" w14:textId="77777777" w:rsidR="00DD4CEB" w:rsidRPr="00A30328" w:rsidRDefault="00DD4CEB" w:rsidP="00C91F7E">
            <w:pPr>
              <w:spacing w:after="0" w:line="312" w:lineRule="auto"/>
              <w:jc w:val="center"/>
              <w:rPr>
                <w:rFonts w:cs="Times New Roman"/>
                <w:b/>
                <w:sz w:val="28"/>
                <w:szCs w:val="28"/>
              </w:rPr>
            </w:pPr>
          </w:p>
          <w:p w14:paraId="08FEE730" w14:textId="77777777" w:rsidR="00DD4CEB" w:rsidRPr="00A30328" w:rsidRDefault="00DD4CEB" w:rsidP="00C91F7E">
            <w:pPr>
              <w:spacing w:after="0" w:line="312" w:lineRule="auto"/>
              <w:jc w:val="center"/>
              <w:rPr>
                <w:rFonts w:cs="Times New Roman"/>
                <w:b/>
                <w:sz w:val="28"/>
                <w:szCs w:val="28"/>
              </w:rPr>
            </w:pPr>
          </w:p>
          <w:p w14:paraId="35F7C68C" w14:textId="77777777" w:rsidR="00DD4CEB" w:rsidRPr="00A30328" w:rsidRDefault="00DD4CEB" w:rsidP="00C91F7E">
            <w:pPr>
              <w:spacing w:after="0" w:line="312" w:lineRule="auto"/>
              <w:jc w:val="center"/>
              <w:rPr>
                <w:rFonts w:cs="Times New Roman"/>
                <w:b/>
                <w:sz w:val="28"/>
                <w:szCs w:val="28"/>
              </w:rPr>
            </w:pPr>
          </w:p>
          <w:p w14:paraId="7D88C5D8" w14:textId="77777777" w:rsidR="00DD4CEB" w:rsidRPr="00A30328" w:rsidRDefault="00DD4CEB" w:rsidP="00C91F7E">
            <w:pPr>
              <w:spacing w:after="0" w:line="312" w:lineRule="auto"/>
              <w:jc w:val="center"/>
              <w:rPr>
                <w:rFonts w:cs="Times New Roman"/>
                <w:b/>
                <w:sz w:val="28"/>
                <w:szCs w:val="28"/>
              </w:rPr>
            </w:pPr>
          </w:p>
          <w:p w14:paraId="031AD946" w14:textId="77777777" w:rsidR="00DD4CEB" w:rsidRPr="00A30328" w:rsidRDefault="00DD4CEB" w:rsidP="00C91F7E">
            <w:pPr>
              <w:spacing w:after="0" w:line="312" w:lineRule="auto"/>
              <w:jc w:val="center"/>
              <w:rPr>
                <w:rFonts w:cs="Times New Roman"/>
                <w:b/>
                <w:sz w:val="28"/>
                <w:szCs w:val="28"/>
              </w:rPr>
            </w:pPr>
          </w:p>
          <w:p w14:paraId="380DF1D3" w14:textId="77777777" w:rsidR="00DD4CEB" w:rsidRPr="00A30328" w:rsidRDefault="00DD4CEB" w:rsidP="00C91F7E">
            <w:pPr>
              <w:spacing w:after="0" w:line="312" w:lineRule="auto"/>
              <w:jc w:val="center"/>
              <w:rPr>
                <w:rFonts w:cs="Times New Roman"/>
                <w:b/>
                <w:sz w:val="28"/>
                <w:szCs w:val="28"/>
              </w:rPr>
            </w:pPr>
          </w:p>
          <w:p w14:paraId="0A03099E" w14:textId="77777777" w:rsidR="00DD4CEB" w:rsidRPr="00A30328" w:rsidRDefault="00DD4CEB" w:rsidP="00C91F7E">
            <w:pPr>
              <w:spacing w:after="0" w:line="312" w:lineRule="auto"/>
              <w:jc w:val="center"/>
              <w:rPr>
                <w:rFonts w:cs="Times New Roman"/>
                <w:b/>
                <w:sz w:val="28"/>
                <w:szCs w:val="28"/>
              </w:rPr>
            </w:pPr>
          </w:p>
          <w:p w14:paraId="3194B456" w14:textId="77777777" w:rsidR="00DD4CEB" w:rsidRPr="00A30328" w:rsidRDefault="00DD4CEB" w:rsidP="00C91F7E">
            <w:pPr>
              <w:spacing w:after="0" w:line="312" w:lineRule="auto"/>
              <w:jc w:val="center"/>
              <w:rPr>
                <w:rFonts w:cs="Times New Roman"/>
                <w:b/>
                <w:sz w:val="28"/>
                <w:szCs w:val="28"/>
              </w:rPr>
            </w:pPr>
          </w:p>
          <w:p w14:paraId="30D71B17" w14:textId="77777777" w:rsidR="00DD4CEB" w:rsidRPr="00A30328" w:rsidRDefault="00DD4CEB" w:rsidP="00C91F7E">
            <w:pPr>
              <w:spacing w:after="0" w:line="312" w:lineRule="auto"/>
              <w:rPr>
                <w:rFonts w:cs="Times New Roman"/>
                <w:sz w:val="28"/>
                <w:szCs w:val="28"/>
              </w:rPr>
            </w:pPr>
          </w:p>
        </w:tc>
      </w:tr>
      <w:tr w:rsidR="00DD4CEB" w:rsidRPr="00A30328" w14:paraId="4EFF34AB" w14:textId="77777777" w:rsidTr="00086071">
        <w:trPr>
          <w:trHeight w:val="1413"/>
        </w:trPr>
        <w:tc>
          <w:tcPr>
            <w:tcW w:w="666" w:type="dxa"/>
          </w:tcPr>
          <w:p w14:paraId="23D3F01C"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2</w:t>
            </w:r>
          </w:p>
          <w:p w14:paraId="14AF38CB" w14:textId="77777777" w:rsidR="00DD4CEB" w:rsidRPr="00A30328" w:rsidRDefault="00DD4CEB" w:rsidP="00C91F7E">
            <w:pPr>
              <w:spacing w:after="0" w:line="312" w:lineRule="auto"/>
              <w:jc w:val="both"/>
              <w:rPr>
                <w:rFonts w:cs="Times New Roman"/>
                <w:sz w:val="28"/>
                <w:szCs w:val="28"/>
              </w:rPr>
            </w:pPr>
          </w:p>
          <w:p w14:paraId="21227653" w14:textId="77777777" w:rsidR="00DD4CEB" w:rsidRPr="00A30328" w:rsidRDefault="00DD4CEB" w:rsidP="00C91F7E">
            <w:pPr>
              <w:spacing w:after="0" w:line="312" w:lineRule="auto"/>
              <w:jc w:val="both"/>
              <w:rPr>
                <w:rFonts w:cs="Times New Roman"/>
                <w:sz w:val="28"/>
                <w:szCs w:val="28"/>
              </w:rPr>
            </w:pPr>
          </w:p>
          <w:p w14:paraId="422218EE" w14:textId="77777777" w:rsidR="00DD4CEB" w:rsidRPr="00A30328" w:rsidRDefault="00DD4CEB" w:rsidP="00C91F7E">
            <w:pPr>
              <w:spacing w:after="0" w:line="312" w:lineRule="auto"/>
              <w:jc w:val="both"/>
              <w:rPr>
                <w:rFonts w:cs="Times New Roman"/>
                <w:sz w:val="28"/>
                <w:szCs w:val="28"/>
              </w:rPr>
            </w:pPr>
          </w:p>
          <w:p w14:paraId="312346F1" w14:textId="77777777" w:rsidR="00DD4CEB" w:rsidRPr="00A30328" w:rsidRDefault="00DD4CEB" w:rsidP="00C91F7E">
            <w:pPr>
              <w:spacing w:after="0" w:line="312" w:lineRule="auto"/>
              <w:jc w:val="both"/>
              <w:rPr>
                <w:rFonts w:cs="Times New Roman"/>
                <w:sz w:val="28"/>
                <w:szCs w:val="28"/>
              </w:rPr>
            </w:pPr>
          </w:p>
          <w:p w14:paraId="31655548" w14:textId="77777777" w:rsidR="00DD4CEB" w:rsidRPr="00A30328" w:rsidRDefault="00DD4CEB" w:rsidP="00C91F7E">
            <w:pPr>
              <w:spacing w:after="0" w:line="312" w:lineRule="auto"/>
              <w:jc w:val="both"/>
              <w:rPr>
                <w:rFonts w:cs="Times New Roman"/>
                <w:sz w:val="28"/>
                <w:szCs w:val="28"/>
              </w:rPr>
            </w:pPr>
          </w:p>
          <w:p w14:paraId="17857ACF" w14:textId="77777777" w:rsidR="00DD4CEB" w:rsidRPr="00A30328" w:rsidRDefault="00DD4CEB" w:rsidP="00C91F7E">
            <w:pPr>
              <w:spacing w:after="0" w:line="312" w:lineRule="auto"/>
              <w:jc w:val="both"/>
              <w:rPr>
                <w:rFonts w:cs="Times New Roman"/>
                <w:sz w:val="28"/>
                <w:szCs w:val="28"/>
              </w:rPr>
            </w:pPr>
          </w:p>
          <w:p w14:paraId="76C50DE5" w14:textId="77777777" w:rsidR="00DD4CEB" w:rsidRPr="00A30328" w:rsidRDefault="00DD4CEB" w:rsidP="00C91F7E">
            <w:pPr>
              <w:spacing w:after="0" w:line="312" w:lineRule="auto"/>
              <w:jc w:val="both"/>
              <w:rPr>
                <w:rFonts w:cs="Times New Roman"/>
                <w:sz w:val="28"/>
                <w:szCs w:val="28"/>
              </w:rPr>
            </w:pPr>
          </w:p>
          <w:p w14:paraId="00B2FAF6" w14:textId="77777777" w:rsidR="00DD4CEB" w:rsidRPr="00A30328" w:rsidRDefault="00DD4CEB" w:rsidP="00C91F7E">
            <w:pPr>
              <w:spacing w:after="0" w:line="312" w:lineRule="auto"/>
              <w:jc w:val="both"/>
              <w:rPr>
                <w:rFonts w:cs="Times New Roman"/>
                <w:sz w:val="28"/>
                <w:szCs w:val="28"/>
              </w:rPr>
            </w:pPr>
          </w:p>
          <w:p w14:paraId="6D527114" w14:textId="77777777" w:rsidR="00DD4CEB" w:rsidRPr="00A30328" w:rsidRDefault="00DD4CEB" w:rsidP="00C91F7E">
            <w:pPr>
              <w:spacing w:after="0" w:line="312" w:lineRule="auto"/>
              <w:jc w:val="both"/>
              <w:rPr>
                <w:rFonts w:cs="Times New Roman"/>
                <w:sz w:val="28"/>
                <w:szCs w:val="28"/>
              </w:rPr>
            </w:pPr>
          </w:p>
          <w:p w14:paraId="0EC8F193" w14:textId="77777777" w:rsidR="00DD4CEB" w:rsidRPr="00A30328" w:rsidRDefault="00DD4CEB" w:rsidP="00C91F7E">
            <w:pPr>
              <w:spacing w:after="0" w:line="312" w:lineRule="auto"/>
              <w:jc w:val="both"/>
              <w:rPr>
                <w:rFonts w:cs="Times New Roman"/>
                <w:sz w:val="28"/>
                <w:szCs w:val="28"/>
              </w:rPr>
            </w:pPr>
          </w:p>
          <w:p w14:paraId="4DE8433B" w14:textId="77777777" w:rsidR="00DD4CEB" w:rsidRPr="00A30328" w:rsidRDefault="00DD4CEB" w:rsidP="00C91F7E">
            <w:pPr>
              <w:spacing w:after="0" w:line="312" w:lineRule="auto"/>
              <w:jc w:val="both"/>
              <w:rPr>
                <w:rFonts w:cs="Times New Roman"/>
                <w:sz w:val="28"/>
                <w:szCs w:val="28"/>
              </w:rPr>
            </w:pPr>
          </w:p>
          <w:p w14:paraId="62681C6D" w14:textId="77777777" w:rsidR="00DD4CEB" w:rsidRPr="00A30328" w:rsidRDefault="00DD4CEB" w:rsidP="00C91F7E">
            <w:pPr>
              <w:spacing w:after="0" w:line="312" w:lineRule="auto"/>
              <w:jc w:val="both"/>
              <w:rPr>
                <w:rFonts w:cs="Times New Roman"/>
                <w:sz w:val="28"/>
                <w:szCs w:val="28"/>
              </w:rPr>
            </w:pPr>
          </w:p>
          <w:p w14:paraId="4F177450" w14:textId="77777777" w:rsidR="00DD4CEB" w:rsidRPr="00A30328" w:rsidRDefault="00DD4CEB" w:rsidP="00C91F7E">
            <w:pPr>
              <w:spacing w:after="0" w:line="312" w:lineRule="auto"/>
              <w:jc w:val="both"/>
              <w:rPr>
                <w:rFonts w:cs="Times New Roman"/>
                <w:sz w:val="28"/>
                <w:szCs w:val="28"/>
              </w:rPr>
            </w:pPr>
          </w:p>
          <w:p w14:paraId="51D5FE6C" w14:textId="77777777" w:rsidR="00DD4CEB" w:rsidRPr="00A30328" w:rsidRDefault="00DD4CEB" w:rsidP="00C91F7E">
            <w:pPr>
              <w:spacing w:after="0" w:line="312" w:lineRule="auto"/>
              <w:jc w:val="both"/>
              <w:rPr>
                <w:rFonts w:cs="Times New Roman"/>
                <w:sz w:val="28"/>
                <w:szCs w:val="28"/>
              </w:rPr>
            </w:pPr>
          </w:p>
          <w:p w14:paraId="198E5B84" w14:textId="77777777" w:rsidR="00DD4CEB" w:rsidRPr="00A30328" w:rsidRDefault="00DD4CEB" w:rsidP="00C91F7E">
            <w:pPr>
              <w:spacing w:after="0" w:line="312" w:lineRule="auto"/>
              <w:jc w:val="both"/>
              <w:rPr>
                <w:rFonts w:cs="Times New Roman"/>
                <w:sz w:val="28"/>
                <w:szCs w:val="28"/>
              </w:rPr>
            </w:pPr>
          </w:p>
          <w:p w14:paraId="0559881C" w14:textId="77777777" w:rsidR="00DD4CEB" w:rsidRPr="00A30328" w:rsidRDefault="00DD4CEB" w:rsidP="00C91F7E">
            <w:pPr>
              <w:spacing w:after="0" w:line="312" w:lineRule="auto"/>
              <w:jc w:val="both"/>
              <w:rPr>
                <w:rFonts w:cs="Times New Roman"/>
                <w:sz w:val="28"/>
                <w:szCs w:val="28"/>
              </w:rPr>
            </w:pPr>
          </w:p>
          <w:p w14:paraId="56C753A4" w14:textId="77777777" w:rsidR="00DD4CEB" w:rsidRPr="00A30328" w:rsidRDefault="00DD4CEB" w:rsidP="00C91F7E">
            <w:pPr>
              <w:spacing w:after="0" w:line="312" w:lineRule="auto"/>
              <w:jc w:val="both"/>
              <w:rPr>
                <w:rFonts w:cs="Times New Roman"/>
                <w:sz w:val="28"/>
                <w:szCs w:val="28"/>
              </w:rPr>
            </w:pPr>
          </w:p>
          <w:p w14:paraId="37E0A0A2" w14:textId="77777777" w:rsidR="00DD4CEB" w:rsidRPr="00A30328" w:rsidRDefault="00DD4CEB" w:rsidP="00C91F7E">
            <w:pPr>
              <w:spacing w:after="0" w:line="312" w:lineRule="auto"/>
              <w:jc w:val="both"/>
              <w:rPr>
                <w:rFonts w:cs="Times New Roman"/>
                <w:sz w:val="28"/>
                <w:szCs w:val="28"/>
              </w:rPr>
            </w:pPr>
          </w:p>
          <w:p w14:paraId="3F7F2977" w14:textId="77777777" w:rsidR="00DD4CEB" w:rsidRPr="00A30328" w:rsidRDefault="00DD4CEB" w:rsidP="00C91F7E">
            <w:pPr>
              <w:spacing w:after="0" w:line="312" w:lineRule="auto"/>
              <w:jc w:val="both"/>
              <w:rPr>
                <w:rFonts w:cs="Times New Roman"/>
                <w:sz w:val="28"/>
                <w:szCs w:val="28"/>
              </w:rPr>
            </w:pPr>
          </w:p>
          <w:p w14:paraId="0C668011" w14:textId="77777777" w:rsidR="00DD4CEB" w:rsidRPr="00A30328" w:rsidRDefault="00DD4CEB" w:rsidP="00C91F7E">
            <w:pPr>
              <w:spacing w:after="0" w:line="312" w:lineRule="auto"/>
              <w:jc w:val="both"/>
              <w:rPr>
                <w:rFonts w:cs="Times New Roman"/>
                <w:sz w:val="28"/>
                <w:szCs w:val="28"/>
              </w:rPr>
            </w:pPr>
          </w:p>
          <w:p w14:paraId="534BCABD" w14:textId="77777777" w:rsidR="00DD4CEB" w:rsidRPr="00A30328" w:rsidRDefault="00DD4CEB" w:rsidP="00C91F7E">
            <w:pPr>
              <w:spacing w:after="0" w:line="312" w:lineRule="auto"/>
              <w:jc w:val="both"/>
              <w:rPr>
                <w:rFonts w:cs="Times New Roman"/>
                <w:sz w:val="28"/>
                <w:szCs w:val="28"/>
              </w:rPr>
            </w:pPr>
          </w:p>
          <w:p w14:paraId="1DADA834" w14:textId="77777777" w:rsidR="00DD4CEB" w:rsidRPr="00A30328" w:rsidRDefault="00DD4CEB" w:rsidP="00C91F7E">
            <w:pPr>
              <w:spacing w:after="0" w:line="312" w:lineRule="auto"/>
              <w:jc w:val="both"/>
              <w:rPr>
                <w:rFonts w:cs="Times New Roman"/>
                <w:sz w:val="28"/>
                <w:szCs w:val="28"/>
              </w:rPr>
            </w:pPr>
          </w:p>
          <w:p w14:paraId="2A1A89D1" w14:textId="77777777" w:rsidR="00DD4CEB" w:rsidRPr="00A30328" w:rsidRDefault="00DD4CEB" w:rsidP="00C91F7E">
            <w:pPr>
              <w:spacing w:after="0" w:line="312" w:lineRule="auto"/>
              <w:jc w:val="both"/>
              <w:rPr>
                <w:rFonts w:cs="Times New Roman"/>
                <w:sz w:val="28"/>
                <w:szCs w:val="28"/>
              </w:rPr>
            </w:pPr>
          </w:p>
          <w:p w14:paraId="5725CFDF" w14:textId="77777777" w:rsidR="00DD4CEB" w:rsidRPr="00A30328" w:rsidRDefault="00DD4CEB" w:rsidP="00C91F7E">
            <w:pPr>
              <w:spacing w:after="0" w:line="312" w:lineRule="auto"/>
              <w:jc w:val="both"/>
              <w:rPr>
                <w:rFonts w:cs="Times New Roman"/>
                <w:sz w:val="28"/>
                <w:szCs w:val="28"/>
              </w:rPr>
            </w:pPr>
          </w:p>
          <w:p w14:paraId="60A479A6" w14:textId="77777777" w:rsidR="00DD4CEB" w:rsidRPr="00A30328" w:rsidRDefault="00DD4CEB" w:rsidP="00C91F7E">
            <w:pPr>
              <w:spacing w:after="0" w:line="312" w:lineRule="auto"/>
              <w:jc w:val="both"/>
              <w:rPr>
                <w:rFonts w:cs="Times New Roman"/>
                <w:sz w:val="28"/>
                <w:szCs w:val="28"/>
              </w:rPr>
            </w:pPr>
          </w:p>
          <w:p w14:paraId="20DBB4C4" w14:textId="77777777" w:rsidR="00DD4CEB" w:rsidRPr="00A30328" w:rsidRDefault="00DD4CEB" w:rsidP="00C91F7E">
            <w:pPr>
              <w:spacing w:after="0" w:line="312" w:lineRule="auto"/>
              <w:jc w:val="both"/>
              <w:rPr>
                <w:rFonts w:cs="Times New Roman"/>
                <w:sz w:val="28"/>
                <w:szCs w:val="28"/>
              </w:rPr>
            </w:pPr>
          </w:p>
          <w:p w14:paraId="27B2866A" w14:textId="77777777" w:rsidR="00DD4CEB" w:rsidRPr="00A30328" w:rsidRDefault="00DD4CEB" w:rsidP="00C91F7E">
            <w:pPr>
              <w:spacing w:after="0" w:line="312" w:lineRule="auto"/>
              <w:jc w:val="both"/>
              <w:rPr>
                <w:rFonts w:cs="Times New Roman"/>
                <w:sz w:val="28"/>
                <w:szCs w:val="28"/>
              </w:rPr>
            </w:pPr>
          </w:p>
          <w:p w14:paraId="06DB67BA" w14:textId="77777777" w:rsidR="00DD4CEB" w:rsidRPr="00A30328" w:rsidRDefault="00DD4CEB" w:rsidP="00C91F7E">
            <w:pPr>
              <w:spacing w:after="0" w:line="312" w:lineRule="auto"/>
              <w:jc w:val="both"/>
              <w:rPr>
                <w:rFonts w:cs="Times New Roman"/>
                <w:sz w:val="28"/>
                <w:szCs w:val="28"/>
              </w:rPr>
            </w:pPr>
          </w:p>
          <w:p w14:paraId="2A270E88" w14:textId="77777777" w:rsidR="00DD4CEB" w:rsidRPr="00A30328" w:rsidRDefault="00DD4CEB" w:rsidP="00C91F7E">
            <w:pPr>
              <w:spacing w:after="0" w:line="312" w:lineRule="auto"/>
              <w:jc w:val="both"/>
              <w:rPr>
                <w:rFonts w:cs="Times New Roman"/>
                <w:sz w:val="28"/>
                <w:szCs w:val="28"/>
              </w:rPr>
            </w:pPr>
          </w:p>
        </w:tc>
        <w:tc>
          <w:tcPr>
            <w:tcW w:w="4437" w:type="dxa"/>
          </w:tcPr>
          <w:p w14:paraId="37654795" w14:textId="77777777" w:rsidR="00DD4CEB" w:rsidRPr="00A30328" w:rsidRDefault="00DD4CEB" w:rsidP="00C91F7E">
            <w:pPr>
              <w:spacing w:after="0" w:line="312" w:lineRule="auto"/>
              <w:jc w:val="both"/>
              <w:rPr>
                <w:rFonts w:cs="Times New Roman"/>
                <w:sz w:val="28"/>
                <w:szCs w:val="28"/>
              </w:rPr>
            </w:pPr>
            <w:r w:rsidRPr="00A30328">
              <w:rPr>
                <w:rFonts w:cs="Times New Roman"/>
                <w:b/>
                <w:sz w:val="28"/>
                <w:szCs w:val="28"/>
              </w:rPr>
              <w:lastRenderedPageBreak/>
              <w:t>Bài 2:</w:t>
            </w:r>
            <w:r w:rsidRPr="00A30328">
              <w:rPr>
                <w:rFonts w:cs="Times New Roman"/>
                <w:sz w:val="28"/>
                <w:szCs w:val="28"/>
              </w:rPr>
              <w:t xml:space="preserve"> </w:t>
            </w:r>
            <w:r w:rsidRPr="00A30328">
              <w:rPr>
                <w:rFonts w:cs="Times New Roman"/>
                <w:b/>
                <w:sz w:val="28"/>
                <w:szCs w:val="28"/>
              </w:rPr>
              <w:t>CÁC LINH KIỆN BÁN DẪN</w:t>
            </w:r>
          </w:p>
          <w:p w14:paraId="4377E03E" w14:textId="77777777" w:rsidR="00DD4CEB" w:rsidRPr="00A30328" w:rsidRDefault="00DD4CEB" w:rsidP="00E64D0A">
            <w:pPr>
              <w:numPr>
                <w:ilvl w:val="0"/>
                <w:numId w:val="110"/>
              </w:numPr>
              <w:spacing w:after="0" w:line="312" w:lineRule="auto"/>
              <w:jc w:val="both"/>
              <w:rPr>
                <w:rFonts w:cs="Times New Roman"/>
                <w:sz w:val="28"/>
                <w:szCs w:val="28"/>
              </w:rPr>
            </w:pPr>
            <w:r w:rsidRPr="00A30328">
              <w:rPr>
                <w:rFonts w:cs="Times New Roman"/>
                <w:sz w:val="28"/>
                <w:szCs w:val="28"/>
              </w:rPr>
              <w:t>Diode</w:t>
            </w:r>
          </w:p>
          <w:p w14:paraId="68E27E71"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Cấu tạo</w:t>
            </w:r>
          </w:p>
          <w:p w14:paraId="54199FAC"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Ký hiệu &amp; hình dạng</w:t>
            </w:r>
          </w:p>
          <w:p w14:paraId="760F7587"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Đặc tuyến</w:t>
            </w:r>
          </w:p>
          <w:p w14:paraId="4A1CB966"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Ứng dụng</w:t>
            </w:r>
          </w:p>
          <w:p w14:paraId="4B01538C" w14:textId="77777777" w:rsidR="00DD4CEB" w:rsidRPr="00A30328" w:rsidRDefault="00DD4CEB" w:rsidP="00E64D0A">
            <w:pPr>
              <w:numPr>
                <w:ilvl w:val="0"/>
                <w:numId w:val="110"/>
              </w:numPr>
              <w:spacing w:after="0" w:line="312" w:lineRule="auto"/>
              <w:jc w:val="both"/>
              <w:rPr>
                <w:rFonts w:cs="Times New Roman"/>
                <w:sz w:val="28"/>
                <w:szCs w:val="28"/>
              </w:rPr>
            </w:pPr>
            <w:r w:rsidRPr="00A30328">
              <w:rPr>
                <w:rFonts w:cs="Times New Roman"/>
                <w:sz w:val="28"/>
                <w:szCs w:val="28"/>
              </w:rPr>
              <w:t>Diac</w:t>
            </w:r>
          </w:p>
          <w:p w14:paraId="0CEF055E"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Cấu tạo</w:t>
            </w:r>
          </w:p>
          <w:p w14:paraId="48ADA304"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Ký hiệu &amp; hình dạng</w:t>
            </w:r>
          </w:p>
          <w:p w14:paraId="4853AF50"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Đặc tuyến</w:t>
            </w:r>
          </w:p>
          <w:p w14:paraId="4D796841"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Ứng dụng</w:t>
            </w:r>
          </w:p>
          <w:p w14:paraId="45A1576F" w14:textId="77777777" w:rsidR="00DD4CEB" w:rsidRPr="00A30328" w:rsidRDefault="00DD4CEB" w:rsidP="00E64D0A">
            <w:pPr>
              <w:numPr>
                <w:ilvl w:val="0"/>
                <w:numId w:val="110"/>
              </w:numPr>
              <w:spacing w:after="0" w:line="312" w:lineRule="auto"/>
              <w:jc w:val="both"/>
              <w:rPr>
                <w:rFonts w:cs="Times New Roman"/>
                <w:sz w:val="28"/>
                <w:szCs w:val="28"/>
              </w:rPr>
            </w:pPr>
            <w:r w:rsidRPr="00A30328">
              <w:rPr>
                <w:rFonts w:cs="Times New Roman"/>
                <w:sz w:val="28"/>
                <w:szCs w:val="28"/>
              </w:rPr>
              <w:lastRenderedPageBreak/>
              <w:t>Transistor</w:t>
            </w:r>
          </w:p>
          <w:p w14:paraId="59A424A6"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Cấu tạo</w:t>
            </w:r>
          </w:p>
          <w:p w14:paraId="091EE0A8"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Ký hiệu &amp; hình dạng</w:t>
            </w:r>
          </w:p>
          <w:p w14:paraId="009D332D"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Đặc tuyến.</w:t>
            </w:r>
          </w:p>
          <w:p w14:paraId="29C0E3EC"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Ứng dụng</w:t>
            </w:r>
          </w:p>
          <w:p w14:paraId="67F48C68" w14:textId="77777777" w:rsidR="00DD4CEB" w:rsidRPr="00A30328" w:rsidRDefault="00DD4CEB" w:rsidP="00E64D0A">
            <w:pPr>
              <w:numPr>
                <w:ilvl w:val="0"/>
                <w:numId w:val="110"/>
              </w:numPr>
              <w:spacing w:after="0" w:line="312" w:lineRule="auto"/>
              <w:jc w:val="both"/>
              <w:rPr>
                <w:rFonts w:cs="Times New Roman"/>
                <w:sz w:val="28"/>
                <w:szCs w:val="28"/>
              </w:rPr>
            </w:pPr>
            <w:r w:rsidRPr="00A30328">
              <w:rPr>
                <w:rFonts w:cs="Times New Roman"/>
                <w:bCs/>
                <w:iCs/>
                <w:sz w:val="28"/>
                <w:szCs w:val="28"/>
              </w:rPr>
              <w:t>Thyristor</w:t>
            </w:r>
          </w:p>
          <w:p w14:paraId="2BBB558D"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Cấu tạo</w:t>
            </w:r>
          </w:p>
          <w:p w14:paraId="4CCDC343"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Ký hiệu &amp; hình dạng</w:t>
            </w:r>
          </w:p>
          <w:p w14:paraId="0CC8AE4B"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Đặc tuyến</w:t>
            </w:r>
          </w:p>
          <w:p w14:paraId="09D33BA1" w14:textId="77777777" w:rsidR="00DD4CEB" w:rsidRPr="00A30328" w:rsidRDefault="00DD4CEB" w:rsidP="00C91F7E">
            <w:pPr>
              <w:spacing w:after="0" w:line="312" w:lineRule="auto"/>
              <w:ind w:left="360"/>
              <w:jc w:val="both"/>
              <w:rPr>
                <w:rFonts w:cs="Times New Roman"/>
                <w:i/>
                <w:spacing w:val="6"/>
                <w:sz w:val="28"/>
                <w:szCs w:val="28"/>
                <w:lang w:val="pt-BR"/>
              </w:rPr>
            </w:pPr>
            <w:r w:rsidRPr="00A30328">
              <w:rPr>
                <w:rFonts w:cs="Times New Roman"/>
                <w:sz w:val="28"/>
                <w:szCs w:val="28"/>
              </w:rPr>
              <w:t>2.</w:t>
            </w:r>
            <w:proofErr w:type="gramStart"/>
            <w:r w:rsidRPr="00A30328">
              <w:rPr>
                <w:rFonts w:cs="Times New Roman"/>
                <w:sz w:val="28"/>
                <w:szCs w:val="28"/>
              </w:rPr>
              <w:t>4.Các</w:t>
            </w:r>
            <w:proofErr w:type="gramEnd"/>
            <w:r w:rsidRPr="00A30328">
              <w:rPr>
                <w:rFonts w:cs="Times New Roman"/>
                <w:sz w:val="28"/>
                <w:szCs w:val="28"/>
              </w:rPr>
              <w:t xml:space="preserve"> cách làm SCR dẫn, ngắt</w:t>
            </w:r>
          </w:p>
          <w:p w14:paraId="07A354CD" w14:textId="77777777" w:rsidR="00DD4CEB" w:rsidRPr="00A30328" w:rsidRDefault="00DD4CEB" w:rsidP="00C91F7E">
            <w:pPr>
              <w:spacing w:after="0" w:line="312" w:lineRule="auto"/>
              <w:ind w:left="360"/>
              <w:jc w:val="both"/>
              <w:rPr>
                <w:rFonts w:cs="Times New Roman"/>
                <w:sz w:val="28"/>
                <w:szCs w:val="28"/>
              </w:rPr>
            </w:pPr>
            <w:r w:rsidRPr="00A30328">
              <w:rPr>
                <w:rFonts w:cs="Times New Roman"/>
                <w:sz w:val="28"/>
                <w:szCs w:val="28"/>
              </w:rPr>
              <w:t>2.</w:t>
            </w:r>
            <w:proofErr w:type="gramStart"/>
            <w:r w:rsidRPr="00A30328">
              <w:rPr>
                <w:rFonts w:cs="Times New Roman"/>
                <w:sz w:val="28"/>
                <w:szCs w:val="28"/>
              </w:rPr>
              <w:t>5.Ứng</w:t>
            </w:r>
            <w:proofErr w:type="gramEnd"/>
            <w:r w:rsidRPr="00A30328">
              <w:rPr>
                <w:rFonts w:cs="Times New Roman"/>
                <w:sz w:val="28"/>
                <w:szCs w:val="28"/>
              </w:rPr>
              <w:t xml:space="preserve"> dụng</w:t>
            </w:r>
          </w:p>
          <w:p w14:paraId="1FF8F0A0" w14:textId="77777777" w:rsidR="00DD4CEB" w:rsidRPr="00A30328" w:rsidRDefault="00DD4CEB" w:rsidP="00E64D0A">
            <w:pPr>
              <w:numPr>
                <w:ilvl w:val="0"/>
                <w:numId w:val="110"/>
              </w:numPr>
              <w:spacing w:after="0" w:line="312" w:lineRule="auto"/>
              <w:jc w:val="both"/>
              <w:rPr>
                <w:rFonts w:cs="Times New Roman"/>
                <w:i/>
                <w:spacing w:val="6"/>
                <w:sz w:val="28"/>
                <w:szCs w:val="28"/>
                <w:lang w:val="pt-BR"/>
              </w:rPr>
            </w:pPr>
            <w:r w:rsidRPr="00A30328">
              <w:rPr>
                <w:rFonts w:cs="Times New Roman"/>
                <w:spacing w:val="6"/>
                <w:sz w:val="28"/>
                <w:szCs w:val="28"/>
                <w:lang w:val="pt-BR"/>
              </w:rPr>
              <w:t>Triac</w:t>
            </w:r>
          </w:p>
          <w:p w14:paraId="2C33EDC9"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Cấu tạo</w:t>
            </w:r>
          </w:p>
          <w:p w14:paraId="5F3612AE"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Ký hiệu &amp; hình dạng</w:t>
            </w:r>
          </w:p>
          <w:p w14:paraId="3877952C"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Đặc tuyến</w:t>
            </w:r>
          </w:p>
          <w:p w14:paraId="5EA28B67"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Các cách làm Triac dẫn</w:t>
            </w:r>
          </w:p>
          <w:p w14:paraId="1CCAE721"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Ứng dụng</w:t>
            </w:r>
          </w:p>
          <w:p w14:paraId="2F11A85E" w14:textId="77777777" w:rsidR="00DD4CEB" w:rsidRPr="00A30328" w:rsidRDefault="00DD4CEB" w:rsidP="00E64D0A">
            <w:pPr>
              <w:numPr>
                <w:ilvl w:val="0"/>
                <w:numId w:val="110"/>
              </w:numPr>
              <w:spacing w:after="0" w:line="312" w:lineRule="auto"/>
              <w:jc w:val="both"/>
              <w:rPr>
                <w:rFonts w:cs="Times New Roman"/>
                <w:sz w:val="28"/>
                <w:szCs w:val="28"/>
              </w:rPr>
            </w:pPr>
            <w:r w:rsidRPr="00A30328">
              <w:rPr>
                <w:rFonts w:cs="Times New Roman"/>
                <w:sz w:val="28"/>
                <w:szCs w:val="28"/>
              </w:rPr>
              <w:t>Bài tập thực hành</w:t>
            </w:r>
          </w:p>
          <w:p w14:paraId="5374EDA6" w14:textId="77777777" w:rsidR="00DD4CEB" w:rsidRPr="00A30328" w:rsidRDefault="00DD4CEB" w:rsidP="00E64D0A">
            <w:pPr>
              <w:numPr>
                <w:ilvl w:val="1"/>
                <w:numId w:val="110"/>
              </w:numPr>
              <w:spacing w:after="0" w:line="312" w:lineRule="auto"/>
              <w:jc w:val="both"/>
              <w:rPr>
                <w:rFonts w:cs="Times New Roman"/>
                <w:sz w:val="28"/>
                <w:szCs w:val="28"/>
              </w:rPr>
            </w:pPr>
            <w:r w:rsidRPr="00A30328">
              <w:rPr>
                <w:rFonts w:cs="Times New Roman"/>
                <w:sz w:val="28"/>
                <w:szCs w:val="28"/>
              </w:rPr>
              <w:t xml:space="preserve">Hướng dẫn sử dụng vật tư, thiết bị </w:t>
            </w:r>
          </w:p>
        </w:tc>
        <w:tc>
          <w:tcPr>
            <w:tcW w:w="752" w:type="dxa"/>
          </w:tcPr>
          <w:p w14:paraId="47CDC86E"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9</w:t>
            </w:r>
          </w:p>
          <w:p w14:paraId="3C8EF69B" w14:textId="77777777" w:rsidR="00DD4CEB" w:rsidRPr="00A30328" w:rsidRDefault="00DD4CEB" w:rsidP="00C91F7E">
            <w:pPr>
              <w:spacing w:after="0" w:line="312" w:lineRule="auto"/>
              <w:jc w:val="center"/>
              <w:rPr>
                <w:rFonts w:cs="Times New Roman"/>
                <w:b/>
                <w:sz w:val="28"/>
                <w:szCs w:val="28"/>
              </w:rPr>
            </w:pPr>
          </w:p>
          <w:p w14:paraId="53977F8F" w14:textId="77777777" w:rsidR="00DD4CEB" w:rsidRPr="00A30328" w:rsidRDefault="00DD4CEB" w:rsidP="00C91F7E">
            <w:pPr>
              <w:spacing w:after="0" w:line="312" w:lineRule="auto"/>
              <w:jc w:val="center"/>
              <w:rPr>
                <w:rFonts w:cs="Times New Roman"/>
                <w:b/>
                <w:sz w:val="28"/>
                <w:szCs w:val="28"/>
              </w:rPr>
            </w:pPr>
          </w:p>
          <w:p w14:paraId="76057653" w14:textId="77777777" w:rsidR="00DD4CEB" w:rsidRPr="00A30328" w:rsidRDefault="00DD4CEB" w:rsidP="00C91F7E">
            <w:pPr>
              <w:spacing w:after="0" w:line="312" w:lineRule="auto"/>
              <w:jc w:val="center"/>
              <w:rPr>
                <w:rFonts w:cs="Times New Roman"/>
                <w:b/>
                <w:sz w:val="28"/>
                <w:szCs w:val="28"/>
              </w:rPr>
            </w:pPr>
          </w:p>
          <w:p w14:paraId="4A994523" w14:textId="77777777" w:rsidR="00DD4CEB" w:rsidRPr="00A30328" w:rsidRDefault="00DD4CEB" w:rsidP="00C91F7E">
            <w:pPr>
              <w:spacing w:after="0" w:line="312" w:lineRule="auto"/>
              <w:jc w:val="center"/>
              <w:rPr>
                <w:rFonts w:cs="Times New Roman"/>
                <w:b/>
                <w:sz w:val="28"/>
                <w:szCs w:val="28"/>
              </w:rPr>
            </w:pPr>
          </w:p>
          <w:p w14:paraId="74FE3AA2" w14:textId="77777777" w:rsidR="00DD4CEB" w:rsidRPr="00A30328" w:rsidRDefault="00DD4CEB" w:rsidP="00C91F7E">
            <w:pPr>
              <w:spacing w:after="0" w:line="312" w:lineRule="auto"/>
              <w:jc w:val="center"/>
              <w:rPr>
                <w:rFonts w:cs="Times New Roman"/>
                <w:b/>
                <w:sz w:val="28"/>
                <w:szCs w:val="28"/>
              </w:rPr>
            </w:pPr>
          </w:p>
          <w:p w14:paraId="581C60C5" w14:textId="77777777" w:rsidR="00DD4CEB" w:rsidRPr="00A30328" w:rsidRDefault="00DD4CEB" w:rsidP="00C91F7E">
            <w:pPr>
              <w:spacing w:after="0" w:line="312" w:lineRule="auto"/>
              <w:jc w:val="center"/>
              <w:rPr>
                <w:rFonts w:cs="Times New Roman"/>
                <w:b/>
                <w:sz w:val="28"/>
                <w:szCs w:val="28"/>
              </w:rPr>
            </w:pPr>
          </w:p>
          <w:p w14:paraId="53B95296" w14:textId="77777777" w:rsidR="00DD4CEB" w:rsidRPr="00A30328" w:rsidRDefault="00DD4CEB" w:rsidP="00C91F7E">
            <w:pPr>
              <w:spacing w:after="0" w:line="312" w:lineRule="auto"/>
              <w:jc w:val="center"/>
              <w:rPr>
                <w:rFonts w:cs="Times New Roman"/>
                <w:b/>
                <w:sz w:val="28"/>
                <w:szCs w:val="28"/>
              </w:rPr>
            </w:pPr>
          </w:p>
          <w:p w14:paraId="07A22959" w14:textId="77777777" w:rsidR="00DD4CEB" w:rsidRPr="00A30328" w:rsidRDefault="00DD4CEB" w:rsidP="00C91F7E">
            <w:pPr>
              <w:spacing w:after="0" w:line="312" w:lineRule="auto"/>
              <w:jc w:val="center"/>
              <w:rPr>
                <w:rFonts w:cs="Times New Roman"/>
                <w:b/>
                <w:sz w:val="28"/>
                <w:szCs w:val="28"/>
              </w:rPr>
            </w:pPr>
          </w:p>
          <w:p w14:paraId="73190189" w14:textId="77777777" w:rsidR="00DD4CEB" w:rsidRPr="00A30328" w:rsidRDefault="00DD4CEB" w:rsidP="00C91F7E">
            <w:pPr>
              <w:spacing w:after="0" w:line="312" w:lineRule="auto"/>
              <w:jc w:val="center"/>
              <w:rPr>
                <w:rFonts w:cs="Times New Roman"/>
                <w:b/>
                <w:sz w:val="28"/>
                <w:szCs w:val="28"/>
              </w:rPr>
            </w:pPr>
          </w:p>
          <w:p w14:paraId="215CEC8B" w14:textId="77777777" w:rsidR="00DD4CEB" w:rsidRPr="00A30328" w:rsidRDefault="00DD4CEB" w:rsidP="00C91F7E">
            <w:pPr>
              <w:spacing w:after="0" w:line="312" w:lineRule="auto"/>
              <w:jc w:val="center"/>
              <w:rPr>
                <w:rFonts w:cs="Times New Roman"/>
                <w:b/>
                <w:sz w:val="28"/>
                <w:szCs w:val="28"/>
              </w:rPr>
            </w:pPr>
          </w:p>
          <w:p w14:paraId="04EB4912" w14:textId="77777777" w:rsidR="00DD4CEB" w:rsidRPr="00A30328" w:rsidRDefault="00DD4CEB" w:rsidP="00C91F7E">
            <w:pPr>
              <w:spacing w:after="0" w:line="312" w:lineRule="auto"/>
              <w:jc w:val="center"/>
              <w:rPr>
                <w:rFonts w:cs="Times New Roman"/>
                <w:b/>
                <w:sz w:val="28"/>
                <w:szCs w:val="28"/>
              </w:rPr>
            </w:pPr>
          </w:p>
          <w:p w14:paraId="515EF055" w14:textId="77777777" w:rsidR="00DD4CEB" w:rsidRPr="00A30328" w:rsidRDefault="00DD4CEB" w:rsidP="00C91F7E">
            <w:pPr>
              <w:spacing w:after="0" w:line="312" w:lineRule="auto"/>
              <w:jc w:val="center"/>
              <w:rPr>
                <w:rFonts w:cs="Times New Roman"/>
                <w:b/>
                <w:sz w:val="28"/>
                <w:szCs w:val="28"/>
              </w:rPr>
            </w:pPr>
          </w:p>
          <w:p w14:paraId="4236E0F1" w14:textId="77777777" w:rsidR="00DD4CEB" w:rsidRPr="00A30328" w:rsidRDefault="00DD4CEB" w:rsidP="00C91F7E">
            <w:pPr>
              <w:spacing w:after="0" w:line="312" w:lineRule="auto"/>
              <w:jc w:val="center"/>
              <w:rPr>
                <w:rFonts w:cs="Times New Roman"/>
                <w:b/>
                <w:sz w:val="28"/>
                <w:szCs w:val="28"/>
              </w:rPr>
            </w:pPr>
          </w:p>
          <w:p w14:paraId="4E606540" w14:textId="77777777" w:rsidR="00DD4CEB" w:rsidRPr="00A30328" w:rsidRDefault="00DD4CEB" w:rsidP="00C91F7E">
            <w:pPr>
              <w:spacing w:after="0" w:line="312" w:lineRule="auto"/>
              <w:jc w:val="center"/>
              <w:rPr>
                <w:rFonts w:cs="Times New Roman"/>
                <w:b/>
                <w:sz w:val="28"/>
                <w:szCs w:val="28"/>
              </w:rPr>
            </w:pPr>
          </w:p>
          <w:p w14:paraId="63193113" w14:textId="77777777" w:rsidR="00DD4CEB" w:rsidRPr="00A30328" w:rsidRDefault="00DD4CEB" w:rsidP="00C91F7E">
            <w:pPr>
              <w:spacing w:after="0" w:line="312" w:lineRule="auto"/>
              <w:jc w:val="center"/>
              <w:rPr>
                <w:rFonts w:cs="Times New Roman"/>
                <w:b/>
                <w:sz w:val="28"/>
                <w:szCs w:val="28"/>
              </w:rPr>
            </w:pPr>
          </w:p>
          <w:p w14:paraId="587C8429" w14:textId="77777777" w:rsidR="00DD4CEB" w:rsidRPr="00A30328" w:rsidRDefault="00DD4CEB" w:rsidP="00C91F7E">
            <w:pPr>
              <w:spacing w:after="0" w:line="312" w:lineRule="auto"/>
              <w:jc w:val="center"/>
              <w:rPr>
                <w:rFonts w:cs="Times New Roman"/>
                <w:b/>
                <w:sz w:val="28"/>
                <w:szCs w:val="28"/>
              </w:rPr>
            </w:pPr>
          </w:p>
          <w:p w14:paraId="3BE70611" w14:textId="77777777" w:rsidR="00DD4CEB" w:rsidRPr="00A30328" w:rsidRDefault="00DD4CEB" w:rsidP="00C91F7E">
            <w:pPr>
              <w:spacing w:after="0" w:line="312" w:lineRule="auto"/>
              <w:jc w:val="center"/>
              <w:rPr>
                <w:rFonts w:cs="Times New Roman"/>
                <w:b/>
                <w:sz w:val="28"/>
                <w:szCs w:val="28"/>
              </w:rPr>
            </w:pPr>
          </w:p>
          <w:p w14:paraId="28E0869B" w14:textId="77777777" w:rsidR="00DD4CEB" w:rsidRPr="00A30328" w:rsidRDefault="00DD4CEB" w:rsidP="00C91F7E">
            <w:pPr>
              <w:spacing w:after="0" w:line="312" w:lineRule="auto"/>
              <w:jc w:val="center"/>
              <w:rPr>
                <w:rFonts w:cs="Times New Roman"/>
                <w:b/>
                <w:sz w:val="28"/>
                <w:szCs w:val="28"/>
              </w:rPr>
            </w:pPr>
          </w:p>
          <w:p w14:paraId="4898A646" w14:textId="77777777" w:rsidR="00DD4CEB" w:rsidRPr="00A30328" w:rsidRDefault="00DD4CEB" w:rsidP="00C91F7E">
            <w:pPr>
              <w:spacing w:after="0" w:line="312" w:lineRule="auto"/>
              <w:jc w:val="center"/>
              <w:rPr>
                <w:rFonts w:cs="Times New Roman"/>
                <w:b/>
                <w:sz w:val="28"/>
                <w:szCs w:val="28"/>
              </w:rPr>
            </w:pPr>
          </w:p>
          <w:p w14:paraId="232FAD96" w14:textId="77777777" w:rsidR="00DD4CEB" w:rsidRPr="00A30328" w:rsidRDefault="00DD4CEB" w:rsidP="00C91F7E">
            <w:pPr>
              <w:spacing w:after="0" w:line="312" w:lineRule="auto"/>
              <w:jc w:val="center"/>
              <w:rPr>
                <w:rFonts w:cs="Times New Roman"/>
                <w:b/>
                <w:sz w:val="28"/>
                <w:szCs w:val="28"/>
              </w:rPr>
            </w:pPr>
          </w:p>
          <w:p w14:paraId="77232B61" w14:textId="77777777" w:rsidR="00DD4CEB" w:rsidRPr="00A30328" w:rsidRDefault="00DD4CEB" w:rsidP="00C91F7E">
            <w:pPr>
              <w:spacing w:after="0" w:line="312" w:lineRule="auto"/>
              <w:jc w:val="center"/>
              <w:rPr>
                <w:rFonts w:cs="Times New Roman"/>
                <w:b/>
                <w:sz w:val="28"/>
                <w:szCs w:val="28"/>
              </w:rPr>
            </w:pPr>
          </w:p>
          <w:p w14:paraId="1B442AEA" w14:textId="77777777" w:rsidR="00DD4CEB" w:rsidRPr="00A30328" w:rsidRDefault="00DD4CEB" w:rsidP="00C91F7E">
            <w:pPr>
              <w:spacing w:after="0" w:line="312" w:lineRule="auto"/>
              <w:jc w:val="center"/>
              <w:rPr>
                <w:rFonts w:cs="Times New Roman"/>
                <w:b/>
                <w:sz w:val="28"/>
                <w:szCs w:val="28"/>
              </w:rPr>
            </w:pPr>
          </w:p>
          <w:p w14:paraId="212F2475" w14:textId="77777777" w:rsidR="00DD4CEB" w:rsidRPr="00A30328" w:rsidRDefault="00DD4CEB" w:rsidP="00C91F7E">
            <w:pPr>
              <w:spacing w:after="0" w:line="312" w:lineRule="auto"/>
              <w:jc w:val="center"/>
              <w:rPr>
                <w:rFonts w:cs="Times New Roman"/>
                <w:b/>
                <w:sz w:val="28"/>
                <w:szCs w:val="28"/>
              </w:rPr>
            </w:pPr>
          </w:p>
          <w:p w14:paraId="289660FD" w14:textId="77777777" w:rsidR="00DD4CEB" w:rsidRPr="00A30328" w:rsidRDefault="00DD4CEB" w:rsidP="00C91F7E">
            <w:pPr>
              <w:spacing w:after="0" w:line="312" w:lineRule="auto"/>
              <w:jc w:val="center"/>
              <w:rPr>
                <w:rFonts w:cs="Times New Roman"/>
                <w:b/>
                <w:sz w:val="28"/>
                <w:szCs w:val="28"/>
              </w:rPr>
            </w:pPr>
          </w:p>
          <w:p w14:paraId="2C13A480" w14:textId="77777777" w:rsidR="00DD4CEB" w:rsidRPr="00A30328" w:rsidRDefault="00DD4CEB" w:rsidP="00C91F7E">
            <w:pPr>
              <w:spacing w:after="0" w:line="312" w:lineRule="auto"/>
              <w:jc w:val="center"/>
              <w:rPr>
                <w:rFonts w:cs="Times New Roman"/>
                <w:b/>
                <w:sz w:val="28"/>
                <w:szCs w:val="28"/>
              </w:rPr>
            </w:pPr>
          </w:p>
          <w:p w14:paraId="089A8D22" w14:textId="77777777" w:rsidR="00DD4CEB" w:rsidRPr="00A30328" w:rsidRDefault="00DD4CEB" w:rsidP="00C91F7E">
            <w:pPr>
              <w:spacing w:after="0" w:line="312" w:lineRule="auto"/>
              <w:jc w:val="center"/>
              <w:rPr>
                <w:rFonts w:cs="Times New Roman"/>
                <w:b/>
                <w:sz w:val="28"/>
                <w:szCs w:val="28"/>
              </w:rPr>
            </w:pPr>
          </w:p>
          <w:p w14:paraId="2C250188" w14:textId="77777777" w:rsidR="00DD4CEB" w:rsidRPr="00A30328" w:rsidRDefault="00DD4CEB" w:rsidP="00C91F7E">
            <w:pPr>
              <w:spacing w:after="0" w:line="312" w:lineRule="auto"/>
              <w:jc w:val="center"/>
              <w:rPr>
                <w:rFonts w:cs="Times New Roman"/>
                <w:b/>
                <w:sz w:val="28"/>
                <w:szCs w:val="28"/>
              </w:rPr>
            </w:pPr>
          </w:p>
          <w:p w14:paraId="22B89061" w14:textId="77777777" w:rsidR="00DD4CEB" w:rsidRPr="00A30328" w:rsidRDefault="00DD4CEB" w:rsidP="00C91F7E">
            <w:pPr>
              <w:spacing w:after="0" w:line="312" w:lineRule="auto"/>
              <w:jc w:val="center"/>
              <w:rPr>
                <w:rFonts w:cs="Times New Roman"/>
                <w:b/>
                <w:sz w:val="28"/>
                <w:szCs w:val="28"/>
              </w:rPr>
            </w:pPr>
          </w:p>
          <w:p w14:paraId="1D87A824" w14:textId="77777777" w:rsidR="00DD4CEB" w:rsidRPr="00A30328" w:rsidRDefault="00DD4CEB" w:rsidP="00C91F7E">
            <w:pPr>
              <w:spacing w:after="0" w:line="312" w:lineRule="auto"/>
              <w:rPr>
                <w:rFonts w:cs="Times New Roman"/>
                <w:sz w:val="28"/>
                <w:szCs w:val="28"/>
              </w:rPr>
            </w:pPr>
          </w:p>
        </w:tc>
        <w:tc>
          <w:tcPr>
            <w:tcW w:w="892" w:type="dxa"/>
          </w:tcPr>
          <w:p w14:paraId="784A2AD1"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5</w:t>
            </w:r>
          </w:p>
          <w:p w14:paraId="5059878A"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0,5</w:t>
            </w:r>
          </w:p>
          <w:p w14:paraId="15B19D77" w14:textId="77777777" w:rsidR="00DD4CEB" w:rsidRPr="00A30328" w:rsidRDefault="00DD4CEB" w:rsidP="00C91F7E">
            <w:pPr>
              <w:spacing w:after="0" w:line="312" w:lineRule="auto"/>
              <w:jc w:val="center"/>
              <w:rPr>
                <w:rFonts w:cs="Times New Roman"/>
                <w:sz w:val="28"/>
                <w:szCs w:val="28"/>
              </w:rPr>
            </w:pPr>
          </w:p>
          <w:p w14:paraId="59F29A06" w14:textId="77777777" w:rsidR="00DD4CEB" w:rsidRPr="00A30328" w:rsidRDefault="00DD4CEB" w:rsidP="00C91F7E">
            <w:pPr>
              <w:spacing w:after="0" w:line="312" w:lineRule="auto"/>
              <w:jc w:val="center"/>
              <w:rPr>
                <w:rFonts w:cs="Times New Roman"/>
                <w:sz w:val="28"/>
                <w:szCs w:val="28"/>
              </w:rPr>
            </w:pPr>
          </w:p>
          <w:p w14:paraId="4B0BB012" w14:textId="77777777" w:rsidR="00DD4CEB" w:rsidRPr="00A30328" w:rsidRDefault="00DD4CEB" w:rsidP="00C91F7E">
            <w:pPr>
              <w:spacing w:after="0" w:line="312" w:lineRule="auto"/>
              <w:jc w:val="center"/>
              <w:rPr>
                <w:rFonts w:cs="Times New Roman"/>
                <w:sz w:val="28"/>
                <w:szCs w:val="28"/>
              </w:rPr>
            </w:pPr>
          </w:p>
          <w:p w14:paraId="1A6E7EDA" w14:textId="77777777" w:rsidR="00DD4CEB" w:rsidRPr="00A30328" w:rsidRDefault="00DD4CEB" w:rsidP="00C91F7E">
            <w:pPr>
              <w:spacing w:after="0" w:line="312" w:lineRule="auto"/>
              <w:jc w:val="center"/>
              <w:rPr>
                <w:rFonts w:cs="Times New Roman"/>
                <w:sz w:val="28"/>
                <w:szCs w:val="28"/>
              </w:rPr>
            </w:pPr>
          </w:p>
          <w:p w14:paraId="1C0542A5" w14:textId="77777777" w:rsidR="00DD4CEB" w:rsidRPr="00A30328" w:rsidRDefault="00DD4CEB" w:rsidP="00C91F7E">
            <w:pPr>
              <w:spacing w:after="0" w:line="312" w:lineRule="auto"/>
              <w:jc w:val="center"/>
              <w:rPr>
                <w:rFonts w:cs="Times New Roman"/>
                <w:b/>
                <w:sz w:val="28"/>
                <w:szCs w:val="28"/>
              </w:rPr>
            </w:pPr>
            <w:r w:rsidRPr="00A30328">
              <w:rPr>
                <w:rFonts w:cs="Times New Roman"/>
                <w:sz w:val="28"/>
                <w:szCs w:val="28"/>
              </w:rPr>
              <w:t>0,5</w:t>
            </w:r>
          </w:p>
          <w:p w14:paraId="10DA786E" w14:textId="77777777" w:rsidR="00DD4CEB" w:rsidRPr="00A30328" w:rsidRDefault="00DD4CEB" w:rsidP="00C91F7E">
            <w:pPr>
              <w:spacing w:after="0" w:line="312" w:lineRule="auto"/>
              <w:jc w:val="center"/>
              <w:rPr>
                <w:rFonts w:cs="Times New Roman"/>
                <w:b/>
                <w:sz w:val="28"/>
                <w:szCs w:val="28"/>
              </w:rPr>
            </w:pPr>
          </w:p>
          <w:p w14:paraId="284AC830" w14:textId="77777777" w:rsidR="00DD4CEB" w:rsidRPr="00A30328" w:rsidRDefault="00DD4CEB" w:rsidP="00C91F7E">
            <w:pPr>
              <w:spacing w:after="0" w:line="312" w:lineRule="auto"/>
              <w:jc w:val="center"/>
              <w:rPr>
                <w:rFonts w:cs="Times New Roman"/>
                <w:b/>
                <w:sz w:val="28"/>
                <w:szCs w:val="28"/>
              </w:rPr>
            </w:pPr>
          </w:p>
          <w:p w14:paraId="57EEA411" w14:textId="77777777" w:rsidR="00DD4CEB" w:rsidRPr="00A30328" w:rsidRDefault="00DD4CEB" w:rsidP="00C91F7E">
            <w:pPr>
              <w:spacing w:after="0" w:line="312" w:lineRule="auto"/>
              <w:jc w:val="center"/>
              <w:rPr>
                <w:rFonts w:cs="Times New Roman"/>
                <w:b/>
                <w:sz w:val="28"/>
                <w:szCs w:val="28"/>
              </w:rPr>
            </w:pPr>
          </w:p>
          <w:p w14:paraId="7918F6B7" w14:textId="77777777" w:rsidR="00DD4CEB" w:rsidRPr="00A30328" w:rsidRDefault="00DD4CEB" w:rsidP="00C91F7E">
            <w:pPr>
              <w:spacing w:after="0" w:line="312" w:lineRule="auto"/>
              <w:jc w:val="center"/>
              <w:rPr>
                <w:rFonts w:cs="Times New Roman"/>
                <w:b/>
                <w:sz w:val="28"/>
                <w:szCs w:val="28"/>
              </w:rPr>
            </w:pPr>
          </w:p>
          <w:p w14:paraId="4DBDC2D1"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lastRenderedPageBreak/>
              <w:t>1</w:t>
            </w:r>
          </w:p>
          <w:p w14:paraId="03E79AFB" w14:textId="77777777" w:rsidR="00DD4CEB" w:rsidRPr="00A30328" w:rsidRDefault="00DD4CEB" w:rsidP="00C91F7E">
            <w:pPr>
              <w:spacing w:after="0" w:line="312" w:lineRule="auto"/>
              <w:jc w:val="center"/>
              <w:rPr>
                <w:rFonts w:cs="Times New Roman"/>
                <w:b/>
                <w:sz w:val="28"/>
                <w:szCs w:val="28"/>
              </w:rPr>
            </w:pPr>
          </w:p>
          <w:p w14:paraId="6731347F" w14:textId="77777777" w:rsidR="00DD4CEB" w:rsidRPr="00A30328" w:rsidRDefault="00DD4CEB" w:rsidP="00C91F7E">
            <w:pPr>
              <w:spacing w:after="0" w:line="312" w:lineRule="auto"/>
              <w:jc w:val="center"/>
              <w:rPr>
                <w:rFonts w:cs="Times New Roman"/>
                <w:b/>
                <w:sz w:val="28"/>
                <w:szCs w:val="28"/>
              </w:rPr>
            </w:pPr>
          </w:p>
          <w:p w14:paraId="65B7D782" w14:textId="77777777" w:rsidR="00DD4CEB" w:rsidRPr="00A30328" w:rsidRDefault="00DD4CEB" w:rsidP="00C91F7E">
            <w:pPr>
              <w:spacing w:after="0" w:line="312" w:lineRule="auto"/>
              <w:jc w:val="center"/>
              <w:rPr>
                <w:rFonts w:cs="Times New Roman"/>
                <w:b/>
                <w:sz w:val="28"/>
                <w:szCs w:val="28"/>
              </w:rPr>
            </w:pPr>
          </w:p>
          <w:p w14:paraId="58D37B3B" w14:textId="77777777" w:rsidR="00DD4CEB" w:rsidRPr="00A30328" w:rsidRDefault="00DD4CEB" w:rsidP="00C91F7E">
            <w:pPr>
              <w:spacing w:after="0" w:line="312" w:lineRule="auto"/>
              <w:jc w:val="center"/>
              <w:rPr>
                <w:rFonts w:cs="Times New Roman"/>
                <w:b/>
                <w:sz w:val="28"/>
                <w:szCs w:val="28"/>
              </w:rPr>
            </w:pPr>
          </w:p>
          <w:p w14:paraId="442B5A94"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1,5</w:t>
            </w:r>
          </w:p>
          <w:p w14:paraId="4E3EB8EE" w14:textId="77777777" w:rsidR="00DD4CEB" w:rsidRPr="00A30328" w:rsidRDefault="00DD4CEB" w:rsidP="00C91F7E">
            <w:pPr>
              <w:spacing w:after="0" w:line="312" w:lineRule="auto"/>
              <w:jc w:val="center"/>
              <w:rPr>
                <w:rFonts w:cs="Times New Roman"/>
                <w:b/>
                <w:sz w:val="28"/>
                <w:szCs w:val="28"/>
              </w:rPr>
            </w:pPr>
          </w:p>
          <w:p w14:paraId="57496225" w14:textId="77777777" w:rsidR="00DD4CEB" w:rsidRPr="00A30328" w:rsidRDefault="00DD4CEB" w:rsidP="00C91F7E">
            <w:pPr>
              <w:spacing w:after="0" w:line="312" w:lineRule="auto"/>
              <w:jc w:val="center"/>
              <w:rPr>
                <w:rFonts w:cs="Times New Roman"/>
                <w:b/>
                <w:sz w:val="28"/>
                <w:szCs w:val="28"/>
              </w:rPr>
            </w:pPr>
          </w:p>
          <w:p w14:paraId="3546FD8F" w14:textId="77777777" w:rsidR="00DD4CEB" w:rsidRPr="00A30328" w:rsidRDefault="00DD4CEB" w:rsidP="00C91F7E">
            <w:pPr>
              <w:spacing w:after="0" w:line="312" w:lineRule="auto"/>
              <w:jc w:val="center"/>
              <w:rPr>
                <w:rFonts w:cs="Times New Roman"/>
                <w:b/>
                <w:sz w:val="28"/>
                <w:szCs w:val="28"/>
              </w:rPr>
            </w:pPr>
          </w:p>
          <w:p w14:paraId="7F7A21CD" w14:textId="77777777" w:rsidR="00DD4CEB" w:rsidRPr="00A30328" w:rsidRDefault="00DD4CEB" w:rsidP="00C91F7E">
            <w:pPr>
              <w:spacing w:after="0" w:line="312" w:lineRule="auto"/>
              <w:jc w:val="center"/>
              <w:rPr>
                <w:rFonts w:cs="Times New Roman"/>
                <w:b/>
                <w:sz w:val="28"/>
                <w:szCs w:val="28"/>
              </w:rPr>
            </w:pPr>
          </w:p>
          <w:p w14:paraId="0B6FA0EC" w14:textId="77777777" w:rsidR="00DD4CEB" w:rsidRPr="00A30328" w:rsidRDefault="00DD4CEB" w:rsidP="00C91F7E">
            <w:pPr>
              <w:spacing w:after="0" w:line="312" w:lineRule="auto"/>
              <w:jc w:val="center"/>
              <w:rPr>
                <w:rFonts w:cs="Times New Roman"/>
                <w:b/>
                <w:sz w:val="28"/>
                <w:szCs w:val="28"/>
              </w:rPr>
            </w:pPr>
          </w:p>
          <w:p w14:paraId="547D437E"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1,5</w:t>
            </w:r>
          </w:p>
          <w:p w14:paraId="649316BB" w14:textId="77777777" w:rsidR="00DD4CEB" w:rsidRPr="00A30328" w:rsidRDefault="00DD4CEB" w:rsidP="00C91F7E">
            <w:pPr>
              <w:spacing w:after="0" w:line="312" w:lineRule="auto"/>
              <w:jc w:val="center"/>
              <w:rPr>
                <w:rFonts w:cs="Times New Roman"/>
                <w:sz w:val="28"/>
                <w:szCs w:val="28"/>
              </w:rPr>
            </w:pPr>
          </w:p>
          <w:p w14:paraId="79DBFB97" w14:textId="77777777" w:rsidR="00DD4CEB" w:rsidRPr="00A30328" w:rsidRDefault="00DD4CEB" w:rsidP="00C91F7E">
            <w:pPr>
              <w:spacing w:after="0" w:line="312" w:lineRule="auto"/>
              <w:jc w:val="center"/>
              <w:rPr>
                <w:rFonts w:cs="Times New Roman"/>
                <w:sz w:val="28"/>
                <w:szCs w:val="28"/>
              </w:rPr>
            </w:pPr>
          </w:p>
          <w:p w14:paraId="074FD322" w14:textId="77777777" w:rsidR="00DD4CEB" w:rsidRPr="00A30328" w:rsidRDefault="00DD4CEB" w:rsidP="00C91F7E">
            <w:pPr>
              <w:spacing w:after="0" w:line="312" w:lineRule="auto"/>
              <w:jc w:val="center"/>
              <w:rPr>
                <w:rFonts w:cs="Times New Roman"/>
                <w:sz w:val="28"/>
                <w:szCs w:val="28"/>
              </w:rPr>
            </w:pPr>
          </w:p>
          <w:p w14:paraId="1C637BD2" w14:textId="77777777" w:rsidR="00DD4CEB" w:rsidRPr="00A30328" w:rsidRDefault="00DD4CEB" w:rsidP="00C91F7E">
            <w:pPr>
              <w:spacing w:after="0" w:line="312" w:lineRule="auto"/>
              <w:jc w:val="center"/>
              <w:rPr>
                <w:rFonts w:cs="Times New Roman"/>
                <w:sz w:val="28"/>
                <w:szCs w:val="28"/>
              </w:rPr>
            </w:pPr>
          </w:p>
          <w:p w14:paraId="2F91F12B" w14:textId="77777777" w:rsidR="00DD4CEB" w:rsidRPr="00A30328" w:rsidRDefault="00DD4CEB" w:rsidP="00C91F7E">
            <w:pPr>
              <w:spacing w:after="0" w:line="312" w:lineRule="auto"/>
              <w:jc w:val="center"/>
              <w:rPr>
                <w:rFonts w:cs="Times New Roman"/>
                <w:sz w:val="28"/>
                <w:szCs w:val="28"/>
              </w:rPr>
            </w:pPr>
          </w:p>
          <w:p w14:paraId="0CDDDC36" w14:textId="77777777" w:rsidR="00DD4CEB" w:rsidRPr="00A30328" w:rsidRDefault="00DD4CEB" w:rsidP="00C91F7E">
            <w:pPr>
              <w:spacing w:after="0" w:line="312" w:lineRule="auto"/>
              <w:jc w:val="center"/>
              <w:rPr>
                <w:rFonts w:cs="Times New Roman"/>
                <w:sz w:val="28"/>
                <w:szCs w:val="28"/>
              </w:rPr>
            </w:pPr>
          </w:p>
          <w:p w14:paraId="3655B213" w14:textId="77777777" w:rsidR="00DD4CEB" w:rsidRPr="00A30328" w:rsidRDefault="00DD4CEB" w:rsidP="00C91F7E">
            <w:pPr>
              <w:spacing w:after="0" w:line="312" w:lineRule="auto"/>
              <w:rPr>
                <w:rFonts w:cs="Times New Roman"/>
                <w:sz w:val="28"/>
                <w:szCs w:val="28"/>
              </w:rPr>
            </w:pPr>
          </w:p>
        </w:tc>
        <w:tc>
          <w:tcPr>
            <w:tcW w:w="1333" w:type="dxa"/>
          </w:tcPr>
          <w:p w14:paraId="109D4E0F"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4</w:t>
            </w:r>
          </w:p>
          <w:p w14:paraId="7DC8500A" w14:textId="77777777" w:rsidR="00DD4CEB" w:rsidRPr="00A30328" w:rsidRDefault="00DD4CEB" w:rsidP="00C91F7E">
            <w:pPr>
              <w:spacing w:after="0" w:line="312" w:lineRule="auto"/>
              <w:jc w:val="center"/>
              <w:rPr>
                <w:rFonts w:cs="Times New Roman"/>
                <w:sz w:val="28"/>
                <w:szCs w:val="28"/>
              </w:rPr>
            </w:pPr>
          </w:p>
          <w:p w14:paraId="08B3917D" w14:textId="77777777" w:rsidR="00DD4CEB" w:rsidRPr="00A30328" w:rsidRDefault="00DD4CEB" w:rsidP="00C91F7E">
            <w:pPr>
              <w:spacing w:after="0" w:line="312" w:lineRule="auto"/>
              <w:jc w:val="center"/>
              <w:rPr>
                <w:rFonts w:cs="Times New Roman"/>
                <w:sz w:val="28"/>
                <w:szCs w:val="28"/>
              </w:rPr>
            </w:pPr>
          </w:p>
          <w:p w14:paraId="6BE113A4" w14:textId="77777777" w:rsidR="00DD4CEB" w:rsidRPr="00A30328" w:rsidRDefault="00DD4CEB" w:rsidP="00C91F7E">
            <w:pPr>
              <w:spacing w:after="0" w:line="312" w:lineRule="auto"/>
              <w:jc w:val="center"/>
              <w:rPr>
                <w:rFonts w:cs="Times New Roman"/>
                <w:sz w:val="28"/>
                <w:szCs w:val="28"/>
              </w:rPr>
            </w:pPr>
          </w:p>
          <w:p w14:paraId="34BB735D" w14:textId="77777777" w:rsidR="00DD4CEB" w:rsidRPr="00A30328" w:rsidRDefault="00DD4CEB" w:rsidP="00C91F7E">
            <w:pPr>
              <w:spacing w:after="0" w:line="312" w:lineRule="auto"/>
              <w:jc w:val="center"/>
              <w:rPr>
                <w:rFonts w:cs="Times New Roman"/>
                <w:sz w:val="28"/>
                <w:szCs w:val="28"/>
              </w:rPr>
            </w:pPr>
          </w:p>
          <w:p w14:paraId="16458922" w14:textId="77777777" w:rsidR="00DD4CEB" w:rsidRPr="00A30328" w:rsidRDefault="00DD4CEB" w:rsidP="00C91F7E">
            <w:pPr>
              <w:spacing w:after="0" w:line="312" w:lineRule="auto"/>
              <w:jc w:val="center"/>
              <w:rPr>
                <w:rFonts w:cs="Times New Roman"/>
                <w:sz w:val="28"/>
                <w:szCs w:val="28"/>
              </w:rPr>
            </w:pPr>
          </w:p>
          <w:p w14:paraId="04AAA8BC" w14:textId="77777777" w:rsidR="00DD4CEB" w:rsidRPr="00A30328" w:rsidRDefault="00DD4CEB" w:rsidP="00C91F7E">
            <w:pPr>
              <w:spacing w:after="0" w:line="312" w:lineRule="auto"/>
              <w:jc w:val="center"/>
              <w:rPr>
                <w:rFonts w:cs="Times New Roman"/>
                <w:sz w:val="28"/>
                <w:szCs w:val="28"/>
              </w:rPr>
            </w:pPr>
          </w:p>
          <w:p w14:paraId="2217DD6F" w14:textId="77777777" w:rsidR="00DD4CEB" w:rsidRPr="00A30328" w:rsidRDefault="00DD4CEB" w:rsidP="00C91F7E">
            <w:pPr>
              <w:spacing w:after="0" w:line="312" w:lineRule="auto"/>
              <w:jc w:val="center"/>
              <w:rPr>
                <w:rFonts w:cs="Times New Roman"/>
                <w:sz w:val="28"/>
                <w:szCs w:val="28"/>
              </w:rPr>
            </w:pPr>
          </w:p>
          <w:p w14:paraId="0896BA74" w14:textId="77777777" w:rsidR="00DD4CEB" w:rsidRPr="00A30328" w:rsidRDefault="00DD4CEB" w:rsidP="00C91F7E">
            <w:pPr>
              <w:spacing w:after="0" w:line="312" w:lineRule="auto"/>
              <w:jc w:val="center"/>
              <w:rPr>
                <w:rFonts w:cs="Times New Roman"/>
                <w:sz w:val="28"/>
                <w:szCs w:val="28"/>
              </w:rPr>
            </w:pPr>
          </w:p>
          <w:p w14:paraId="197BA06D" w14:textId="77777777" w:rsidR="00DD4CEB" w:rsidRPr="00A30328" w:rsidRDefault="00DD4CEB" w:rsidP="00C91F7E">
            <w:pPr>
              <w:spacing w:after="0" w:line="312" w:lineRule="auto"/>
              <w:jc w:val="center"/>
              <w:rPr>
                <w:rFonts w:cs="Times New Roman"/>
                <w:sz w:val="28"/>
                <w:szCs w:val="28"/>
              </w:rPr>
            </w:pPr>
          </w:p>
          <w:p w14:paraId="36C6367D" w14:textId="77777777" w:rsidR="00DD4CEB" w:rsidRPr="00A30328" w:rsidRDefault="00DD4CEB" w:rsidP="00C91F7E">
            <w:pPr>
              <w:spacing w:after="0" w:line="312" w:lineRule="auto"/>
              <w:jc w:val="center"/>
              <w:rPr>
                <w:rFonts w:cs="Times New Roman"/>
                <w:sz w:val="28"/>
                <w:szCs w:val="28"/>
              </w:rPr>
            </w:pPr>
          </w:p>
          <w:p w14:paraId="6D25186C" w14:textId="77777777" w:rsidR="00DD4CEB" w:rsidRPr="00A30328" w:rsidRDefault="00DD4CEB" w:rsidP="00C91F7E">
            <w:pPr>
              <w:spacing w:after="0" w:line="312" w:lineRule="auto"/>
              <w:jc w:val="center"/>
              <w:rPr>
                <w:rFonts w:cs="Times New Roman"/>
                <w:sz w:val="28"/>
                <w:szCs w:val="28"/>
              </w:rPr>
            </w:pPr>
          </w:p>
          <w:p w14:paraId="4326DE38" w14:textId="77777777" w:rsidR="00DD4CEB" w:rsidRPr="00A30328" w:rsidRDefault="00DD4CEB" w:rsidP="00C91F7E">
            <w:pPr>
              <w:spacing w:after="0" w:line="312" w:lineRule="auto"/>
              <w:jc w:val="center"/>
              <w:rPr>
                <w:rFonts w:cs="Times New Roman"/>
                <w:sz w:val="28"/>
                <w:szCs w:val="28"/>
              </w:rPr>
            </w:pPr>
          </w:p>
          <w:p w14:paraId="4527F544" w14:textId="77777777" w:rsidR="00DD4CEB" w:rsidRPr="00A30328" w:rsidRDefault="00DD4CEB" w:rsidP="00C91F7E">
            <w:pPr>
              <w:spacing w:after="0" w:line="312" w:lineRule="auto"/>
              <w:jc w:val="center"/>
              <w:rPr>
                <w:rFonts w:cs="Times New Roman"/>
                <w:sz w:val="28"/>
                <w:szCs w:val="28"/>
              </w:rPr>
            </w:pPr>
          </w:p>
          <w:p w14:paraId="28F91343" w14:textId="77777777" w:rsidR="00DD4CEB" w:rsidRPr="00A30328" w:rsidRDefault="00DD4CEB" w:rsidP="00C91F7E">
            <w:pPr>
              <w:spacing w:after="0" w:line="312" w:lineRule="auto"/>
              <w:jc w:val="center"/>
              <w:rPr>
                <w:rFonts w:cs="Times New Roman"/>
                <w:sz w:val="28"/>
                <w:szCs w:val="28"/>
              </w:rPr>
            </w:pPr>
          </w:p>
          <w:p w14:paraId="7664B7D8" w14:textId="77777777" w:rsidR="00DD4CEB" w:rsidRPr="00A30328" w:rsidRDefault="00DD4CEB" w:rsidP="00C91F7E">
            <w:pPr>
              <w:spacing w:after="0" w:line="312" w:lineRule="auto"/>
              <w:jc w:val="center"/>
              <w:rPr>
                <w:rFonts w:cs="Times New Roman"/>
                <w:sz w:val="28"/>
                <w:szCs w:val="28"/>
              </w:rPr>
            </w:pPr>
          </w:p>
          <w:p w14:paraId="10EDD6C1" w14:textId="77777777" w:rsidR="00DD4CEB" w:rsidRPr="00A30328" w:rsidRDefault="00DD4CEB" w:rsidP="00C91F7E">
            <w:pPr>
              <w:spacing w:after="0" w:line="312" w:lineRule="auto"/>
              <w:jc w:val="center"/>
              <w:rPr>
                <w:rFonts w:cs="Times New Roman"/>
                <w:sz w:val="28"/>
                <w:szCs w:val="28"/>
              </w:rPr>
            </w:pPr>
          </w:p>
          <w:p w14:paraId="0F545234" w14:textId="77777777" w:rsidR="00DD4CEB" w:rsidRPr="00A30328" w:rsidRDefault="00DD4CEB" w:rsidP="00C91F7E">
            <w:pPr>
              <w:spacing w:after="0" w:line="312" w:lineRule="auto"/>
              <w:jc w:val="center"/>
              <w:rPr>
                <w:rFonts w:cs="Times New Roman"/>
                <w:sz w:val="28"/>
                <w:szCs w:val="28"/>
              </w:rPr>
            </w:pPr>
          </w:p>
          <w:p w14:paraId="30E24F30" w14:textId="77777777" w:rsidR="00DD4CEB" w:rsidRPr="00A30328" w:rsidRDefault="00DD4CEB" w:rsidP="00C91F7E">
            <w:pPr>
              <w:spacing w:after="0" w:line="312" w:lineRule="auto"/>
              <w:jc w:val="center"/>
              <w:rPr>
                <w:rFonts w:cs="Times New Roman"/>
                <w:sz w:val="28"/>
                <w:szCs w:val="28"/>
              </w:rPr>
            </w:pPr>
          </w:p>
          <w:p w14:paraId="7504A40C" w14:textId="77777777" w:rsidR="00DD4CEB" w:rsidRPr="00A30328" w:rsidRDefault="00DD4CEB" w:rsidP="00C91F7E">
            <w:pPr>
              <w:spacing w:after="0" w:line="312" w:lineRule="auto"/>
              <w:jc w:val="center"/>
              <w:rPr>
                <w:rFonts w:cs="Times New Roman"/>
                <w:sz w:val="28"/>
                <w:szCs w:val="28"/>
              </w:rPr>
            </w:pPr>
          </w:p>
          <w:p w14:paraId="4E1668BA" w14:textId="77777777" w:rsidR="00DD4CEB" w:rsidRPr="00A30328" w:rsidRDefault="00DD4CEB" w:rsidP="00C91F7E">
            <w:pPr>
              <w:spacing w:after="0" w:line="312" w:lineRule="auto"/>
              <w:jc w:val="center"/>
              <w:rPr>
                <w:rFonts w:cs="Times New Roman"/>
                <w:sz w:val="28"/>
                <w:szCs w:val="28"/>
              </w:rPr>
            </w:pPr>
          </w:p>
          <w:p w14:paraId="4CBC97E3" w14:textId="77777777" w:rsidR="00DD4CEB" w:rsidRPr="00A30328" w:rsidRDefault="00DD4CEB" w:rsidP="00C91F7E">
            <w:pPr>
              <w:spacing w:after="0" w:line="312" w:lineRule="auto"/>
              <w:jc w:val="center"/>
              <w:rPr>
                <w:rFonts w:cs="Times New Roman"/>
                <w:sz w:val="28"/>
                <w:szCs w:val="28"/>
              </w:rPr>
            </w:pPr>
          </w:p>
          <w:p w14:paraId="7A1BC404" w14:textId="77777777" w:rsidR="00DD4CEB" w:rsidRPr="00A30328" w:rsidRDefault="00DD4CEB" w:rsidP="00C91F7E">
            <w:pPr>
              <w:spacing w:after="0" w:line="312" w:lineRule="auto"/>
              <w:jc w:val="center"/>
              <w:rPr>
                <w:rFonts w:cs="Times New Roman"/>
                <w:sz w:val="28"/>
                <w:szCs w:val="28"/>
              </w:rPr>
            </w:pPr>
          </w:p>
          <w:p w14:paraId="163BC484" w14:textId="77777777" w:rsidR="00DD4CEB" w:rsidRPr="00A30328" w:rsidRDefault="00DD4CEB" w:rsidP="00C91F7E">
            <w:pPr>
              <w:spacing w:after="0" w:line="312" w:lineRule="auto"/>
              <w:jc w:val="center"/>
              <w:rPr>
                <w:rFonts w:cs="Times New Roman"/>
                <w:sz w:val="28"/>
                <w:szCs w:val="28"/>
              </w:rPr>
            </w:pPr>
          </w:p>
          <w:p w14:paraId="0DEEC78F" w14:textId="77777777" w:rsidR="00DD4CEB" w:rsidRPr="00A30328" w:rsidRDefault="00DD4CEB" w:rsidP="00C91F7E">
            <w:pPr>
              <w:spacing w:after="0" w:line="312" w:lineRule="auto"/>
              <w:jc w:val="center"/>
              <w:rPr>
                <w:rFonts w:cs="Times New Roman"/>
                <w:sz w:val="28"/>
                <w:szCs w:val="28"/>
              </w:rPr>
            </w:pPr>
          </w:p>
          <w:p w14:paraId="1C6A76FE" w14:textId="77777777" w:rsidR="00DD4CEB" w:rsidRPr="00A30328" w:rsidRDefault="00DD4CEB" w:rsidP="00C91F7E">
            <w:pPr>
              <w:spacing w:after="0" w:line="312" w:lineRule="auto"/>
              <w:jc w:val="center"/>
              <w:rPr>
                <w:rFonts w:cs="Times New Roman"/>
                <w:sz w:val="28"/>
                <w:szCs w:val="28"/>
              </w:rPr>
            </w:pPr>
          </w:p>
          <w:p w14:paraId="3B63B109" w14:textId="77777777" w:rsidR="00DD4CEB" w:rsidRPr="00A30328" w:rsidRDefault="00DD4CEB" w:rsidP="00C91F7E">
            <w:pPr>
              <w:spacing w:after="0" w:line="312" w:lineRule="auto"/>
              <w:jc w:val="center"/>
              <w:rPr>
                <w:rFonts w:cs="Times New Roman"/>
                <w:sz w:val="28"/>
                <w:szCs w:val="28"/>
              </w:rPr>
            </w:pPr>
          </w:p>
          <w:p w14:paraId="7A8B7A09" w14:textId="77777777" w:rsidR="00DD4CEB" w:rsidRPr="00A30328" w:rsidRDefault="00DD4CEB" w:rsidP="00C91F7E">
            <w:pPr>
              <w:spacing w:after="0" w:line="312" w:lineRule="auto"/>
              <w:ind w:left="360"/>
              <w:jc w:val="center"/>
              <w:rPr>
                <w:rFonts w:cs="Times New Roman"/>
                <w:sz w:val="28"/>
                <w:szCs w:val="28"/>
              </w:rPr>
            </w:pPr>
          </w:p>
          <w:p w14:paraId="53D5AE51" w14:textId="77777777" w:rsidR="00DD4CEB" w:rsidRPr="00A30328" w:rsidRDefault="00DD4CEB" w:rsidP="00C91F7E">
            <w:pPr>
              <w:spacing w:after="0" w:line="312" w:lineRule="auto"/>
              <w:ind w:left="360"/>
              <w:jc w:val="center"/>
              <w:rPr>
                <w:rFonts w:cs="Times New Roman"/>
                <w:sz w:val="28"/>
                <w:szCs w:val="28"/>
              </w:rPr>
            </w:pPr>
          </w:p>
          <w:p w14:paraId="478D4DCA" w14:textId="77777777" w:rsidR="00DD4CEB" w:rsidRPr="00A30328" w:rsidRDefault="00DD4CEB" w:rsidP="00C91F7E">
            <w:pPr>
              <w:spacing w:after="0" w:line="312" w:lineRule="auto"/>
              <w:ind w:left="360"/>
              <w:jc w:val="center"/>
              <w:rPr>
                <w:rFonts w:cs="Times New Roman"/>
                <w:sz w:val="28"/>
                <w:szCs w:val="28"/>
              </w:rPr>
            </w:pPr>
            <w:r w:rsidRPr="00A30328">
              <w:rPr>
                <w:rFonts w:cs="Times New Roman"/>
                <w:sz w:val="28"/>
                <w:szCs w:val="28"/>
              </w:rPr>
              <w:t>4</w:t>
            </w:r>
          </w:p>
        </w:tc>
        <w:tc>
          <w:tcPr>
            <w:tcW w:w="854" w:type="dxa"/>
          </w:tcPr>
          <w:p w14:paraId="12EE1B99"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0</w:t>
            </w:r>
          </w:p>
          <w:p w14:paraId="53A56E8F" w14:textId="77777777" w:rsidR="00DD4CEB" w:rsidRPr="00A30328" w:rsidRDefault="00DD4CEB" w:rsidP="00C91F7E">
            <w:pPr>
              <w:spacing w:after="0" w:line="312" w:lineRule="auto"/>
              <w:jc w:val="center"/>
              <w:rPr>
                <w:rFonts w:cs="Times New Roman"/>
                <w:sz w:val="28"/>
                <w:szCs w:val="28"/>
              </w:rPr>
            </w:pPr>
          </w:p>
          <w:p w14:paraId="0C8F43B6" w14:textId="77777777" w:rsidR="00DD4CEB" w:rsidRPr="00A30328" w:rsidRDefault="00DD4CEB" w:rsidP="00C91F7E">
            <w:pPr>
              <w:spacing w:after="0" w:line="312" w:lineRule="auto"/>
              <w:jc w:val="center"/>
              <w:rPr>
                <w:rFonts w:cs="Times New Roman"/>
                <w:sz w:val="28"/>
                <w:szCs w:val="28"/>
              </w:rPr>
            </w:pPr>
          </w:p>
          <w:p w14:paraId="6F2555D6" w14:textId="77777777" w:rsidR="00DD4CEB" w:rsidRPr="00A30328" w:rsidRDefault="00DD4CEB" w:rsidP="00C91F7E">
            <w:pPr>
              <w:spacing w:after="0" w:line="312" w:lineRule="auto"/>
              <w:jc w:val="center"/>
              <w:rPr>
                <w:rFonts w:cs="Times New Roman"/>
                <w:sz w:val="28"/>
                <w:szCs w:val="28"/>
              </w:rPr>
            </w:pPr>
          </w:p>
          <w:p w14:paraId="065ADFD7" w14:textId="77777777" w:rsidR="00DD4CEB" w:rsidRPr="00A30328" w:rsidRDefault="00DD4CEB" w:rsidP="00C91F7E">
            <w:pPr>
              <w:spacing w:after="0" w:line="312" w:lineRule="auto"/>
              <w:jc w:val="center"/>
              <w:rPr>
                <w:rFonts w:cs="Times New Roman"/>
                <w:sz w:val="28"/>
                <w:szCs w:val="28"/>
              </w:rPr>
            </w:pPr>
          </w:p>
          <w:p w14:paraId="674A0090" w14:textId="77777777" w:rsidR="00DD4CEB" w:rsidRPr="00A30328" w:rsidRDefault="00DD4CEB" w:rsidP="00C91F7E">
            <w:pPr>
              <w:spacing w:after="0" w:line="312" w:lineRule="auto"/>
              <w:jc w:val="center"/>
              <w:rPr>
                <w:rFonts w:cs="Times New Roman"/>
                <w:sz w:val="28"/>
                <w:szCs w:val="28"/>
              </w:rPr>
            </w:pPr>
          </w:p>
          <w:p w14:paraId="1D047CC4" w14:textId="77777777" w:rsidR="00DD4CEB" w:rsidRPr="00A30328" w:rsidRDefault="00DD4CEB" w:rsidP="00C91F7E">
            <w:pPr>
              <w:spacing w:after="0" w:line="312" w:lineRule="auto"/>
              <w:jc w:val="center"/>
              <w:rPr>
                <w:rFonts w:cs="Times New Roman"/>
                <w:sz w:val="28"/>
                <w:szCs w:val="28"/>
              </w:rPr>
            </w:pPr>
          </w:p>
          <w:p w14:paraId="5033269F" w14:textId="77777777" w:rsidR="00DD4CEB" w:rsidRPr="00A30328" w:rsidRDefault="00DD4CEB" w:rsidP="00C91F7E">
            <w:pPr>
              <w:spacing w:after="0" w:line="312" w:lineRule="auto"/>
              <w:jc w:val="center"/>
              <w:rPr>
                <w:rFonts w:cs="Times New Roman"/>
                <w:sz w:val="28"/>
                <w:szCs w:val="28"/>
              </w:rPr>
            </w:pPr>
          </w:p>
          <w:p w14:paraId="555D7D2C" w14:textId="77777777" w:rsidR="00DD4CEB" w:rsidRPr="00A30328" w:rsidRDefault="00DD4CEB" w:rsidP="00C91F7E">
            <w:pPr>
              <w:spacing w:after="0" w:line="312" w:lineRule="auto"/>
              <w:jc w:val="center"/>
              <w:rPr>
                <w:rFonts w:cs="Times New Roman"/>
                <w:sz w:val="28"/>
                <w:szCs w:val="28"/>
              </w:rPr>
            </w:pPr>
          </w:p>
          <w:p w14:paraId="7E97F1E6" w14:textId="77777777" w:rsidR="00DD4CEB" w:rsidRPr="00A30328" w:rsidRDefault="00DD4CEB" w:rsidP="00C91F7E">
            <w:pPr>
              <w:spacing w:after="0" w:line="312" w:lineRule="auto"/>
              <w:jc w:val="center"/>
              <w:rPr>
                <w:rFonts w:cs="Times New Roman"/>
                <w:sz w:val="28"/>
                <w:szCs w:val="28"/>
              </w:rPr>
            </w:pPr>
          </w:p>
          <w:p w14:paraId="2627FA7E" w14:textId="77777777" w:rsidR="00DD4CEB" w:rsidRPr="00A30328" w:rsidRDefault="00DD4CEB" w:rsidP="00C91F7E">
            <w:pPr>
              <w:spacing w:after="0" w:line="312" w:lineRule="auto"/>
              <w:jc w:val="center"/>
              <w:rPr>
                <w:rFonts w:cs="Times New Roman"/>
                <w:sz w:val="28"/>
                <w:szCs w:val="28"/>
              </w:rPr>
            </w:pPr>
          </w:p>
          <w:p w14:paraId="66C18A04" w14:textId="77777777" w:rsidR="00DD4CEB" w:rsidRPr="00A30328" w:rsidRDefault="00DD4CEB" w:rsidP="00C91F7E">
            <w:pPr>
              <w:spacing w:after="0" w:line="312" w:lineRule="auto"/>
              <w:jc w:val="center"/>
              <w:rPr>
                <w:rFonts w:cs="Times New Roman"/>
                <w:sz w:val="28"/>
                <w:szCs w:val="28"/>
              </w:rPr>
            </w:pPr>
          </w:p>
          <w:p w14:paraId="29D897EB" w14:textId="77777777" w:rsidR="00DD4CEB" w:rsidRPr="00A30328" w:rsidRDefault="00DD4CEB" w:rsidP="00C91F7E">
            <w:pPr>
              <w:spacing w:after="0" w:line="312" w:lineRule="auto"/>
              <w:jc w:val="center"/>
              <w:rPr>
                <w:rFonts w:cs="Times New Roman"/>
                <w:sz w:val="28"/>
                <w:szCs w:val="28"/>
              </w:rPr>
            </w:pPr>
          </w:p>
          <w:p w14:paraId="7548CB63" w14:textId="77777777" w:rsidR="00DD4CEB" w:rsidRPr="00A30328" w:rsidRDefault="00DD4CEB" w:rsidP="00C91F7E">
            <w:pPr>
              <w:spacing w:after="0" w:line="312" w:lineRule="auto"/>
              <w:jc w:val="center"/>
              <w:rPr>
                <w:rFonts w:cs="Times New Roman"/>
                <w:sz w:val="28"/>
                <w:szCs w:val="28"/>
              </w:rPr>
            </w:pPr>
          </w:p>
          <w:p w14:paraId="04AF9DF0" w14:textId="77777777" w:rsidR="00DD4CEB" w:rsidRPr="00A30328" w:rsidRDefault="00DD4CEB" w:rsidP="00C91F7E">
            <w:pPr>
              <w:spacing w:after="0" w:line="312" w:lineRule="auto"/>
              <w:jc w:val="center"/>
              <w:rPr>
                <w:rFonts w:cs="Times New Roman"/>
                <w:sz w:val="28"/>
                <w:szCs w:val="28"/>
              </w:rPr>
            </w:pPr>
          </w:p>
          <w:p w14:paraId="604AB529" w14:textId="77777777" w:rsidR="00DD4CEB" w:rsidRPr="00A30328" w:rsidRDefault="00DD4CEB" w:rsidP="00C91F7E">
            <w:pPr>
              <w:spacing w:after="0" w:line="312" w:lineRule="auto"/>
              <w:jc w:val="center"/>
              <w:rPr>
                <w:rFonts w:cs="Times New Roman"/>
                <w:sz w:val="28"/>
                <w:szCs w:val="28"/>
              </w:rPr>
            </w:pPr>
          </w:p>
          <w:p w14:paraId="2D14CFD8" w14:textId="77777777" w:rsidR="00DD4CEB" w:rsidRPr="00A30328" w:rsidRDefault="00DD4CEB" w:rsidP="00C91F7E">
            <w:pPr>
              <w:spacing w:after="0" w:line="312" w:lineRule="auto"/>
              <w:jc w:val="center"/>
              <w:rPr>
                <w:rFonts w:cs="Times New Roman"/>
                <w:sz w:val="28"/>
                <w:szCs w:val="28"/>
              </w:rPr>
            </w:pPr>
          </w:p>
          <w:p w14:paraId="1276652B" w14:textId="77777777" w:rsidR="00DD4CEB" w:rsidRPr="00A30328" w:rsidRDefault="00DD4CEB" w:rsidP="00C91F7E">
            <w:pPr>
              <w:spacing w:after="0" w:line="312" w:lineRule="auto"/>
              <w:jc w:val="center"/>
              <w:rPr>
                <w:rFonts w:cs="Times New Roman"/>
                <w:sz w:val="28"/>
                <w:szCs w:val="28"/>
              </w:rPr>
            </w:pPr>
          </w:p>
          <w:p w14:paraId="6313D1F9" w14:textId="77777777" w:rsidR="00DD4CEB" w:rsidRPr="00A30328" w:rsidRDefault="00DD4CEB" w:rsidP="00C91F7E">
            <w:pPr>
              <w:spacing w:after="0" w:line="312" w:lineRule="auto"/>
              <w:jc w:val="center"/>
              <w:rPr>
                <w:rFonts w:cs="Times New Roman"/>
                <w:sz w:val="28"/>
                <w:szCs w:val="28"/>
              </w:rPr>
            </w:pPr>
          </w:p>
          <w:p w14:paraId="0A6B35DF" w14:textId="77777777" w:rsidR="00DD4CEB" w:rsidRPr="00A30328" w:rsidRDefault="00DD4CEB" w:rsidP="00C91F7E">
            <w:pPr>
              <w:spacing w:after="0" w:line="312" w:lineRule="auto"/>
              <w:jc w:val="center"/>
              <w:rPr>
                <w:rFonts w:cs="Times New Roman"/>
                <w:sz w:val="28"/>
                <w:szCs w:val="28"/>
              </w:rPr>
            </w:pPr>
          </w:p>
          <w:p w14:paraId="4DFE5B84" w14:textId="77777777" w:rsidR="00DD4CEB" w:rsidRPr="00A30328" w:rsidRDefault="00DD4CEB" w:rsidP="00C91F7E">
            <w:pPr>
              <w:spacing w:after="0" w:line="312" w:lineRule="auto"/>
              <w:jc w:val="center"/>
              <w:rPr>
                <w:rFonts w:cs="Times New Roman"/>
                <w:sz w:val="28"/>
                <w:szCs w:val="28"/>
              </w:rPr>
            </w:pPr>
          </w:p>
          <w:p w14:paraId="3209B6F0" w14:textId="77777777" w:rsidR="00DD4CEB" w:rsidRPr="00A30328" w:rsidRDefault="00DD4CEB" w:rsidP="00C91F7E">
            <w:pPr>
              <w:spacing w:after="0" w:line="312" w:lineRule="auto"/>
              <w:jc w:val="center"/>
              <w:rPr>
                <w:rFonts w:cs="Times New Roman"/>
                <w:sz w:val="28"/>
                <w:szCs w:val="28"/>
              </w:rPr>
            </w:pPr>
          </w:p>
          <w:p w14:paraId="39BBE2D0" w14:textId="77777777" w:rsidR="00DD4CEB" w:rsidRPr="00A30328" w:rsidRDefault="00DD4CEB" w:rsidP="00C91F7E">
            <w:pPr>
              <w:spacing w:after="0" w:line="312" w:lineRule="auto"/>
              <w:jc w:val="center"/>
              <w:rPr>
                <w:rFonts w:cs="Times New Roman"/>
                <w:sz w:val="28"/>
                <w:szCs w:val="28"/>
              </w:rPr>
            </w:pPr>
          </w:p>
          <w:p w14:paraId="77F9264B" w14:textId="77777777" w:rsidR="00DD4CEB" w:rsidRPr="00A30328" w:rsidRDefault="00DD4CEB" w:rsidP="00C91F7E">
            <w:pPr>
              <w:spacing w:after="0" w:line="312" w:lineRule="auto"/>
              <w:jc w:val="center"/>
              <w:rPr>
                <w:rFonts w:cs="Times New Roman"/>
                <w:sz w:val="28"/>
                <w:szCs w:val="28"/>
              </w:rPr>
            </w:pPr>
          </w:p>
          <w:p w14:paraId="2C3EF832" w14:textId="77777777" w:rsidR="00DD4CEB" w:rsidRPr="00A30328" w:rsidRDefault="00DD4CEB" w:rsidP="00C91F7E">
            <w:pPr>
              <w:spacing w:after="0" w:line="312" w:lineRule="auto"/>
              <w:jc w:val="center"/>
              <w:rPr>
                <w:rFonts w:cs="Times New Roman"/>
                <w:sz w:val="28"/>
                <w:szCs w:val="28"/>
              </w:rPr>
            </w:pPr>
          </w:p>
          <w:p w14:paraId="06C44DD7" w14:textId="77777777" w:rsidR="00DD4CEB" w:rsidRPr="00A30328" w:rsidRDefault="00DD4CEB" w:rsidP="00C91F7E">
            <w:pPr>
              <w:spacing w:after="0" w:line="312" w:lineRule="auto"/>
              <w:jc w:val="center"/>
              <w:rPr>
                <w:rFonts w:cs="Times New Roman"/>
                <w:sz w:val="28"/>
                <w:szCs w:val="28"/>
              </w:rPr>
            </w:pPr>
          </w:p>
          <w:p w14:paraId="33EAE302" w14:textId="77777777" w:rsidR="00DD4CEB" w:rsidRPr="00A30328" w:rsidRDefault="00DD4CEB" w:rsidP="00C91F7E">
            <w:pPr>
              <w:spacing w:after="0" w:line="312" w:lineRule="auto"/>
              <w:jc w:val="center"/>
              <w:rPr>
                <w:rFonts w:cs="Times New Roman"/>
                <w:sz w:val="28"/>
                <w:szCs w:val="28"/>
              </w:rPr>
            </w:pPr>
          </w:p>
          <w:p w14:paraId="55139C84" w14:textId="77777777" w:rsidR="00DD4CEB" w:rsidRPr="00A30328" w:rsidRDefault="00DD4CEB" w:rsidP="00C91F7E">
            <w:pPr>
              <w:spacing w:after="0" w:line="312" w:lineRule="auto"/>
              <w:rPr>
                <w:rFonts w:cs="Times New Roman"/>
                <w:sz w:val="28"/>
                <w:szCs w:val="28"/>
              </w:rPr>
            </w:pPr>
          </w:p>
          <w:p w14:paraId="6C685728" w14:textId="77777777" w:rsidR="00DD4CEB" w:rsidRPr="00A30328" w:rsidRDefault="00DD4CEB" w:rsidP="00C91F7E">
            <w:pPr>
              <w:spacing w:after="0" w:line="312" w:lineRule="auto"/>
              <w:rPr>
                <w:rFonts w:cs="Times New Roman"/>
                <w:sz w:val="28"/>
                <w:szCs w:val="28"/>
              </w:rPr>
            </w:pPr>
          </w:p>
          <w:p w14:paraId="79E48640" w14:textId="77777777" w:rsidR="00DD4CEB" w:rsidRPr="00A30328" w:rsidRDefault="00DD4CEB" w:rsidP="00C91F7E">
            <w:pPr>
              <w:spacing w:after="0" w:line="312" w:lineRule="auto"/>
              <w:rPr>
                <w:rFonts w:cs="Times New Roman"/>
                <w:sz w:val="28"/>
                <w:szCs w:val="28"/>
              </w:rPr>
            </w:pPr>
          </w:p>
        </w:tc>
      </w:tr>
      <w:tr w:rsidR="00DD4CEB" w:rsidRPr="00A30328" w14:paraId="098FEB9F" w14:textId="77777777" w:rsidTr="00086071">
        <w:trPr>
          <w:trHeight w:val="420"/>
        </w:trPr>
        <w:tc>
          <w:tcPr>
            <w:tcW w:w="666" w:type="dxa"/>
          </w:tcPr>
          <w:p w14:paraId="2F9461DC"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lastRenderedPageBreak/>
              <w:t>3</w:t>
            </w:r>
          </w:p>
        </w:tc>
        <w:tc>
          <w:tcPr>
            <w:tcW w:w="4437" w:type="dxa"/>
          </w:tcPr>
          <w:p w14:paraId="6A7AF150" w14:textId="77777777" w:rsidR="00DD4CEB" w:rsidRPr="00A30328" w:rsidRDefault="00DD4CEB" w:rsidP="00C91F7E">
            <w:pPr>
              <w:spacing w:after="0" w:line="312" w:lineRule="auto"/>
              <w:jc w:val="both"/>
              <w:rPr>
                <w:rFonts w:cs="Times New Roman"/>
                <w:sz w:val="28"/>
                <w:szCs w:val="28"/>
              </w:rPr>
            </w:pPr>
            <w:r w:rsidRPr="00A30328">
              <w:rPr>
                <w:rFonts w:cs="Times New Roman"/>
                <w:b/>
                <w:sz w:val="28"/>
                <w:szCs w:val="28"/>
              </w:rPr>
              <w:t>Bài 3:</w:t>
            </w:r>
            <w:r w:rsidRPr="00A30328">
              <w:rPr>
                <w:rFonts w:cs="Times New Roman"/>
                <w:sz w:val="28"/>
                <w:szCs w:val="28"/>
              </w:rPr>
              <w:t xml:space="preserve"> </w:t>
            </w:r>
            <w:r w:rsidRPr="00A30328">
              <w:rPr>
                <w:rFonts w:cs="Times New Roman"/>
                <w:b/>
                <w:sz w:val="28"/>
                <w:szCs w:val="28"/>
              </w:rPr>
              <w:t>CHỈNH LƯU KHÔNG ĐIỀU KHIỂN</w:t>
            </w:r>
          </w:p>
          <w:p w14:paraId="09887357" w14:textId="77777777" w:rsidR="00DD4CEB" w:rsidRPr="00A30328" w:rsidRDefault="00DD4CEB" w:rsidP="00E64D0A">
            <w:pPr>
              <w:numPr>
                <w:ilvl w:val="0"/>
                <w:numId w:val="47"/>
              </w:numPr>
              <w:spacing w:after="0" w:line="312" w:lineRule="auto"/>
              <w:jc w:val="both"/>
              <w:rPr>
                <w:rFonts w:cs="Times New Roman"/>
                <w:sz w:val="28"/>
                <w:szCs w:val="28"/>
              </w:rPr>
            </w:pPr>
            <w:r w:rsidRPr="00A30328">
              <w:rPr>
                <w:rFonts w:cs="Times New Roman"/>
                <w:bCs/>
                <w:sz w:val="28"/>
                <w:szCs w:val="28"/>
              </w:rPr>
              <w:t>Chỉnh lưu 1 pha bán kỳ</w:t>
            </w:r>
            <w:r w:rsidRPr="00A30328">
              <w:rPr>
                <w:rFonts w:cs="Times New Roman"/>
                <w:sz w:val="28"/>
                <w:szCs w:val="28"/>
              </w:rPr>
              <w:t xml:space="preserve"> </w:t>
            </w:r>
          </w:p>
          <w:p w14:paraId="52BD8BF3" w14:textId="77777777" w:rsidR="00DD4CEB" w:rsidRPr="00A30328" w:rsidRDefault="00DD4CEB" w:rsidP="00E64D0A">
            <w:pPr>
              <w:numPr>
                <w:ilvl w:val="0"/>
                <w:numId w:val="47"/>
              </w:numPr>
              <w:spacing w:after="0" w:line="312" w:lineRule="auto"/>
              <w:jc w:val="both"/>
              <w:rPr>
                <w:rFonts w:cs="Times New Roman"/>
                <w:sz w:val="28"/>
                <w:szCs w:val="28"/>
              </w:rPr>
            </w:pPr>
            <w:r w:rsidRPr="00A30328">
              <w:rPr>
                <w:rFonts w:cs="Times New Roman"/>
                <w:bCs/>
                <w:sz w:val="28"/>
                <w:szCs w:val="28"/>
              </w:rPr>
              <w:t xml:space="preserve">Chỉnh lưu tia 2 pha </w:t>
            </w:r>
            <w:r w:rsidRPr="00A30328">
              <w:rPr>
                <w:rFonts w:cs="Times New Roman"/>
                <w:sz w:val="28"/>
                <w:szCs w:val="28"/>
              </w:rPr>
              <w:t xml:space="preserve"> </w:t>
            </w:r>
          </w:p>
          <w:p w14:paraId="4CAEBDB9" w14:textId="77777777" w:rsidR="00DD4CEB" w:rsidRPr="00A30328" w:rsidRDefault="00DD4CEB" w:rsidP="00E64D0A">
            <w:pPr>
              <w:numPr>
                <w:ilvl w:val="0"/>
                <w:numId w:val="47"/>
              </w:numPr>
              <w:spacing w:after="0" w:line="312" w:lineRule="auto"/>
              <w:jc w:val="both"/>
              <w:rPr>
                <w:rFonts w:cs="Times New Roman"/>
                <w:sz w:val="28"/>
                <w:szCs w:val="28"/>
              </w:rPr>
            </w:pPr>
            <w:r w:rsidRPr="00A30328">
              <w:rPr>
                <w:rFonts w:cs="Times New Roman"/>
                <w:bCs/>
                <w:sz w:val="28"/>
                <w:szCs w:val="28"/>
              </w:rPr>
              <w:t xml:space="preserve">Chỉnh lưu cầu 1 pha </w:t>
            </w:r>
            <w:r w:rsidRPr="00A30328">
              <w:rPr>
                <w:rFonts w:cs="Times New Roman"/>
                <w:sz w:val="28"/>
                <w:szCs w:val="28"/>
              </w:rPr>
              <w:t xml:space="preserve"> </w:t>
            </w:r>
          </w:p>
          <w:p w14:paraId="66B130E1" w14:textId="77777777" w:rsidR="00DD4CEB" w:rsidRPr="00A30328" w:rsidRDefault="00DD4CEB" w:rsidP="00E64D0A">
            <w:pPr>
              <w:numPr>
                <w:ilvl w:val="0"/>
                <w:numId w:val="47"/>
              </w:numPr>
              <w:spacing w:after="0" w:line="312" w:lineRule="auto"/>
              <w:jc w:val="both"/>
              <w:rPr>
                <w:rFonts w:cs="Times New Roman"/>
                <w:sz w:val="28"/>
                <w:szCs w:val="28"/>
              </w:rPr>
            </w:pPr>
            <w:r w:rsidRPr="00A30328">
              <w:rPr>
                <w:rFonts w:cs="Times New Roman"/>
                <w:bCs/>
                <w:sz w:val="28"/>
                <w:szCs w:val="28"/>
              </w:rPr>
              <w:t xml:space="preserve">Chỉnh lưu tia 3 pha </w:t>
            </w:r>
            <w:r w:rsidRPr="00A30328">
              <w:rPr>
                <w:rFonts w:cs="Times New Roman"/>
                <w:sz w:val="28"/>
                <w:szCs w:val="28"/>
              </w:rPr>
              <w:t xml:space="preserve"> </w:t>
            </w:r>
          </w:p>
          <w:p w14:paraId="36AD1D4D" w14:textId="77777777" w:rsidR="00DD4CEB" w:rsidRPr="00A30328" w:rsidRDefault="00DD4CEB" w:rsidP="00E64D0A">
            <w:pPr>
              <w:numPr>
                <w:ilvl w:val="0"/>
                <w:numId w:val="47"/>
              </w:numPr>
              <w:spacing w:after="0" w:line="312" w:lineRule="auto"/>
              <w:jc w:val="both"/>
              <w:rPr>
                <w:rFonts w:cs="Times New Roman"/>
                <w:sz w:val="28"/>
                <w:szCs w:val="28"/>
              </w:rPr>
            </w:pPr>
            <w:r w:rsidRPr="00A30328">
              <w:rPr>
                <w:rFonts w:cs="Times New Roman"/>
                <w:bCs/>
                <w:sz w:val="28"/>
                <w:szCs w:val="28"/>
              </w:rPr>
              <w:t xml:space="preserve">Chỉnh lưu cầu 3 pha </w:t>
            </w:r>
            <w:r w:rsidRPr="00A30328">
              <w:rPr>
                <w:rFonts w:cs="Times New Roman"/>
                <w:sz w:val="28"/>
                <w:szCs w:val="28"/>
              </w:rPr>
              <w:t xml:space="preserve"> </w:t>
            </w:r>
          </w:p>
          <w:p w14:paraId="2A49EC97" w14:textId="77777777" w:rsidR="00DD4CEB" w:rsidRPr="00A30328" w:rsidRDefault="00DD4CEB" w:rsidP="00E64D0A">
            <w:pPr>
              <w:numPr>
                <w:ilvl w:val="0"/>
                <w:numId w:val="47"/>
              </w:numPr>
              <w:spacing w:after="0" w:line="312" w:lineRule="auto"/>
              <w:jc w:val="both"/>
              <w:rPr>
                <w:rFonts w:cs="Times New Roman"/>
                <w:sz w:val="28"/>
                <w:szCs w:val="28"/>
              </w:rPr>
            </w:pPr>
            <w:r w:rsidRPr="00A30328">
              <w:rPr>
                <w:rFonts w:cs="Times New Roman"/>
                <w:sz w:val="28"/>
                <w:szCs w:val="28"/>
              </w:rPr>
              <w:t>Bài tập thực hành</w:t>
            </w:r>
          </w:p>
          <w:p w14:paraId="7106199F" w14:textId="77777777" w:rsidR="00DD4CEB" w:rsidRPr="00A30328" w:rsidRDefault="00DD4CEB" w:rsidP="00E64D0A">
            <w:pPr>
              <w:numPr>
                <w:ilvl w:val="1"/>
                <w:numId w:val="47"/>
              </w:numPr>
              <w:spacing w:after="0" w:line="312" w:lineRule="auto"/>
              <w:jc w:val="both"/>
              <w:rPr>
                <w:rFonts w:cs="Times New Roman"/>
                <w:sz w:val="28"/>
                <w:szCs w:val="28"/>
              </w:rPr>
            </w:pPr>
            <w:r w:rsidRPr="00A30328">
              <w:rPr>
                <w:rFonts w:cs="Times New Roman"/>
                <w:bCs/>
                <w:iCs/>
                <w:sz w:val="28"/>
                <w:szCs w:val="28"/>
              </w:rPr>
              <w:t xml:space="preserve">Ráp mạch chỉnh lưu bán kỳ </w:t>
            </w:r>
          </w:p>
          <w:p w14:paraId="1211CE84" w14:textId="77777777" w:rsidR="00DD4CEB" w:rsidRPr="00A30328" w:rsidRDefault="00DD4CEB" w:rsidP="00E64D0A">
            <w:pPr>
              <w:numPr>
                <w:ilvl w:val="1"/>
                <w:numId w:val="47"/>
              </w:numPr>
              <w:spacing w:after="0" w:line="312" w:lineRule="auto"/>
              <w:jc w:val="both"/>
              <w:rPr>
                <w:rFonts w:cs="Times New Roman"/>
                <w:sz w:val="28"/>
                <w:szCs w:val="28"/>
              </w:rPr>
            </w:pPr>
            <w:r w:rsidRPr="00A30328">
              <w:rPr>
                <w:rFonts w:cs="Times New Roman"/>
                <w:bCs/>
                <w:iCs/>
                <w:sz w:val="28"/>
                <w:szCs w:val="28"/>
              </w:rPr>
              <w:t xml:space="preserve">Ráp mạch chỉnh lưu cầu 1 pha </w:t>
            </w:r>
          </w:p>
          <w:p w14:paraId="502C6B34" w14:textId="77777777" w:rsidR="00DD4CEB" w:rsidRPr="00A30328" w:rsidRDefault="00DD4CEB" w:rsidP="00E64D0A">
            <w:pPr>
              <w:numPr>
                <w:ilvl w:val="1"/>
                <w:numId w:val="47"/>
              </w:numPr>
              <w:spacing w:after="0" w:line="312" w:lineRule="auto"/>
              <w:jc w:val="both"/>
              <w:rPr>
                <w:rFonts w:cs="Times New Roman"/>
                <w:sz w:val="28"/>
                <w:szCs w:val="28"/>
              </w:rPr>
            </w:pPr>
            <w:r w:rsidRPr="00A30328">
              <w:rPr>
                <w:rFonts w:cs="Times New Roman"/>
                <w:bCs/>
                <w:iCs/>
                <w:sz w:val="28"/>
                <w:szCs w:val="28"/>
              </w:rPr>
              <w:t xml:space="preserve">Ráp mạch chỉnh lưu tia 3 pha </w:t>
            </w:r>
          </w:p>
          <w:p w14:paraId="53198E25" w14:textId="77777777" w:rsidR="00DD4CEB" w:rsidRPr="00A30328" w:rsidRDefault="00DD4CEB" w:rsidP="00E64D0A">
            <w:pPr>
              <w:numPr>
                <w:ilvl w:val="0"/>
                <w:numId w:val="47"/>
              </w:numPr>
              <w:spacing w:after="0" w:line="312" w:lineRule="auto"/>
              <w:jc w:val="both"/>
              <w:rPr>
                <w:rFonts w:cs="Times New Roman"/>
                <w:sz w:val="28"/>
                <w:szCs w:val="28"/>
              </w:rPr>
            </w:pPr>
            <w:r w:rsidRPr="00A30328">
              <w:rPr>
                <w:rFonts w:cs="Times New Roman"/>
                <w:sz w:val="28"/>
                <w:szCs w:val="28"/>
              </w:rPr>
              <w:t>Kiểm tra</w:t>
            </w:r>
          </w:p>
        </w:tc>
        <w:tc>
          <w:tcPr>
            <w:tcW w:w="752" w:type="dxa"/>
          </w:tcPr>
          <w:p w14:paraId="166EFCA2"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22</w:t>
            </w:r>
          </w:p>
          <w:p w14:paraId="3ADE8880" w14:textId="77777777" w:rsidR="00DD4CEB" w:rsidRPr="00A30328" w:rsidRDefault="00DD4CEB" w:rsidP="00C91F7E">
            <w:pPr>
              <w:spacing w:after="0" w:line="312" w:lineRule="auto"/>
              <w:jc w:val="center"/>
              <w:rPr>
                <w:rFonts w:cs="Times New Roman"/>
                <w:sz w:val="28"/>
                <w:szCs w:val="28"/>
              </w:rPr>
            </w:pPr>
          </w:p>
          <w:p w14:paraId="06277271" w14:textId="77777777" w:rsidR="00DD4CEB" w:rsidRPr="00A30328" w:rsidRDefault="00DD4CEB" w:rsidP="00C91F7E">
            <w:pPr>
              <w:spacing w:after="0" w:line="312" w:lineRule="auto"/>
              <w:jc w:val="center"/>
              <w:rPr>
                <w:rFonts w:cs="Times New Roman"/>
                <w:sz w:val="28"/>
                <w:szCs w:val="28"/>
              </w:rPr>
            </w:pPr>
          </w:p>
          <w:p w14:paraId="325E07A8" w14:textId="77777777" w:rsidR="00DD4CEB" w:rsidRPr="00A30328" w:rsidRDefault="00DD4CEB" w:rsidP="00C91F7E">
            <w:pPr>
              <w:spacing w:after="0" w:line="312" w:lineRule="auto"/>
              <w:jc w:val="center"/>
              <w:rPr>
                <w:rFonts w:cs="Times New Roman"/>
                <w:sz w:val="28"/>
                <w:szCs w:val="28"/>
              </w:rPr>
            </w:pPr>
          </w:p>
          <w:p w14:paraId="5C58911F" w14:textId="77777777" w:rsidR="00DD4CEB" w:rsidRPr="00A30328" w:rsidRDefault="00DD4CEB" w:rsidP="00C91F7E">
            <w:pPr>
              <w:spacing w:after="0" w:line="312" w:lineRule="auto"/>
              <w:jc w:val="center"/>
              <w:rPr>
                <w:rFonts w:cs="Times New Roman"/>
                <w:sz w:val="28"/>
                <w:szCs w:val="28"/>
              </w:rPr>
            </w:pPr>
          </w:p>
          <w:p w14:paraId="4CC42AFA" w14:textId="77777777" w:rsidR="00DD4CEB" w:rsidRPr="00A30328" w:rsidRDefault="00DD4CEB" w:rsidP="00C91F7E">
            <w:pPr>
              <w:spacing w:after="0" w:line="312" w:lineRule="auto"/>
              <w:jc w:val="center"/>
              <w:rPr>
                <w:rFonts w:cs="Times New Roman"/>
                <w:sz w:val="28"/>
                <w:szCs w:val="28"/>
              </w:rPr>
            </w:pPr>
          </w:p>
          <w:p w14:paraId="1CB1950F" w14:textId="77777777" w:rsidR="00DD4CEB" w:rsidRPr="00A30328" w:rsidRDefault="00DD4CEB" w:rsidP="00C91F7E">
            <w:pPr>
              <w:spacing w:after="0" w:line="312" w:lineRule="auto"/>
              <w:jc w:val="center"/>
              <w:rPr>
                <w:rFonts w:cs="Times New Roman"/>
                <w:sz w:val="28"/>
                <w:szCs w:val="28"/>
              </w:rPr>
            </w:pPr>
          </w:p>
          <w:p w14:paraId="63B02AED" w14:textId="77777777" w:rsidR="00DD4CEB" w:rsidRPr="00A30328" w:rsidRDefault="00DD4CEB" w:rsidP="00C91F7E">
            <w:pPr>
              <w:spacing w:after="0" w:line="312" w:lineRule="auto"/>
              <w:jc w:val="center"/>
              <w:rPr>
                <w:rFonts w:cs="Times New Roman"/>
                <w:sz w:val="28"/>
                <w:szCs w:val="28"/>
              </w:rPr>
            </w:pPr>
          </w:p>
          <w:p w14:paraId="786BB510" w14:textId="77777777" w:rsidR="00DD4CEB" w:rsidRPr="00A30328" w:rsidRDefault="00DD4CEB" w:rsidP="00C91F7E">
            <w:pPr>
              <w:spacing w:after="0" w:line="312" w:lineRule="auto"/>
              <w:jc w:val="center"/>
              <w:rPr>
                <w:rFonts w:cs="Times New Roman"/>
                <w:sz w:val="28"/>
                <w:szCs w:val="28"/>
              </w:rPr>
            </w:pPr>
          </w:p>
          <w:p w14:paraId="570E2763" w14:textId="77777777" w:rsidR="00DD4CEB" w:rsidRPr="00A30328" w:rsidRDefault="00DD4CEB" w:rsidP="00C91F7E">
            <w:pPr>
              <w:spacing w:after="0" w:line="312" w:lineRule="auto"/>
              <w:jc w:val="center"/>
              <w:rPr>
                <w:rFonts w:cs="Times New Roman"/>
                <w:sz w:val="28"/>
                <w:szCs w:val="28"/>
              </w:rPr>
            </w:pPr>
          </w:p>
          <w:p w14:paraId="5509F57A" w14:textId="77777777" w:rsidR="00DD4CEB" w:rsidRPr="00A30328" w:rsidRDefault="00DD4CEB" w:rsidP="00C91F7E">
            <w:pPr>
              <w:spacing w:after="0" w:line="312" w:lineRule="auto"/>
              <w:rPr>
                <w:rFonts w:cs="Times New Roman"/>
                <w:b/>
                <w:sz w:val="28"/>
                <w:szCs w:val="28"/>
              </w:rPr>
            </w:pPr>
          </w:p>
        </w:tc>
        <w:tc>
          <w:tcPr>
            <w:tcW w:w="892" w:type="dxa"/>
          </w:tcPr>
          <w:p w14:paraId="7A1B3477"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5</w:t>
            </w:r>
          </w:p>
          <w:p w14:paraId="00B8AFB2" w14:textId="77777777" w:rsidR="00DD4CEB" w:rsidRPr="00A30328" w:rsidRDefault="00DD4CEB" w:rsidP="00C91F7E">
            <w:pPr>
              <w:spacing w:after="0" w:line="312" w:lineRule="auto"/>
              <w:jc w:val="center"/>
              <w:rPr>
                <w:rFonts w:cs="Times New Roman"/>
                <w:sz w:val="28"/>
                <w:szCs w:val="28"/>
              </w:rPr>
            </w:pPr>
          </w:p>
          <w:p w14:paraId="4838F9E2"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4CD7321D"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76AA4DC3"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7E7619C3"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13C74BA6"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5FADD1E1" w14:textId="77777777" w:rsidR="00DD4CEB" w:rsidRPr="00A30328" w:rsidRDefault="00DD4CEB" w:rsidP="00C91F7E">
            <w:pPr>
              <w:spacing w:after="0" w:line="312" w:lineRule="auto"/>
              <w:jc w:val="center"/>
              <w:rPr>
                <w:rFonts w:cs="Times New Roman"/>
                <w:sz w:val="28"/>
                <w:szCs w:val="28"/>
              </w:rPr>
            </w:pPr>
          </w:p>
          <w:p w14:paraId="2A5995E2" w14:textId="77777777" w:rsidR="00DD4CEB" w:rsidRPr="00A30328" w:rsidRDefault="00DD4CEB" w:rsidP="00C91F7E">
            <w:pPr>
              <w:spacing w:after="0" w:line="312" w:lineRule="auto"/>
              <w:jc w:val="center"/>
              <w:rPr>
                <w:rFonts w:cs="Times New Roman"/>
                <w:sz w:val="28"/>
                <w:szCs w:val="28"/>
              </w:rPr>
            </w:pPr>
          </w:p>
        </w:tc>
        <w:tc>
          <w:tcPr>
            <w:tcW w:w="1333" w:type="dxa"/>
          </w:tcPr>
          <w:p w14:paraId="49D7BD38"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16</w:t>
            </w:r>
          </w:p>
          <w:p w14:paraId="7482D712" w14:textId="77777777" w:rsidR="00DD4CEB" w:rsidRPr="00A30328" w:rsidRDefault="00DD4CEB" w:rsidP="00C91F7E">
            <w:pPr>
              <w:spacing w:after="0" w:line="312" w:lineRule="auto"/>
              <w:jc w:val="center"/>
              <w:rPr>
                <w:rFonts w:cs="Times New Roman"/>
                <w:sz w:val="28"/>
                <w:szCs w:val="28"/>
              </w:rPr>
            </w:pPr>
          </w:p>
          <w:p w14:paraId="5A81C38D" w14:textId="77777777" w:rsidR="00DD4CEB" w:rsidRPr="00A30328" w:rsidRDefault="00DD4CEB" w:rsidP="00C91F7E">
            <w:pPr>
              <w:spacing w:after="0" w:line="312" w:lineRule="auto"/>
              <w:jc w:val="center"/>
              <w:rPr>
                <w:rFonts w:cs="Times New Roman"/>
                <w:sz w:val="28"/>
                <w:szCs w:val="28"/>
              </w:rPr>
            </w:pPr>
          </w:p>
          <w:p w14:paraId="3F37D55C" w14:textId="77777777" w:rsidR="00DD4CEB" w:rsidRPr="00A30328" w:rsidRDefault="00DD4CEB" w:rsidP="00C91F7E">
            <w:pPr>
              <w:spacing w:after="0" w:line="312" w:lineRule="auto"/>
              <w:jc w:val="center"/>
              <w:rPr>
                <w:rFonts w:cs="Times New Roman"/>
                <w:sz w:val="28"/>
                <w:szCs w:val="28"/>
              </w:rPr>
            </w:pPr>
          </w:p>
          <w:p w14:paraId="5C00FBCB" w14:textId="77777777" w:rsidR="00DD4CEB" w:rsidRPr="00A30328" w:rsidRDefault="00DD4CEB" w:rsidP="00C91F7E">
            <w:pPr>
              <w:spacing w:after="0" w:line="312" w:lineRule="auto"/>
              <w:jc w:val="center"/>
              <w:rPr>
                <w:rFonts w:cs="Times New Roman"/>
                <w:sz w:val="28"/>
                <w:szCs w:val="28"/>
              </w:rPr>
            </w:pPr>
          </w:p>
          <w:p w14:paraId="2CC87EA1" w14:textId="77777777" w:rsidR="00DD4CEB" w:rsidRPr="00A30328" w:rsidRDefault="00DD4CEB" w:rsidP="00C91F7E">
            <w:pPr>
              <w:spacing w:after="0" w:line="312" w:lineRule="auto"/>
              <w:jc w:val="center"/>
              <w:rPr>
                <w:rFonts w:cs="Times New Roman"/>
                <w:sz w:val="28"/>
                <w:szCs w:val="28"/>
              </w:rPr>
            </w:pPr>
          </w:p>
          <w:p w14:paraId="22AE9ED6" w14:textId="77777777" w:rsidR="00DD4CEB" w:rsidRPr="00A30328" w:rsidRDefault="00DD4CEB" w:rsidP="00C91F7E">
            <w:pPr>
              <w:spacing w:after="0" w:line="312" w:lineRule="auto"/>
              <w:jc w:val="center"/>
              <w:rPr>
                <w:rFonts w:cs="Times New Roman"/>
                <w:sz w:val="28"/>
                <w:szCs w:val="28"/>
              </w:rPr>
            </w:pPr>
          </w:p>
          <w:p w14:paraId="20104200" w14:textId="77777777" w:rsidR="00DD4CEB" w:rsidRPr="00A30328" w:rsidRDefault="00DD4CEB" w:rsidP="00C91F7E">
            <w:pPr>
              <w:spacing w:after="0" w:line="312" w:lineRule="auto"/>
              <w:jc w:val="center"/>
              <w:rPr>
                <w:rFonts w:cs="Times New Roman"/>
                <w:sz w:val="28"/>
                <w:szCs w:val="28"/>
              </w:rPr>
            </w:pPr>
          </w:p>
          <w:p w14:paraId="2AC0ADB4"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4</w:t>
            </w:r>
          </w:p>
          <w:p w14:paraId="3CD4929B"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4</w:t>
            </w:r>
          </w:p>
          <w:p w14:paraId="42091156"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8</w:t>
            </w:r>
          </w:p>
          <w:p w14:paraId="70EADF97" w14:textId="77777777" w:rsidR="00DD4CEB" w:rsidRPr="00A30328" w:rsidRDefault="00DD4CEB" w:rsidP="00C91F7E">
            <w:pPr>
              <w:spacing w:after="0" w:line="312" w:lineRule="auto"/>
              <w:jc w:val="center"/>
              <w:rPr>
                <w:rFonts w:cs="Times New Roman"/>
                <w:sz w:val="28"/>
                <w:szCs w:val="28"/>
              </w:rPr>
            </w:pPr>
          </w:p>
        </w:tc>
        <w:tc>
          <w:tcPr>
            <w:tcW w:w="854" w:type="dxa"/>
          </w:tcPr>
          <w:p w14:paraId="7D908B67"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1</w:t>
            </w:r>
          </w:p>
          <w:p w14:paraId="2D40EFD2" w14:textId="77777777" w:rsidR="00DD4CEB" w:rsidRPr="00A30328" w:rsidRDefault="00DD4CEB" w:rsidP="00C91F7E">
            <w:pPr>
              <w:spacing w:after="0" w:line="312" w:lineRule="auto"/>
              <w:jc w:val="center"/>
              <w:rPr>
                <w:rFonts w:cs="Times New Roman"/>
                <w:sz w:val="28"/>
                <w:szCs w:val="28"/>
              </w:rPr>
            </w:pPr>
          </w:p>
          <w:p w14:paraId="2F3D1971" w14:textId="77777777" w:rsidR="00DD4CEB" w:rsidRPr="00A30328" w:rsidRDefault="00DD4CEB" w:rsidP="00C91F7E">
            <w:pPr>
              <w:spacing w:after="0" w:line="312" w:lineRule="auto"/>
              <w:jc w:val="center"/>
              <w:rPr>
                <w:rFonts w:cs="Times New Roman"/>
                <w:sz w:val="28"/>
                <w:szCs w:val="28"/>
              </w:rPr>
            </w:pPr>
          </w:p>
          <w:p w14:paraId="5605C8D5" w14:textId="77777777" w:rsidR="00DD4CEB" w:rsidRPr="00A30328" w:rsidRDefault="00DD4CEB" w:rsidP="00C91F7E">
            <w:pPr>
              <w:spacing w:after="0" w:line="312" w:lineRule="auto"/>
              <w:jc w:val="center"/>
              <w:rPr>
                <w:rFonts w:cs="Times New Roman"/>
                <w:sz w:val="28"/>
                <w:szCs w:val="28"/>
              </w:rPr>
            </w:pPr>
          </w:p>
          <w:p w14:paraId="36F689D7" w14:textId="77777777" w:rsidR="00DD4CEB" w:rsidRPr="00A30328" w:rsidRDefault="00DD4CEB" w:rsidP="00C91F7E">
            <w:pPr>
              <w:spacing w:after="0" w:line="312" w:lineRule="auto"/>
              <w:jc w:val="center"/>
              <w:rPr>
                <w:rFonts w:cs="Times New Roman"/>
                <w:sz w:val="28"/>
                <w:szCs w:val="28"/>
              </w:rPr>
            </w:pPr>
          </w:p>
          <w:p w14:paraId="2B12DD9D" w14:textId="77777777" w:rsidR="00DD4CEB" w:rsidRPr="00A30328" w:rsidRDefault="00DD4CEB" w:rsidP="00C91F7E">
            <w:pPr>
              <w:spacing w:after="0" w:line="312" w:lineRule="auto"/>
              <w:jc w:val="center"/>
              <w:rPr>
                <w:rFonts w:cs="Times New Roman"/>
                <w:sz w:val="28"/>
                <w:szCs w:val="28"/>
              </w:rPr>
            </w:pPr>
          </w:p>
          <w:p w14:paraId="0DCCA814" w14:textId="77777777" w:rsidR="00DD4CEB" w:rsidRPr="00A30328" w:rsidRDefault="00DD4CEB" w:rsidP="00C91F7E">
            <w:pPr>
              <w:spacing w:after="0" w:line="312" w:lineRule="auto"/>
              <w:jc w:val="center"/>
              <w:rPr>
                <w:rFonts w:cs="Times New Roman"/>
                <w:sz w:val="28"/>
                <w:szCs w:val="28"/>
              </w:rPr>
            </w:pPr>
          </w:p>
          <w:p w14:paraId="7F58CB26" w14:textId="77777777" w:rsidR="00DD4CEB" w:rsidRPr="00A30328" w:rsidRDefault="00DD4CEB" w:rsidP="00C91F7E">
            <w:pPr>
              <w:spacing w:after="0" w:line="312" w:lineRule="auto"/>
              <w:jc w:val="center"/>
              <w:rPr>
                <w:rFonts w:cs="Times New Roman"/>
                <w:sz w:val="28"/>
                <w:szCs w:val="28"/>
              </w:rPr>
            </w:pPr>
          </w:p>
          <w:p w14:paraId="0C766060" w14:textId="77777777" w:rsidR="00DD4CEB" w:rsidRPr="00A30328" w:rsidRDefault="00DD4CEB" w:rsidP="00C91F7E">
            <w:pPr>
              <w:spacing w:after="0" w:line="312" w:lineRule="auto"/>
              <w:jc w:val="center"/>
              <w:rPr>
                <w:rFonts w:cs="Times New Roman"/>
                <w:sz w:val="28"/>
                <w:szCs w:val="28"/>
              </w:rPr>
            </w:pPr>
          </w:p>
          <w:p w14:paraId="345C082F" w14:textId="77777777" w:rsidR="00DD4CEB" w:rsidRPr="00A30328" w:rsidRDefault="00DD4CEB" w:rsidP="00C91F7E">
            <w:pPr>
              <w:spacing w:after="0" w:line="312" w:lineRule="auto"/>
              <w:jc w:val="center"/>
              <w:rPr>
                <w:rFonts w:cs="Times New Roman"/>
                <w:sz w:val="28"/>
                <w:szCs w:val="28"/>
              </w:rPr>
            </w:pPr>
          </w:p>
          <w:p w14:paraId="49B2CD96" w14:textId="77777777" w:rsidR="00DD4CEB" w:rsidRPr="00A30328" w:rsidRDefault="00DD4CEB" w:rsidP="00C91F7E">
            <w:pPr>
              <w:spacing w:after="0" w:line="312" w:lineRule="auto"/>
              <w:rPr>
                <w:rFonts w:cs="Times New Roman"/>
                <w:sz w:val="28"/>
                <w:szCs w:val="28"/>
              </w:rPr>
            </w:pPr>
          </w:p>
          <w:p w14:paraId="6B85DD83"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tc>
      </w:tr>
      <w:tr w:rsidR="00DD4CEB" w:rsidRPr="00A30328" w14:paraId="34DF6F92" w14:textId="77777777" w:rsidTr="00086071">
        <w:trPr>
          <w:trHeight w:val="420"/>
        </w:trPr>
        <w:tc>
          <w:tcPr>
            <w:tcW w:w="666" w:type="dxa"/>
          </w:tcPr>
          <w:p w14:paraId="714EDE24"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4</w:t>
            </w:r>
          </w:p>
        </w:tc>
        <w:tc>
          <w:tcPr>
            <w:tcW w:w="4437" w:type="dxa"/>
          </w:tcPr>
          <w:p w14:paraId="79AD11CC"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Bài 4: CHỈNH LƯU CÓ ĐIỀU KHIỂN</w:t>
            </w:r>
          </w:p>
          <w:p w14:paraId="7F90AFB9" w14:textId="77777777" w:rsidR="00DD4CEB" w:rsidRPr="00A30328" w:rsidRDefault="00DD4CEB" w:rsidP="00E64D0A">
            <w:pPr>
              <w:numPr>
                <w:ilvl w:val="0"/>
                <w:numId w:val="100"/>
              </w:numPr>
              <w:spacing w:after="0" w:line="312" w:lineRule="auto"/>
              <w:jc w:val="both"/>
              <w:rPr>
                <w:rFonts w:cs="Times New Roman"/>
                <w:sz w:val="28"/>
                <w:szCs w:val="28"/>
              </w:rPr>
            </w:pPr>
            <w:r w:rsidRPr="00A30328">
              <w:rPr>
                <w:rFonts w:cs="Times New Roman"/>
                <w:bCs/>
                <w:sz w:val="28"/>
                <w:szCs w:val="28"/>
              </w:rPr>
              <w:lastRenderedPageBreak/>
              <w:t>Chỉnh lưu 1 pha bán kỳ</w:t>
            </w:r>
            <w:r w:rsidRPr="00A30328">
              <w:rPr>
                <w:rFonts w:cs="Times New Roman"/>
                <w:sz w:val="28"/>
                <w:szCs w:val="28"/>
              </w:rPr>
              <w:t xml:space="preserve"> </w:t>
            </w:r>
          </w:p>
          <w:p w14:paraId="6CB24CB5" w14:textId="77777777" w:rsidR="00DD4CEB" w:rsidRPr="00A30328" w:rsidRDefault="00DD4CEB" w:rsidP="00E64D0A">
            <w:pPr>
              <w:numPr>
                <w:ilvl w:val="0"/>
                <w:numId w:val="100"/>
              </w:numPr>
              <w:spacing w:after="0" w:line="312" w:lineRule="auto"/>
              <w:jc w:val="both"/>
              <w:rPr>
                <w:rFonts w:cs="Times New Roman"/>
                <w:sz w:val="28"/>
                <w:szCs w:val="28"/>
              </w:rPr>
            </w:pPr>
            <w:r w:rsidRPr="00A30328">
              <w:rPr>
                <w:rFonts w:cs="Times New Roman"/>
                <w:bCs/>
                <w:sz w:val="28"/>
                <w:szCs w:val="28"/>
              </w:rPr>
              <w:t xml:space="preserve">Chỉnh lưu tia 2 pha </w:t>
            </w:r>
            <w:r w:rsidRPr="00A30328">
              <w:rPr>
                <w:rFonts w:cs="Times New Roman"/>
                <w:sz w:val="28"/>
                <w:szCs w:val="28"/>
              </w:rPr>
              <w:t xml:space="preserve"> </w:t>
            </w:r>
          </w:p>
          <w:p w14:paraId="0F35A961" w14:textId="77777777" w:rsidR="00DD4CEB" w:rsidRPr="00A30328" w:rsidRDefault="00DD4CEB" w:rsidP="00E64D0A">
            <w:pPr>
              <w:numPr>
                <w:ilvl w:val="0"/>
                <w:numId w:val="100"/>
              </w:numPr>
              <w:spacing w:after="0" w:line="312" w:lineRule="auto"/>
              <w:jc w:val="both"/>
              <w:rPr>
                <w:rFonts w:cs="Times New Roman"/>
                <w:sz w:val="28"/>
                <w:szCs w:val="28"/>
              </w:rPr>
            </w:pPr>
            <w:r w:rsidRPr="00A30328">
              <w:rPr>
                <w:rFonts w:cs="Times New Roman"/>
                <w:bCs/>
                <w:sz w:val="28"/>
                <w:szCs w:val="28"/>
              </w:rPr>
              <w:t xml:space="preserve">Chỉnh lưu cầu 1 pha </w:t>
            </w:r>
            <w:r w:rsidRPr="00A30328">
              <w:rPr>
                <w:rFonts w:cs="Times New Roman"/>
                <w:sz w:val="28"/>
                <w:szCs w:val="28"/>
              </w:rPr>
              <w:t xml:space="preserve"> </w:t>
            </w:r>
          </w:p>
          <w:p w14:paraId="18AF97D4" w14:textId="77777777" w:rsidR="00DD4CEB" w:rsidRPr="00A30328" w:rsidRDefault="00DD4CEB" w:rsidP="00E64D0A">
            <w:pPr>
              <w:numPr>
                <w:ilvl w:val="1"/>
                <w:numId w:val="100"/>
              </w:numPr>
              <w:spacing w:after="0" w:line="312" w:lineRule="auto"/>
              <w:jc w:val="both"/>
              <w:rPr>
                <w:rFonts w:cs="Times New Roman"/>
                <w:sz w:val="28"/>
                <w:szCs w:val="28"/>
              </w:rPr>
            </w:pPr>
            <w:r w:rsidRPr="00A30328">
              <w:rPr>
                <w:rFonts w:cs="Times New Roman"/>
                <w:bCs/>
                <w:iCs/>
                <w:sz w:val="28"/>
                <w:szCs w:val="28"/>
              </w:rPr>
              <w:t>Chỉnh lưu cầu 1 pha điều khiển bán phần đối xứng</w:t>
            </w:r>
          </w:p>
          <w:p w14:paraId="23604C3A" w14:textId="77777777" w:rsidR="00DD4CEB" w:rsidRPr="00A30328" w:rsidRDefault="00DD4CEB" w:rsidP="00E64D0A">
            <w:pPr>
              <w:numPr>
                <w:ilvl w:val="1"/>
                <w:numId w:val="100"/>
              </w:numPr>
              <w:spacing w:after="0" w:line="312" w:lineRule="auto"/>
              <w:jc w:val="both"/>
              <w:rPr>
                <w:rFonts w:cs="Times New Roman"/>
                <w:sz w:val="28"/>
                <w:szCs w:val="28"/>
              </w:rPr>
            </w:pPr>
            <w:r w:rsidRPr="00A30328">
              <w:rPr>
                <w:rFonts w:cs="Times New Roman"/>
                <w:bCs/>
                <w:iCs/>
                <w:sz w:val="28"/>
                <w:szCs w:val="28"/>
              </w:rPr>
              <w:t>Chỉnh lưu cầu 1 pha điều khiển bán phần không đối xứng</w:t>
            </w:r>
          </w:p>
          <w:p w14:paraId="405906FD" w14:textId="77777777" w:rsidR="00DD4CEB" w:rsidRPr="00A30328" w:rsidRDefault="00DD4CEB" w:rsidP="00E64D0A">
            <w:pPr>
              <w:numPr>
                <w:ilvl w:val="1"/>
                <w:numId w:val="100"/>
              </w:numPr>
              <w:spacing w:after="0" w:line="312" w:lineRule="auto"/>
              <w:jc w:val="both"/>
              <w:rPr>
                <w:rFonts w:cs="Times New Roman"/>
                <w:sz w:val="28"/>
                <w:szCs w:val="28"/>
              </w:rPr>
            </w:pPr>
            <w:r w:rsidRPr="00A30328">
              <w:rPr>
                <w:rFonts w:cs="Times New Roman"/>
                <w:bCs/>
                <w:iCs/>
                <w:sz w:val="28"/>
                <w:szCs w:val="28"/>
              </w:rPr>
              <w:t xml:space="preserve">Chỉnh lưu cầu 1 pha điều khiển toàn phần </w:t>
            </w:r>
          </w:p>
          <w:p w14:paraId="326E0169" w14:textId="77777777" w:rsidR="00DD4CEB" w:rsidRPr="00A30328" w:rsidRDefault="00DD4CEB" w:rsidP="00E64D0A">
            <w:pPr>
              <w:numPr>
                <w:ilvl w:val="0"/>
                <w:numId w:val="100"/>
              </w:numPr>
              <w:spacing w:after="0" w:line="312" w:lineRule="auto"/>
              <w:jc w:val="both"/>
              <w:rPr>
                <w:rFonts w:cs="Times New Roman"/>
                <w:sz w:val="28"/>
                <w:szCs w:val="28"/>
              </w:rPr>
            </w:pPr>
            <w:r w:rsidRPr="00A30328">
              <w:rPr>
                <w:rFonts w:cs="Times New Roman"/>
                <w:bCs/>
                <w:sz w:val="28"/>
                <w:szCs w:val="28"/>
              </w:rPr>
              <w:t xml:space="preserve">Chỉnh lưu tia 3 pha </w:t>
            </w:r>
            <w:r w:rsidRPr="00A30328">
              <w:rPr>
                <w:rFonts w:cs="Times New Roman"/>
                <w:sz w:val="28"/>
                <w:szCs w:val="28"/>
              </w:rPr>
              <w:t xml:space="preserve"> </w:t>
            </w:r>
          </w:p>
          <w:p w14:paraId="4138E965" w14:textId="77777777" w:rsidR="00DD4CEB" w:rsidRPr="00A30328" w:rsidRDefault="00DD4CEB" w:rsidP="00E64D0A">
            <w:pPr>
              <w:numPr>
                <w:ilvl w:val="0"/>
                <w:numId w:val="100"/>
              </w:numPr>
              <w:spacing w:after="0" w:line="312" w:lineRule="auto"/>
              <w:jc w:val="both"/>
              <w:rPr>
                <w:rFonts w:cs="Times New Roman"/>
                <w:sz w:val="28"/>
                <w:szCs w:val="28"/>
              </w:rPr>
            </w:pPr>
            <w:r w:rsidRPr="00A30328">
              <w:rPr>
                <w:rFonts w:cs="Times New Roman"/>
                <w:bCs/>
                <w:sz w:val="28"/>
                <w:szCs w:val="28"/>
              </w:rPr>
              <w:t xml:space="preserve">Chỉnh lưu cầu 3 pha </w:t>
            </w:r>
            <w:r w:rsidRPr="00A30328">
              <w:rPr>
                <w:rFonts w:cs="Times New Roman"/>
                <w:sz w:val="28"/>
                <w:szCs w:val="28"/>
              </w:rPr>
              <w:t xml:space="preserve"> </w:t>
            </w:r>
          </w:p>
          <w:p w14:paraId="3F5E8FC6" w14:textId="77777777" w:rsidR="00DD4CEB" w:rsidRPr="00A30328" w:rsidRDefault="00DD4CEB" w:rsidP="00E64D0A">
            <w:pPr>
              <w:numPr>
                <w:ilvl w:val="0"/>
                <w:numId w:val="100"/>
              </w:numPr>
              <w:spacing w:after="0" w:line="312" w:lineRule="auto"/>
              <w:jc w:val="both"/>
              <w:rPr>
                <w:rFonts w:cs="Times New Roman"/>
                <w:sz w:val="28"/>
                <w:szCs w:val="28"/>
              </w:rPr>
            </w:pPr>
            <w:r w:rsidRPr="00A30328">
              <w:rPr>
                <w:rFonts w:cs="Times New Roman"/>
                <w:sz w:val="28"/>
                <w:szCs w:val="28"/>
              </w:rPr>
              <w:t>Bài tập thực hành</w:t>
            </w:r>
          </w:p>
          <w:p w14:paraId="29BE6EBB" w14:textId="77777777" w:rsidR="00DD4CEB" w:rsidRPr="00A30328" w:rsidRDefault="00DD4CEB" w:rsidP="00E64D0A">
            <w:pPr>
              <w:numPr>
                <w:ilvl w:val="1"/>
                <w:numId w:val="100"/>
              </w:numPr>
              <w:spacing w:after="0" w:line="312" w:lineRule="auto"/>
              <w:jc w:val="both"/>
              <w:rPr>
                <w:rFonts w:cs="Times New Roman"/>
                <w:sz w:val="28"/>
                <w:szCs w:val="28"/>
              </w:rPr>
            </w:pPr>
            <w:r w:rsidRPr="00A30328">
              <w:rPr>
                <w:rFonts w:cs="Times New Roman"/>
                <w:bCs/>
                <w:iCs/>
                <w:sz w:val="28"/>
                <w:szCs w:val="28"/>
              </w:rPr>
              <w:t xml:space="preserve">Ráp mạch chỉnh lưu bán kỳ </w:t>
            </w:r>
          </w:p>
          <w:p w14:paraId="09AAC092" w14:textId="77777777" w:rsidR="00DD4CEB" w:rsidRPr="00A30328" w:rsidRDefault="00DD4CEB" w:rsidP="00E64D0A">
            <w:pPr>
              <w:numPr>
                <w:ilvl w:val="1"/>
                <w:numId w:val="100"/>
              </w:numPr>
              <w:spacing w:after="0" w:line="312" w:lineRule="auto"/>
              <w:jc w:val="both"/>
              <w:rPr>
                <w:rFonts w:cs="Times New Roman"/>
                <w:sz w:val="28"/>
                <w:szCs w:val="28"/>
              </w:rPr>
            </w:pPr>
            <w:r w:rsidRPr="00A30328">
              <w:rPr>
                <w:rFonts w:cs="Times New Roman"/>
                <w:bCs/>
                <w:iCs/>
                <w:sz w:val="28"/>
                <w:szCs w:val="28"/>
              </w:rPr>
              <w:t>Ráp mạch chỉnh lưu cầu 1 pha điều khiển bán phần đối xứng</w:t>
            </w:r>
          </w:p>
          <w:p w14:paraId="76AA6333" w14:textId="77777777" w:rsidR="00DD4CEB" w:rsidRPr="00A30328" w:rsidRDefault="00DD4CEB" w:rsidP="00E64D0A">
            <w:pPr>
              <w:numPr>
                <w:ilvl w:val="1"/>
                <w:numId w:val="100"/>
              </w:numPr>
              <w:spacing w:after="0" w:line="312" w:lineRule="auto"/>
              <w:jc w:val="both"/>
              <w:rPr>
                <w:rFonts w:cs="Times New Roman"/>
                <w:sz w:val="28"/>
                <w:szCs w:val="28"/>
              </w:rPr>
            </w:pPr>
            <w:r w:rsidRPr="00A30328">
              <w:rPr>
                <w:rFonts w:cs="Times New Roman"/>
                <w:bCs/>
                <w:iCs/>
                <w:sz w:val="28"/>
                <w:szCs w:val="28"/>
              </w:rPr>
              <w:t>Ráp mạch chỉnh lưu cầu 1 pha điều khiển bán phần không đối xứng</w:t>
            </w:r>
          </w:p>
          <w:p w14:paraId="01AC8448" w14:textId="77777777" w:rsidR="00DD4CEB" w:rsidRPr="00A30328" w:rsidRDefault="00DD4CEB" w:rsidP="00E64D0A">
            <w:pPr>
              <w:numPr>
                <w:ilvl w:val="1"/>
                <w:numId w:val="100"/>
              </w:numPr>
              <w:spacing w:after="0" w:line="312" w:lineRule="auto"/>
              <w:jc w:val="both"/>
              <w:rPr>
                <w:rFonts w:cs="Times New Roman"/>
                <w:sz w:val="28"/>
                <w:szCs w:val="28"/>
              </w:rPr>
            </w:pPr>
            <w:r w:rsidRPr="00A30328">
              <w:rPr>
                <w:rFonts w:cs="Times New Roman"/>
                <w:bCs/>
                <w:iCs/>
                <w:sz w:val="28"/>
                <w:szCs w:val="28"/>
              </w:rPr>
              <w:t>Ráp mạch chỉnh lưu cầu 1 pha điều khiển toàn phần</w:t>
            </w:r>
          </w:p>
          <w:p w14:paraId="525B6F3C" w14:textId="77777777" w:rsidR="00DD4CEB" w:rsidRPr="00A30328" w:rsidRDefault="00DD4CEB" w:rsidP="00E64D0A">
            <w:pPr>
              <w:pStyle w:val="ListParagraph"/>
              <w:numPr>
                <w:ilvl w:val="0"/>
                <w:numId w:val="100"/>
              </w:numPr>
              <w:spacing w:after="0" w:line="312" w:lineRule="auto"/>
              <w:jc w:val="both"/>
              <w:rPr>
                <w:sz w:val="28"/>
                <w:szCs w:val="28"/>
              </w:rPr>
            </w:pPr>
            <w:r w:rsidRPr="00A30328">
              <w:rPr>
                <w:sz w:val="28"/>
                <w:szCs w:val="28"/>
              </w:rPr>
              <w:t>Kiểm tra</w:t>
            </w:r>
          </w:p>
        </w:tc>
        <w:tc>
          <w:tcPr>
            <w:tcW w:w="752" w:type="dxa"/>
          </w:tcPr>
          <w:p w14:paraId="18C729AB"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27</w:t>
            </w:r>
          </w:p>
          <w:p w14:paraId="2B963993" w14:textId="77777777" w:rsidR="00DD4CEB" w:rsidRPr="00A30328" w:rsidRDefault="00DD4CEB" w:rsidP="00C91F7E">
            <w:pPr>
              <w:spacing w:after="0" w:line="312" w:lineRule="auto"/>
              <w:jc w:val="center"/>
              <w:rPr>
                <w:rFonts w:cs="Times New Roman"/>
                <w:sz w:val="28"/>
                <w:szCs w:val="28"/>
              </w:rPr>
            </w:pPr>
          </w:p>
          <w:p w14:paraId="3D2B7593" w14:textId="77777777" w:rsidR="00DD4CEB" w:rsidRPr="00A30328" w:rsidRDefault="00DD4CEB" w:rsidP="00C91F7E">
            <w:pPr>
              <w:spacing w:after="0" w:line="312" w:lineRule="auto"/>
              <w:jc w:val="center"/>
              <w:rPr>
                <w:rFonts w:cs="Times New Roman"/>
                <w:sz w:val="28"/>
                <w:szCs w:val="28"/>
              </w:rPr>
            </w:pPr>
          </w:p>
          <w:p w14:paraId="474A5295" w14:textId="77777777" w:rsidR="00DD4CEB" w:rsidRPr="00A30328" w:rsidRDefault="00DD4CEB" w:rsidP="00C91F7E">
            <w:pPr>
              <w:spacing w:after="0" w:line="312" w:lineRule="auto"/>
              <w:jc w:val="center"/>
              <w:rPr>
                <w:rFonts w:cs="Times New Roman"/>
                <w:sz w:val="28"/>
                <w:szCs w:val="28"/>
              </w:rPr>
            </w:pPr>
          </w:p>
          <w:p w14:paraId="094EF13A" w14:textId="77777777" w:rsidR="00DD4CEB" w:rsidRPr="00A30328" w:rsidRDefault="00DD4CEB" w:rsidP="00C91F7E">
            <w:pPr>
              <w:spacing w:after="0" w:line="312" w:lineRule="auto"/>
              <w:jc w:val="center"/>
              <w:rPr>
                <w:rFonts w:cs="Times New Roman"/>
                <w:sz w:val="28"/>
                <w:szCs w:val="28"/>
              </w:rPr>
            </w:pPr>
          </w:p>
          <w:p w14:paraId="34890268" w14:textId="77777777" w:rsidR="00DD4CEB" w:rsidRPr="00A30328" w:rsidRDefault="00DD4CEB" w:rsidP="00C91F7E">
            <w:pPr>
              <w:spacing w:after="0" w:line="312" w:lineRule="auto"/>
              <w:jc w:val="center"/>
              <w:rPr>
                <w:rFonts w:cs="Times New Roman"/>
                <w:sz w:val="28"/>
                <w:szCs w:val="28"/>
              </w:rPr>
            </w:pPr>
          </w:p>
          <w:p w14:paraId="072E1C70" w14:textId="77777777" w:rsidR="00DD4CEB" w:rsidRPr="00A30328" w:rsidRDefault="00DD4CEB" w:rsidP="00C91F7E">
            <w:pPr>
              <w:spacing w:after="0" w:line="312" w:lineRule="auto"/>
              <w:jc w:val="center"/>
              <w:rPr>
                <w:rFonts w:cs="Times New Roman"/>
                <w:sz w:val="28"/>
                <w:szCs w:val="28"/>
              </w:rPr>
            </w:pPr>
          </w:p>
          <w:p w14:paraId="0F05A133" w14:textId="77777777" w:rsidR="00DD4CEB" w:rsidRPr="00A30328" w:rsidRDefault="00DD4CEB" w:rsidP="00C91F7E">
            <w:pPr>
              <w:spacing w:after="0" w:line="312" w:lineRule="auto"/>
              <w:jc w:val="center"/>
              <w:rPr>
                <w:rFonts w:cs="Times New Roman"/>
                <w:sz w:val="28"/>
                <w:szCs w:val="28"/>
              </w:rPr>
            </w:pPr>
          </w:p>
          <w:p w14:paraId="6605D0F4" w14:textId="77777777" w:rsidR="00DD4CEB" w:rsidRPr="00A30328" w:rsidRDefault="00DD4CEB" w:rsidP="00C91F7E">
            <w:pPr>
              <w:spacing w:after="0" w:line="312" w:lineRule="auto"/>
              <w:jc w:val="center"/>
              <w:rPr>
                <w:rFonts w:cs="Times New Roman"/>
                <w:sz w:val="28"/>
                <w:szCs w:val="28"/>
              </w:rPr>
            </w:pPr>
          </w:p>
          <w:p w14:paraId="082E2006" w14:textId="77777777" w:rsidR="00DD4CEB" w:rsidRPr="00A30328" w:rsidRDefault="00DD4CEB" w:rsidP="00C91F7E">
            <w:pPr>
              <w:spacing w:after="0" w:line="312" w:lineRule="auto"/>
              <w:jc w:val="center"/>
              <w:rPr>
                <w:rFonts w:cs="Times New Roman"/>
                <w:sz w:val="28"/>
                <w:szCs w:val="28"/>
              </w:rPr>
            </w:pPr>
          </w:p>
          <w:p w14:paraId="6C8F3190" w14:textId="77777777" w:rsidR="00DD4CEB" w:rsidRPr="00A30328" w:rsidRDefault="00DD4CEB" w:rsidP="00C91F7E">
            <w:pPr>
              <w:spacing w:after="0" w:line="312" w:lineRule="auto"/>
              <w:jc w:val="center"/>
              <w:rPr>
                <w:rFonts w:cs="Times New Roman"/>
                <w:sz w:val="28"/>
                <w:szCs w:val="28"/>
              </w:rPr>
            </w:pPr>
          </w:p>
          <w:p w14:paraId="4C6D41AB" w14:textId="77777777" w:rsidR="00DD4CEB" w:rsidRPr="00A30328" w:rsidRDefault="00DD4CEB" w:rsidP="00C91F7E">
            <w:pPr>
              <w:spacing w:after="0" w:line="312" w:lineRule="auto"/>
              <w:jc w:val="center"/>
              <w:rPr>
                <w:rFonts w:cs="Times New Roman"/>
                <w:sz w:val="28"/>
                <w:szCs w:val="28"/>
              </w:rPr>
            </w:pPr>
          </w:p>
          <w:p w14:paraId="167D2DBE" w14:textId="77777777" w:rsidR="00DD4CEB" w:rsidRPr="00A30328" w:rsidRDefault="00DD4CEB" w:rsidP="00C91F7E">
            <w:pPr>
              <w:spacing w:after="0" w:line="312" w:lineRule="auto"/>
              <w:jc w:val="center"/>
              <w:rPr>
                <w:rFonts w:cs="Times New Roman"/>
                <w:sz w:val="28"/>
                <w:szCs w:val="28"/>
              </w:rPr>
            </w:pPr>
          </w:p>
          <w:p w14:paraId="5B5085B9" w14:textId="77777777" w:rsidR="00DD4CEB" w:rsidRPr="00A30328" w:rsidRDefault="00DD4CEB" w:rsidP="00C91F7E">
            <w:pPr>
              <w:spacing w:after="0" w:line="312" w:lineRule="auto"/>
              <w:jc w:val="center"/>
              <w:rPr>
                <w:rFonts w:cs="Times New Roman"/>
                <w:sz w:val="28"/>
                <w:szCs w:val="28"/>
              </w:rPr>
            </w:pPr>
          </w:p>
          <w:p w14:paraId="3B26F0C9" w14:textId="77777777" w:rsidR="00DD4CEB" w:rsidRPr="00A30328" w:rsidRDefault="00DD4CEB" w:rsidP="00C91F7E">
            <w:pPr>
              <w:spacing w:after="0" w:line="312" w:lineRule="auto"/>
              <w:jc w:val="center"/>
              <w:rPr>
                <w:rFonts w:cs="Times New Roman"/>
                <w:sz w:val="28"/>
                <w:szCs w:val="28"/>
              </w:rPr>
            </w:pPr>
          </w:p>
          <w:p w14:paraId="5FF01C0B" w14:textId="77777777" w:rsidR="00DD4CEB" w:rsidRPr="00A30328" w:rsidRDefault="00DD4CEB" w:rsidP="00C91F7E">
            <w:pPr>
              <w:spacing w:after="0" w:line="312" w:lineRule="auto"/>
              <w:jc w:val="center"/>
              <w:rPr>
                <w:rFonts w:cs="Times New Roman"/>
                <w:sz w:val="28"/>
                <w:szCs w:val="28"/>
              </w:rPr>
            </w:pPr>
          </w:p>
          <w:p w14:paraId="1970C7B6" w14:textId="77777777" w:rsidR="00DD4CEB" w:rsidRPr="00A30328" w:rsidRDefault="00DD4CEB" w:rsidP="00C91F7E">
            <w:pPr>
              <w:tabs>
                <w:tab w:val="center" w:pos="256"/>
              </w:tabs>
              <w:spacing w:after="0" w:line="312" w:lineRule="auto"/>
              <w:jc w:val="center"/>
              <w:rPr>
                <w:rFonts w:cs="Times New Roman"/>
                <w:b/>
                <w:sz w:val="28"/>
                <w:szCs w:val="28"/>
              </w:rPr>
            </w:pPr>
          </w:p>
          <w:p w14:paraId="16AA524F" w14:textId="77777777" w:rsidR="00DD4CEB" w:rsidRPr="00A30328" w:rsidRDefault="00DD4CEB" w:rsidP="00C91F7E">
            <w:pPr>
              <w:tabs>
                <w:tab w:val="center" w:pos="256"/>
              </w:tabs>
              <w:spacing w:after="0" w:line="312" w:lineRule="auto"/>
              <w:jc w:val="center"/>
              <w:rPr>
                <w:rFonts w:cs="Times New Roman"/>
                <w:b/>
                <w:sz w:val="28"/>
                <w:szCs w:val="28"/>
              </w:rPr>
            </w:pPr>
          </w:p>
          <w:p w14:paraId="1F24553A" w14:textId="77777777" w:rsidR="00DD4CEB" w:rsidRPr="00A30328" w:rsidRDefault="00DD4CEB" w:rsidP="00C91F7E">
            <w:pPr>
              <w:tabs>
                <w:tab w:val="center" w:pos="256"/>
              </w:tabs>
              <w:spacing w:after="0" w:line="312" w:lineRule="auto"/>
              <w:jc w:val="center"/>
              <w:rPr>
                <w:rFonts w:cs="Times New Roman"/>
                <w:b/>
                <w:sz w:val="28"/>
                <w:szCs w:val="28"/>
              </w:rPr>
            </w:pPr>
          </w:p>
          <w:p w14:paraId="4FE65235" w14:textId="77777777" w:rsidR="00DD4CEB" w:rsidRPr="00A30328" w:rsidRDefault="00DD4CEB" w:rsidP="00C91F7E">
            <w:pPr>
              <w:tabs>
                <w:tab w:val="center" w:pos="256"/>
              </w:tabs>
              <w:spacing w:after="0" w:line="312" w:lineRule="auto"/>
              <w:jc w:val="center"/>
              <w:rPr>
                <w:rFonts w:cs="Times New Roman"/>
                <w:b/>
                <w:sz w:val="28"/>
                <w:szCs w:val="28"/>
              </w:rPr>
            </w:pPr>
          </w:p>
          <w:p w14:paraId="51ECA7AD" w14:textId="77777777" w:rsidR="00DD4CEB" w:rsidRPr="00A30328" w:rsidRDefault="00DD4CEB" w:rsidP="00C91F7E">
            <w:pPr>
              <w:spacing w:after="0" w:line="312" w:lineRule="auto"/>
              <w:rPr>
                <w:rFonts w:cs="Times New Roman"/>
                <w:b/>
                <w:sz w:val="28"/>
                <w:szCs w:val="28"/>
              </w:rPr>
            </w:pPr>
          </w:p>
        </w:tc>
        <w:tc>
          <w:tcPr>
            <w:tcW w:w="892" w:type="dxa"/>
          </w:tcPr>
          <w:p w14:paraId="7EE96B50"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5</w:t>
            </w:r>
          </w:p>
          <w:p w14:paraId="5BC6E99A" w14:textId="77777777" w:rsidR="00DD4CEB" w:rsidRPr="00A30328" w:rsidRDefault="00DD4CEB" w:rsidP="00C91F7E">
            <w:pPr>
              <w:spacing w:after="0" w:line="312" w:lineRule="auto"/>
              <w:jc w:val="center"/>
              <w:rPr>
                <w:rFonts w:cs="Times New Roman"/>
                <w:b/>
                <w:sz w:val="28"/>
                <w:szCs w:val="28"/>
              </w:rPr>
            </w:pPr>
          </w:p>
          <w:p w14:paraId="78FC976D"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lastRenderedPageBreak/>
              <w:t>0,5</w:t>
            </w:r>
          </w:p>
          <w:p w14:paraId="0D4A32AD"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7286D6E9" w14:textId="77777777" w:rsidR="00DD4CEB" w:rsidRPr="00A30328" w:rsidRDefault="00DD4CEB" w:rsidP="00C91F7E">
            <w:pPr>
              <w:spacing w:after="0" w:line="312" w:lineRule="auto"/>
              <w:jc w:val="center"/>
              <w:rPr>
                <w:rFonts w:cs="Times New Roman"/>
                <w:sz w:val="28"/>
                <w:szCs w:val="28"/>
              </w:rPr>
            </w:pPr>
          </w:p>
          <w:p w14:paraId="39EF8E19"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0,5</w:t>
            </w:r>
          </w:p>
          <w:p w14:paraId="362B2CD3" w14:textId="77777777" w:rsidR="00DD4CEB" w:rsidRPr="00A30328" w:rsidRDefault="00DD4CEB" w:rsidP="00C91F7E">
            <w:pPr>
              <w:spacing w:after="0" w:line="312" w:lineRule="auto"/>
              <w:jc w:val="center"/>
              <w:rPr>
                <w:rFonts w:cs="Times New Roman"/>
                <w:sz w:val="28"/>
                <w:szCs w:val="28"/>
              </w:rPr>
            </w:pPr>
          </w:p>
          <w:p w14:paraId="31636907"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4DC10B3B" w14:textId="77777777" w:rsidR="00DD4CEB" w:rsidRPr="00A30328" w:rsidRDefault="00DD4CEB" w:rsidP="00C91F7E">
            <w:pPr>
              <w:spacing w:after="0" w:line="312" w:lineRule="auto"/>
              <w:jc w:val="center"/>
              <w:rPr>
                <w:rFonts w:cs="Times New Roman"/>
                <w:sz w:val="28"/>
                <w:szCs w:val="28"/>
              </w:rPr>
            </w:pPr>
          </w:p>
          <w:p w14:paraId="01D8C089" w14:textId="77777777" w:rsidR="00DD4CEB" w:rsidRPr="00A30328" w:rsidRDefault="00DD4CEB" w:rsidP="00C91F7E">
            <w:pPr>
              <w:spacing w:after="0" w:line="312" w:lineRule="auto"/>
              <w:jc w:val="center"/>
              <w:rPr>
                <w:rFonts w:cs="Times New Roman"/>
                <w:sz w:val="28"/>
                <w:szCs w:val="28"/>
              </w:rPr>
            </w:pPr>
          </w:p>
          <w:p w14:paraId="735F0309"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0,5</w:t>
            </w:r>
          </w:p>
          <w:p w14:paraId="1F04641D" w14:textId="77777777" w:rsidR="00DD4CEB" w:rsidRPr="00A30328" w:rsidRDefault="00DD4CEB" w:rsidP="00C91F7E">
            <w:pPr>
              <w:spacing w:after="0" w:line="312" w:lineRule="auto"/>
              <w:jc w:val="center"/>
              <w:rPr>
                <w:rFonts w:cs="Times New Roman"/>
                <w:sz w:val="28"/>
                <w:szCs w:val="28"/>
              </w:rPr>
            </w:pPr>
          </w:p>
          <w:p w14:paraId="0681700D"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2EB44916"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0,5</w:t>
            </w:r>
          </w:p>
        </w:tc>
        <w:tc>
          <w:tcPr>
            <w:tcW w:w="1333" w:type="dxa"/>
          </w:tcPr>
          <w:p w14:paraId="5564AAD5"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20</w:t>
            </w:r>
          </w:p>
          <w:p w14:paraId="11FA7F0E" w14:textId="77777777" w:rsidR="00DD4CEB" w:rsidRPr="00A30328" w:rsidRDefault="00DD4CEB" w:rsidP="00C91F7E">
            <w:pPr>
              <w:spacing w:after="0" w:line="312" w:lineRule="auto"/>
              <w:jc w:val="center"/>
              <w:rPr>
                <w:rFonts w:cs="Times New Roman"/>
                <w:sz w:val="28"/>
                <w:szCs w:val="28"/>
              </w:rPr>
            </w:pPr>
          </w:p>
          <w:p w14:paraId="51E8EF1D" w14:textId="77777777" w:rsidR="00DD4CEB" w:rsidRPr="00A30328" w:rsidRDefault="00DD4CEB" w:rsidP="00C91F7E">
            <w:pPr>
              <w:spacing w:after="0" w:line="312" w:lineRule="auto"/>
              <w:jc w:val="center"/>
              <w:rPr>
                <w:rFonts w:cs="Times New Roman"/>
                <w:sz w:val="28"/>
                <w:szCs w:val="28"/>
              </w:rPr>
            </w:pPr>
          </w:p>
          <w:p w14:paraId="7029F9C2" w14:textId="77777777" w:rsidR="00DD4CEB" w:rsidRPr="00A30328" w:rsidRDefault="00DD4CEB" w:rsidP="00C91F7E">
            <w:pPr>
              <w:spacing w:after="0" w:line="312" w:lineRule="auto"/>
              <w:jc w:val="center"/>
              <w:rPr>
                <w:rFonts w:cs="Times New Roman"/>
                <w:sz w:val="28"/>
                <w:szCs w:val="28"/>
              </w:rPr>
            </w:pPr>
          </w:p>
          <w:p w14:paraId="155F7998" w14:textId="77777777" w:rsidR="00DD4CEB" w:rsidRPr="00A30328" w:rsidRDefault="00DD4CEB" w:rsidP="00C91F7E">
            <w:pPr>
              <w:spacing w:after="0" w:line="312" w:lineRule="auto"/>
              <w:jc w:val="center"/>
              <w:rPr>
                <w:rFonts w:cs="Times New Roman"/>
                <w:sz w:val="28"/>
                <w:szCs w:val="28"/>
              </w:rPr>
            </w:pPr>
          </w:p>
          <w:p w14:paraId="0AC88846" w14:textId="77777777" w:rsidR="00DD4CEB" w:rsidRPr="00A30328" w:rsidRDefault="00DD4CEB" w:rsidP="00C91F7E">
            <w:pPr>
              <w:spacing w:after="0" w:line="312" w:lineRule="auto"/>
              <w:jc w:val="center"/>
              <w:rPr>
                <w:rFonts w:cs="Times New Roman"/>
                <w:sz w:val="28"/>
                <w:szCs w:val="28"/>
              </w:rPr>
            </w:pPr>
          </w:p>
          <w:p w14:paraId="4A20A6EB" w14:textId="77777777" w:rsidR="00DD4CEB" w:rsidRPr="00A30328" w:rsidRDefault="00DD4CEB" w:rsidP="00C91F7E">
            <w:pPr>
              <w:spacing w:after="0" w:line="312" w:lineRule="auto"/>
              <w:jc w:val="center"/>
              <w:rPr>
                <w:rFonts w:cs="Times New Roman"/>
                <w:sz w:val="28"/>
                <w:szCs w:val="28"/>
              </w:rPr>
            </w:pPr>
          </w:p>
          <w:p w14:paraId="61B055C4" w14:textId="77777777" w:rsidR="00DD4CEB" w:rsidRPr="00A30328" w:rsidRDefault="00DD4CEB" w:rsidP="00C91F7E">
            <w:pPr>
              <w:spacing w:after="0" w:line="312" w:lineRule="auto"/>
              <w:jc w:val="center"/>
              <w:rPr>
                <w:rFonts w:cs="Times New Roman"/>
                <w:sz w:val="28"/>
                <w:szCs w:val="28"/>
              </w:rPr>
            </w:pPr>
          </w:p>
          <w:p w14:paraId="44D73C96" w14:textId="77777777" w:rsidR="00DD4CEB" w:rsidRPr="00A30328" w:rsidRDefault="00DD4CEB" w:rsidP="00C91F7E">
            <w:pPr>
              <w:spacing w:after="0" w:line="312" w:lineRule="auto"/>
              <w:jc w:val="center"/>
              <w:rPr>
                <w:rFonts w:cs="Times New Roman"/>
                <w:sz w:val="28"/>
                <w:szCs w:val="28"/>
              </w:rPr>
            </w:pPr>
          </w:p>
          <w:p w14:paraId="103C0E0D" w14:textId="77777777" w:rsidR="00DD4CEB" w:rsidRPr="00A30328" w:rsidRDefault="00DD4CEB" w:rsidP="00C91F7E">
            <w:pPr>
              <w:spacing w:after="0" w:line="312" w:lineRule="auto"/>
              <w:jc w:val="center"/>
              <w:rPr>
                <w:rFonts w:cs="Times New Roman"/>
                <w:sz w:val="28"/>
                <w:szCs w:val="28"/>
              </w:rPr>
            </w:pPr>
          </w:p>
          <w:p w14:paraId="6AF3CE1B" w14:textId="77777777" w:rsidR="00DD4CEB" w:rsidRPr="00A30328" w:rsidRDefault="00DD4CEB" w:rsidP="00C91F7E">
            <w:pPr>
              <w:spacing w:after="0" w:line="312" w:lineRule="auto"/>
              <w:jc w:val="center"/>
              <w:rPr>
                <w:rFonts w:cs="Times New Roman"/>
                <w:sz w:val="28"/>
                <w:szCs w:val="28"/>
              </w:rPr>
            </w:pPr>
          </w:p>
          <w:p w14:paraId="2636C34B" w14:textId="77777777" w:rsidR="00DD4CEB" w:rsidRPr="00A30328" w:rsidRDefault="00DD4CEB" w:rsidP="00C91F7E">
            <w:pPr>
              <w:spacing w:after="0" w:line="312" w:lineRule="auto"/>
              <w:jc w:val="center"/>
              <w:rPr>
                <w:rFonts w:cs="Times New Roman"/>
                <w:sz w:val="28"/>
                <w:szCs w:val="28"/>
              </w:rPr>
            </w:pPr>
          </w:p>
          <w:p w14:paraId="1DEED3DD" w14:textId="77777777" w:rsidR="00DD4CEB" w:rsidRPr="00A30328" w:rsidRDefault="00DD4CEB" w:rsidP="00C91F7E">
            <w:pPr>
              <w:spacing w:after="0" w:line="312" w:lineRule="auto"/>
              <w:jc w:val="center"/>
              <w:rPr>
                <w:rFonts w:cs="Times New Roman"/>
                <w:sz w:val="28"/>
                <w:szCs w:val="28"/>
              </w:rPr>
            </w:pPr>
          </w:p>
          <w:p w14:paraId="6E4280ED" w14:textId="77777777" w:rsidR="00DD4CEB" w:rsidRPr="00A30328" w:rsidRDefault="00DD4CEB" w:rsidP="00C91F7E">
            <w:pPr>
              <w:spacing w:after="0" w:line="312" w:lineRule="auto"/>
              <w:jc w:val="center"/>
              <w:rPr>
                <w:rFonts w:cs="Times New Roman"/>
                <w:sz w:val="28"/>
                <w:szCs w:val="28"/>
              </w:rPr>
            </w:pPr>
          </w:p>
          <w:p w14:paraId="0858F46B" w14:textId="77777777" w:rsidR="00DD4CEB" w:rsidRPr="00A30328" w:rsidRDefault="00DD4CEB" w:rsidP="00C91F7E">
            <w:pPr>
              <w:spacing w:after="0" w:line="312" w:lineRule="auto"/>
              <w:jc w:val="center"/>
              <w:rPr>
                <w:rFonts w:cs="Times New Roman"/>
                <w:sz w:val="28"/>
                <w:szCs w:val="28"/>
              </w:rPr>
            </w:pPr>
          </w:p>
          <w:p w14:paraId="57A56B23"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4</w:t>
            </w:r>
          </w:p>
          <w:p w14:paraId="000BF563"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4</w:t>
            </w:r>
          </w:p>
          <w:p w14:paraId="65D17802" w14:textId="77777777" w:rsidR="00DD4CEB" w:rsidRPr="00A30328" w:rsidRDefault="00DD4CEB" w:rsidP="00C91F7E">
            <w:pPr>
              <w:spacing w:after="0" w:line="312" w:lineRule="auto"/>
              <w:jc w:val="center"/>
              <w:rPr>
                <w:rFonts w:cs="Times New Roman"/>
                <w:sz w:val="28"/>
                <w:szCs w:val="28"/>
              </w:rPr>
            </w:pPr>
          </w:p>
          <w:p w14:paraId="2FF5C28A"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4</w:t>
            </w:r>
          </w:p>
          <w:p w14:paraId="0234F922" w14:textId="77777777" w:rsidR="00DD4CEB" w:rsidRPr="00A30328" w:rsidRDefault="00DD4CEB" w:rsidP="00C91F7E">
            <w:pPr>
              <w:spacing w:after="0" w:line="312" w:lineRule="auto"/>
              <w:jc w:val="center"/>
              <w:rPr>
                <w:rFonts w:cs="Times New Roman"/>
                <w:sz w:val="28"/>
                <w:szCs w:val="28"/>
              </w:rPr>
            </w:pPr>
          </w:p>
          <w:p w14:paraId="45464E64"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8</w:t>
            </w:r>
          </w:p>
        </w:tc>
        <w:tc>
          <w:tcPr>
            <w:tcW w:w="854" w:type="dxa"/>
          </w:tcPr>
          <w:p w14:paraId="353A1F48"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lastRenderedPageBreak/>
              <w:t>2</w:t>
            </w:r>
          </w:p>
          <w:p w14:paraId="11CEEC8B" w14:textId="77777777" w:rsidR="00DD4CEB" w:rsidRPr="00A30328" w:rsidRDefault="00DD4CEB" w:rsidP="00C91F7E">
            <w:pPr>
              <w:spacing w:after="0" w:line="312" w:lineRule="auto"/>
              <w:jc w:val="center"/>
              <w:rPr>
                <w:rFonts w:cs="Times New Roman"/>
                <w:sz w:val="28"/>
                <w:szCs w:val="28"/>
              </w:rPr>
            </w:pPr>
          </w:p>
          <w:p w14:paraId="4A554CBD" w14:textId="77777777" w:rsidR="00DD4CEB" w:rsidRPr="00A30328" w:rsidRDefault="00DD4CEB" w:rsidP="00C91F7E">
            <w:pPr>
              <w:spacing w:after="0" w:line="312" w:lineRule="auto"/>
              <w:jc w:val="center"/>
              <w:rPr>
                <w:rFonts w:cs="Times New Roman"/>
                <w:sz w:val="28"/>
                <w:szCs w:val="28"/>
              </w:rPr>
            </w:pPr>
          </w:p>
          <w:p w14:paraId="456DC9FF" w14:textId="77777777" w:rsidR="00DD4CEB" w:rsidRPr="00A30328" w:rsidRDefault="00DD4CEB" w:rsidP="00C91F7E">
            <w:pPr>
              <w:spacing w:after="0" w:line="312" w:lineRule="auto"/>
              <w:jc w:val="center"/>
              <w:rPr>
                <w:rFonts w:cs="Times New Roman"/>
                <w:sz w:val="28"/>
                <w:szCs w:val="28"/>
              </w:rPr>
            </w:pPr>
          </w:p>
          <w:p w14:paraId="1FEB2596" w14:textId="77777777" w:rsidR="00DD4CEB" w:rsidRPr="00A30328" w:rsidRDefault="00DD4CEB" w:rsidP="00C91F7E">
            <w:pPr>
              <w:spacing w:after="0" w:line="312" w:lineRule="auto"/>
              <w:jc w:val="center"/>
              <w:rPr>
                <w:rFonts w:cs="Times New Roman"/>
                <w:sz w:val="28"/>
                <w:szCs w:val="28"/>
              </w:rPr>
            </w:pPr>
          </w:p>
          <w:p w14:paraId="1B0DBF31" w14:textId="77777777" w:rsidR="00DD4CEB" w:rsidRPr="00A30328" w:rsidRDefault="00DD4CEB" w:rsidP="00C91F7E">
            <w:pPr>
              <w:spacing w:after="0" w:line="312" w:lineRule="auto"/>
              <w:jc w:val="center"/>
              <w:rPr>
                <w:rFonts w:cs="Times New Roman"/>
                <w:sz w:val="28"/>
                <w:szCs w:val="28"/>
              </w:rPr>
            </w:pPr>
          </w:p>
          <w:p w14:paraId="796C6A27" w14:textId="77777777" w:rsidR="00DD4CEB" w:rsidRPr="00A30328" w:rsidRDefault="00DD4CEB" w:rsidP="00C91F7E">
            <w:pPr>
              <w:spacing w:after="0" w:line="312" w:lineRule="auto"/>
              <w:jc w:val="center"/>
              <w:rPr>
                <w:rFonts w:cs="Times New Roman"/>
                <w:sz w:val="28"/>
                <w:szCs w:val="28"/>
              </w:rPr>
            </w:pPr>
          </w:p>
          <w:p w14:paraId="4F315294" w14:textId="77777777" w:rsidR="00DD4CEB" w:rsidRPr="00A30328" w:rsidRDefault="00DD4CEB" w:rsidP="00C91F7E">
            <w:pPr>
              <w:spacing w:after="0" w:line="312" w:lineRule="auto"/>
              <w:jc w:val="center"/>
              <w:rPr>
                <w:rFonts w:cs="Times New Roman"/>
                <w:sz w:val="28"/>
                <w:szCs w:val="28"/>
              </w:rPr>
            </w:pPr>
          </w:p>
          <w:p w14:paraId="3239CDB6" w14:textId="77777777" w:rsidR="00DD4CEB" w:rsidRPr="00A30328" w:rsidRDefault="00DD4CEB" w:rsidP="00C91F7E">
            <w:pPr>
              <w:spacing w:after="0" w:line="312" w:lineRule="auto"/>
              <w:jc w:val="center"/>
              <w:rPr>
                <w:rFonts w:cs="Times New Roman"/>
                <w:sz w:val="28"/>
                <w:szCs w:val="28"/>
              </w:rPr>
            </w:pPr>
          </w:p>
          <w:p w14:paraId="6E957FB4" w14:textId="77777777" w:rsidR="00DD4CEB" w:rsidRPr="00A30328" w:rsidRDefault="00DD4CEB" w:rsidP="00C91F7E">
            <w:pPr>
              <w:spacing w:after="0" w:line="312" w:lineRule="auto"/>
              <w:jc w:val="center"/>
              <w:rPr>
                <w:rFonts w:cs="Times New Roman"/>
                <w:sz w:val="28"/>
                <w:szCs w:val="28"/>
              </w:rPr>
            </w:pPr>
          </w:p>
          <w:p w14:paraId="78510C41" w14:textId="77777777" w:rsidR="00DD4CEB" w:rsidRPr="00A30328" w:rsidRDefault="00DD4CEB" w:rsidP="00C91F7E">
            <w:pPr>
              <w:spacing w:after="0" w:line="312" w:lineRule="auto"/>
              <w:jc w:val="center"/>
              <w:rPr>
                <w:rFonts w:cs="Times New Roman"/>
                <w:sz w:val="28"/>
                <w:szCs w:val="28"/>
              </w:rPr>
            </w:pPr>
          </w:p>
          <w:p w14:paraId="58502128" w14:textId="77777777" w:rsidR="00DD4CEB" w:rsidRPr="00A30328" w:rsidRDefault="00DD4CEB" w:rsidP="00C91F7E">
            <w:pPr>
              <w:spacing w:after="0" w:line="312" w:lineRule="auto"/>
              <w:jc w:val="center"/>
              <w:rPr>
                <w:rFonts w:cs="Times New Roman"/>
                <w:sz w:val="28"/>
                <w:szCs w:val="28"/>
              </w:rPr>
            </w:pPr>
          </w:p>
          <w:p w14:paraId="1514EC00" w14:textId="77777777" w:rsidR="00DD4CEB" w:rsidRPr="00A30328" w:rsidRDefault="00DD4CEB" w:rsidP="00C91F7E">
            <w:pPr>
              <w:spacing w:after="0" w:line="312" w:lineRule="auto"/>
              <w:jc w:val="center"/>
              <w:rPr>
                <w:rFonts w:cs="Times New Roman"/>
                <w:sz w:val="28"/>
                <w:szCs w:val="28"/>
              </w:rPr>
            </w:pPr>
          </w:p>
          <w:p w14:paraId="5EAE8820" w14:textId="77777777" w:rsidR="00DD4CEB" w:rsidRPr="00A30328" w:rsidRDefault="00DD4CEB" w:rsidP="00C91F7E">
            <w:pPr>
              <w:spacing w:after="0" w:line="312" w:lineRule="auto"/>
              <w:jc w:val="center"/>
              <w:rPr>
                <w:rFonts w:cs="Times New Roman"/>
                <w:sz w:val="28"/>
                <w:szCs w:val="28"/>
              </w:rPr>
            </w:pPr>
          </w:p>
          <w:p w14:paraId="68A92271" w14:textId="77777777" w:rsidR="00DD4CEB" w:rsidRPr="00A30328" w:rsidRDefault="00DD4CEB" w:rsidP="00C91F7E">
            <w:pPr>
              <w:spacing w:after="0" w:line="312" w:lineRule="auto"/>
              <w:jc w:val="center"/>
              <w:rPr>
                <w:rFonts w:cs="Times New Roman"/>
                <w:sz w:val="28"/>
                <w:szCs w:val="28"/>
              </w:rPr>
            </w:pPr>
          </w:p>
          <w:p w14:paraId="3B9B3BB1" w14:textId="77777777" w:rsidR="00DD4CEB" w:rsidRPr="00A30328" w:rsidRDefault="00DD4CEB" w:rsidP="00C91F7E">
            <w:pPr>
              <w:spacing w:after="0" w:line="312" w:lineRule="auto"/>
              <w:jc w:val="center"/>
              <w:rPr>
                <w:rFonts w:cs="Times New Roman"/>
                <w:sz w:val="28"/>
                <w:szCs w:val="28"/>
              </w:rPr>
            </w:pPr>
          </w:p>
          <w:p w14:paraId="4D4DCBB1" w14:textId="77777777" w:rsidR="00DD4CEB" w:rsidRPr="00A30328" w:rsidRDefault="00DD4CEB" w:rsidP="00C91F7E">
            <w:pPr>
              <w:spacing w:after="0" w:line="312" w:lineRule="auto"/>
              <w:jc w:val="center"/>
              <w:rPr>
                <w:rFonts w:cs="Times New Roman"/>
                <w:sz w:val="28"/>
                <w:szCs w:val="28"/>
              </w:rPr>
            </w:pPr>
          </w:p>
          <w:p w14:paraId="3C8C2FB3" w14:textId="77777777" w:rsidR="00DD4CEB" w:rsidRPr="00A30328" w:rsidRDefault="00DD4CEB" w:rsidP="00C91F7E">
            <w:pPr>
              <w:spacing w:after="0" w:line="312" w:lineRule="auto"/>
              <w:jc w:val="center"/>
              <w:rPr>
                <w:rFonts w:cs="Times New Roman"/>
                <w:sz w:val="28"/>
                <w:szCs w:val="28"/>
              </w:rPr>
            </w:pPr>
          </w:p>
          <w:p w14:paraId="690EBD2B" w14:textId="77777777" w:rsidR="00DD4CEB" w:rsidRPr="00A30328" w:rsidRDefault="00DD4CEB" w:rsidP="00C91F7E">
            <w:pPr>
              <w:spacing w:after="0" w:line="312" w:lineRule="auto"/>
              <w:jc w:val="center"/>
              <w:rPr>
                <w:rFonts w:cs="Times New Roman"/>
                <w:sz w:val="28"/>
                <w:szCs w:val="28"/>
              </w:rPr>
            </w:pPr>
          </w:p>
          <w:p w14:paraId="757BFDF9" w14:textId="77777777" w:rsidR="00DD4CEB" w:rsidRPr="00A30328" w:rsidRDefault="00DD4CEB" w:rsidP="00C91F7E">
            <w:pPr>
              <w:spacing w:after="0" w:line="312" w:lineRule="auto"/>
              <w:jc w:val="center"/>
              <w:rPr>
                <w:rFonts w:cs="Times New Roman"/>
                <w:sz w:val="28"/>
                <w:szCs w:val="28"/>
              </w:rPr>
            </w:pPr>
          </w:p>
          <w:p w14:paraId="30CB341E" w14:textId="77777777" w:rsidR="00DD4CEB" w:rsidRPr="00A30328" w:rsidRDefault="00DD4CEB" w:rsidP="00C91F7E">
            <w:pPr>
              <w:spacing w:after="0" w:line="312" w:lineRule="auto"/>
              <w:jc w:val="center"/>
              <w:rPr>
                <w:rFonts w:cs="Times New Roman"/>
                <w:sz w:val="28"/>
                <w:szCs w:val="28"/>
              </w:rPr>
            </w:pPr>
          </w:p>
          <w:p w14:paraId="7E9B23B5" w14:textId="77777777" w:rsidR="00DD4CEB" w:rsidRPr="00A30328" w:rsidRDefault="00DD4CEB" w:rsidP="00C91F7E">
            <w:pPr>
              <w:spacing w:after="0" w:line="312" w:lineRule="auto"/>
              <w:jc w:val="center"/>
              <w:rPr>
                <w:rFonts w:cs="Times New Roman"/>
                <w:sz w:val="28"/>
                <w:szCs w:val="28"/>
              </w:rPr>
            </w:pPr>
          </w:p>
          <w:p w14:paraId="20B5DB87" w14:textId="77777777" w:rsidR="00DD4CEB" w:rsidRPr="00A30328" w:rsidRDefault="00DD4CEB" w:rsidP="00C91F7E">
            <w:pPr>
              <w:spacing w:after="0" w:line="312" w:lineRule="auto"/>
              <w:jc w:val="center"/>
              <w:rPr>
                <w:rFonts w:cs="Times New Roman"/>
                <w:sz w:val="28"/>
                <w:szCs w:val="28"/>
              </w:rPr>
            </w:pPr>
          </w:p>
          <w:p w14:paraId="7BB39EC9"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2</w:t>
            </w:r>
          </w:p>
        </w:tc>
      </w:tr>
      <w:tr w:rsidR="00DD4CEB" w:rsidRPr="00A30328" w14:paraId="7FE632C8" w14:textId="77777777" w:rsidTr="00086071">
        <w:trPr>
          <w:trHeight w:val="1266"/>
        </w:trPr>
        <w:tc>
          <w:tcPr>
            <w:tcW w:w="666" w:type="dxa"/>
          </w:tcPr>
          <w:p w14:paraId="7AC7F2E7"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lastRenderedPageBreak/>
              <w:t>5</w:t>
            </w:r>
          </w:p>
        </w:tc>
        <w:tc>
          <w:tcPr>
            <w:tcW w:w="4437" w:type="dxa"/>
          </w:tcPr>
          <w:p w14:paraId="63BE70F7" w14:textId="77777777" w:rsidR="00DD4CEB" w:rsidRPr="00A30328" w:rsidRDefault="00DD4CEB" w:rsidP="00C91F7E">
            <w:pPr>
              <w:spacing w:after="0" w:line="312" w:lineRule="auto"/>
              <w:jc w:val="both"/>
              <w:rPr>
                <w:rFonts w:cs="Times New Roman"/>
                <w:b/>
                <w:bCs/>
                <w:sz w:val="28"/>
                <w:szCs w:val="28"/>
              </w:rPr>
            </w:pPr>
            <w:r w:rsidRPr="00A30328">
              <w:rPr>
                <w:rFonts w:cs="Times New Roman"/>
                <w:b/>
                <w:sz w:val="28"/>
                <w:szCs w:val="28"/>
              </w:rPr>
              <w:t xml:space="preserve">Bài 5: </w:t>
            </w:r>
            <w:r w:rsidRPr="00A30328">
              <w:rPr>
                <w:rFonts w:cs="Times New Roman"/>
                <w:b/>
                <w:bCs/>
                <w:sz w:val="28"/>
                <w:szCs w:val="28"/>
              </w:rPr>
              <w:t>BỘ BIẾN ĐỔI ĐIỆN ÁP XOAY CHIỀU.</w:t>
            </w:r>
          </w:p>
          <w:p w14:paraId="1C00A70C" w14:textId="77777777" w:rsidR="00DD4CEB" w:rsidRPr="00A30328" w:rsidRDefault="00DD4CEB" w:rsidP="00E64D0A">
            <w:pPr>
              <w:numPr>
                <w:ilvl w:val="0"/>
                <w:numId w:val="101"/>
              </w:numPr>
              <w:spacing w:after="0" w:line="312" w:lineRule="auto"/>
              <w:jc w:val="both"/>
              <w:rPr>
                <w:rFonts w:cs="Times New Roman"/>
                <w:bCs/>
                <w:sz w:val="28"/>
                <w:szCs w:val="28"/>
              </w:rPr>
            </w:pPr>
            <w:r w:rsidRPr="00A30328">
              <w:rPr>
                <w:rFonts w:cs="Times New Roman"/>
                <w:bCs/>
                <w:sz w:val="28"/>
                <w:szCs w:val="28"/>
              </w:rPr>
              <w:t>Khái niệm chung</w:t>
            </w:r>
          </w:p>
          <w:p w14:paraId="60153FBD" w14:textId="77777777" w:rsidR="00DD4CEB" w:rsidRPr="00A30328" w:rsidRDefault="00DD4CEB" w:rsidP="00E64D0A">
            <w:pPr>
              <w:numPr>
                <w:ilvl w:val="0"/>
                <w:numId w:val="101"/>
              </w:numPr>
              <w:spacing w:after="0" w:line="312" w:lineRule="auto"/>
              <w:jc w:val="both"/>
              <w:rPr>
                <w:rFonts w:cs="Times New Roman"/>
                <w:bCs/>
                <w:sz w:val="28"/>
                <w:szCs w:val="28"/>
              </w:rPr>
            </w:pPr>
            <w:r w:rsidRPr="00A30328">
              <w:rPr>
                <w:rFonts w:cs="Times New Roman"/>
                <w:sz w:val="28"/>
                <w:szCs w:val="28"/>
              </w:rPr>
              <w:t>Bộ điều chỉnh điện áp xoay chiều 1 pha</w:t>
            </w:r>
          </w:p>
          <w:p w14:paraId="2A3B2155" w14:textId="77777777" w:rsidR="00DD4CEB" w:rsidRPr="00A30328" w:rsidRDefault="00DD4CEB" w:rsidP="00E64D0A">
            <w:pPr>
              <w:numPr>
                <w:ilvl w:val="1"/>
                <w:numId w:val="101"/>
              </w:numPr>
              <w:spacing w:after="0" w:line="312" w:lineRule="auto"/>
              <w:jc w:val="both"/>
              <w:rPr>
                <w:rFonts w:cs="Times New Roman"/>
                <w:sz w:val="28"/>
                <w:szCs w:val="28"/>
              </w:rPr>
            </w:pPr>
            <w:r w:rsidRPr="00A30328">
              <w:rPr>
                <w:rFonts w:cs="Times New Roman"/>
                <w:sz w:val="28"/>
                <w:szCs w:val="28"/>
              </w:rPr>
              <w:t>Tải thuần trở</w:t>
            </w:r>
          </w:p>
          <w:p w14:paraId="397A9465" w14:textId="77777777" w:rsidR="00DD4CEB" w:rsidRPr="00A30328" w:rsidRDefault="00DD4CEB" w:rsidP="00E64D0A">
            <w:pPr>
              <w:numPr>
                <w:ilvl w:val="1"/>
                <w:numId w:val="101"/>
              </w:numPr>
              <w:spacing w:after="0" w:line="312" w:lineRule="auto"/>
              <w:jc w:val="both"/>
              <w:rPr>
                <w:rFonts w:cs="Times New Roman"/>
                <w:sz w:val="28"/>
                <w:szCs w:val="28"/>
              </w:rPr>
            </w:pPr>
            <w:r w:rsidRPr="00A30328">
              <w:rPr>
                <w:rFonts w:cs="Times New Roman"/>
                <w:sz w:val="28"/>
                <w:szCs w:val="28"/>
              </w:rPr>
              <w:t>Phụ tải có thành phần cảm kháng</w:t>
            </w:r>
          </w:p>
          <w:p w14:paraId="2E9BAA5A" w14:textId="77777777" w:rsidR="00DD4CEB" w:rsidRPr="00A30328" w:rsidRDefault="00DD4CEB" w:rsidP="00E64D0A">
            <w:pPr>
              <w:numPr>
                <w:ilvl w:val="0"/>
                <w:numId w:val="101"/>
              </w:numPr>
              <w:spacing w:after="0" w:line="312" w:lineRule="auto"/>
              <w:jc w:val="both"/>
              <w:rPr>
                <w:rFonts w:cs="Times New Roman"/>
                <w:b/>
                <w:sz w:val="28"/>
                <w:szCs w:val="28"/>
              </w:rPr>
            </w:pPr>
            <w:r w:rsidRPr="00A30328">
              <w:rPr>
                <w:rFonts w:cs="Times New Roman"/>
                <w:sz w:val="28"/>
                <w:szCs w:val="28"/>
              </w:rPr>
              <w:t xml:space="preserve">Bài tập thực hành: </w:t>
            </w:r>
          </w:p>
          <w:p w14:paraId="24E3195C" w14:textId="77777777" w:rsidR="00DD4CEB" w:rsidRPr="00A30328" w:rsidRDefault="00DD4CEB" w:rsidP="00C91F7E">
            <w:pPr>
              <w:spacing w:after="0" w:line="312" w:lineRule="auto"/>
              <w:jc w:val="both"/>
              <w:rPr>
                <w:rFonts w:cs="Times New Roman"/>
                <w:b/>
                <w:sz w:val="28"/>
                <w:szCs w:val="28"/>
              </w:rPr>
            </w:pPr>
            <w:r w:rsidRPr="00A30328">
              <w:rPr>
                <w:rFonts w:cs="Times New Roman"/>
                <w:sz w:val="28"/>
                <w:szCs w:val="28"/>
              </w:rPr>
              <w:t>Ráp mạch biến đổi điện áp xoay chiều 1 pha dùng TRIAC.</w:t>
            </w:r>
          </w:p>
        </w:tc>
        <w:tc>
          <w:tcPr>
            <w:tcW w:w="752" w:type="dxa"/>
          </w:tcPr>
          <w:p w14:paraId="3750B005"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9</w:t>
            </w:r>
          </w:p>
          <w:p w14:paraId="2D7D823D" w14:textId="77777777" w:rsidR="00DD4CEB" w:rsidRPr="00A30328" w:rsidRDefault="00DD4CEB" w:rsidP="00C91F7E">
            <w:pPr>
              <w:spacing w:after="0" w:line="312" w:lineRule="auto"/>
              <w:jc w:val="center"/>
              <w:rPr>
                <w:rFonts w:cs="Times New Roman"/>
                <w:b/>
                <w:sz w:val="28"/>
                <w:szCs w:val="28"/>
              </w:rPr>
            </w:pPr>
          </w:p>
          <w:p w14:paraId="42FA3082" w14:textId="77777777" w:rsidR="00DD4CEB" w:rsidRPr="00A30328" w:rsidRDefault="00DD4CEB" w:rsidP="00C91F7E">
            <w:pPr>
              <w:spacing w:after="0" w:line="312" w:lineRule="auto"/>
              <w:jc w:val="center"/>
              <w:rPr>
                <w:rFonts w:cs="Times New Roman"/>
                <w:b/>
                <w:sz w:val="28"/>
                <w:szCs w:val="28"/>
              </w:rPr>
            </w:pPr>
          </w:p>
          <w:p w14:paraId="1323B69C" w14:textId="77777777" w:rsidR="00DD4CEB" w:rsidRPr="00A30328" w:rsidRDefault="00DD4CEB" w:rsidP="00C91F7E">
            <w:pPr>
              <w:spacing w:after="0" w:line="312" w:lineRule="auto"/>
              <w:jc w:val="center"/>
              <w:rPr>
                <w:rFonts w:cs="Times New Roman"/>
                <w:b/>
                <w:sz w:val="28"/>
                <w:szCs w:val="28"/>
              </w:rPr>
            </w:pPr>
          </w:p>
          <w:p w14:paraId="5C2127CE" w14:textId="77777777" w:rsidR="00DD4CEB" w:rsidRPr="00A30328" w:rsidRDefault="00DD4CEB" w:rsidP="00C91F7E">
            <w:pPr>
              <w:spacing w:after="0" w:line="312" w:lineRule="auto"/>
              <w:jc w:val="center"/>
              <w:rPr>
                <w:rFonts w:cs="Times New Roman"/>
                <w:b/>
                <w:sz w:val="28"/>
                <w:szCs w:val="28"/>
              </w:rPr>
            </w:pPr>
          </w:p>
          <w:p w14:paraId="7F00FF52" w14:textId="77777777" w:rsidR="00DD4CEB" w:rsidRPr="00A30328" w:rsidRDefault="00DD4CEB" w:rsidP="00C91F7E">
            <w:pPr>
              <w:spacing w:after="0" w:line="312" w:lineRule="auto"/>
              <w:jc w:val="center"/>
              <w:rPr>
                <w:rFonts w:cs="Times New Roman"/>
                <w:b/>
                <w:sz w:val="28"/>
                <w:szCs w:val="28"/>
              </w:rPr>
            </w:pPr>
          </w:p>
          <w:p w14:paraId="644FE5CC" w14:textId="77777777" w:rsidR="00DD4CEB" w:rsidRPr="00A30328" w:rsidRDefault="00DD4CEB" w:rsidP="00C91F7E">
            <w:pPr>
              <w:spacing w:after="0" w:line="312" w:lineRule="auto"/>
              <w:jc w:val="center"/>
              <w:rPr>
                <w:rFonts w:cs="Times New Roman"/>
                <w:b/>
                <w:sz w:val="28"/>
                <w:szCs w:val="28"/>
              </w:rPr>
            </w:pPr>
          </w:p>
          <w:p w14:paraId="682FAA6F" w14:textId="77777777" w:rsidR="00DD4CEB" w:rsidRPr="00A30328" w:rsidRDefault="00DD4CEB" w:rsidP="00C91F7E">
            <w:pPr>
              <w:spacing w:after="0" w:line="312" w:lineRule="auto"/>
              <w:jc w:val="center"/>
              <w:rPr>
                <w:rFonts w:cs="Times New Roman"/>
                <w:b/>
                <w:sz w:val="28"/>
                <w:szCs w:val="28"/>
              </w:rPr>
            </w:pPr>
          </w:p>
          <w:p w14:paraId="07AA50AD" w14:textId="77777777" w:rsidR="00DD4CEB" w:rsidRPr="00A30328" w:rsidRDefault="00DD4CEB" w:rsidP="00C91F7E">
            <w:pPr>
              <w:spacing w:after="0" w:line="312" w:lineRule="auto"/>
              <w:jc w:val="center"/>
              <w:rPr>
                <w:rFonts w:cs="Times New Roman"/>
                <w:b/>
                <w:sz w:val="28"/>
                <w:szCs w:val="28"/>
              </w:rPr>
            </w:pPr>
          </w:p>
        </w:tc>
        <w:tc>
          <w:tcPr>
            <w:tcW w:w="892" w:type="dxa"/>
          </w:tcPr>
          <w:p w14:paraId="2BE5A2FD"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5</w:t>
            </w:r>
          </w:p>
          <w:p w14:paraId="23AA88D9" w14:textId="77777777" w:rsidR="00DD4CEB" w:rsidRPr="00A30328" w:rsidRDefault="00DD4CEB" w:rsidP="00C91F7E">
            <w:pPr>
              <w:spacing w:after="0" w:line="312" w:lineRule="auto"/>
              <w:jc w:val="center"/>
              <w:rPr>
                <w:rFonts w:cs="Times New Roman"/>
                <w:sz w:val="28"/>
                <w:szCs w:val="28"/>
              </w:rPr>
            </w:pPr>
          </w:p>
          <w:p w14:paraId="6050A481"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0,5</w:t>
            </w:r>
          </w:p>
          <w:p w14:paraId="10C3C122"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2,5</w:t>
            </w:r>
          </w:p>
          <w:p w14:paraId="40D4E7C7" w14:textId="77777777" w:rsidR="00DD4CEB" w:rsidRPr="00A30328" w:rsidRDefault="00DD4CEB" w:rsidP="00C91F7E">
            <w:pPr>
              <w:spacing w:after="0" w:line="312" w:lineRule="auto"/>
              <w:jc w:val="center"/>
              <w:rPr>
                <w:rFonts w:cs="Times New Roman"/>
                <w:sz w:val="28"/>
                <w:szCs w:val="28"/>
              </w:rPr>
            </w:pPr>
          </w:p>
          <w:p w14:paraId="42CCA080" w14:textId="77777777" w:rsidR="00DD4CEB" w:rsidRPr="00A30328" w:rsidRDefault="00DD4CEB" w:rsidP="00C91F7E">
            <w:pPr>
              <w:spacing w:after="0" w:line="312" w:lineRule="auto"/>
              <w:jc w:val="center"/>
              <w:rPr>
                <w:rFonts w:cs="Times New Roman"/>
                <w:sz w:val="28"/>
                <w:szCs w:val="28"/>
              </w:rPr>
            </w:pPr>
          </w:p>
          <w:p w14:paraId="3F3614DC"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2</w:t>
            </w:r>
          </w:p>
          <w:p w14:paraId="18CB04E8" w14:textId="77777777" w:rsidR="00DD4CEB" w:rsidRPr="00A30328" w:rsidRDefault="00DD4CEB" w:rsidP="00C91F7E">
            <w:pPr>
              <w:spacing w:after="0" w:line="312" w:lineRule="auto"/>
              <w:jc w:val="center"/>
              <w:rPr>
                <w:rFonts w:cs="Times New Roman"/>
                <w:sz w:val="28"/>
                <w:szCs w:val="28"/>
              </w:rPr>
            </w:pPr>
          </w:p>
        </w:tc>
        <w:tc>
          <w:tcPr>
            <w:tcW w:w="1333" w:type="dxa"/>
          </w:tcPr>
          <w:p w14:paraId="3F87E89C"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4</w:t>
            </w:r>
          </w:p>
          <w:p w14:paraId="5BF38894" w14:textId="77777777" w:rsidR="00DD4CEB" w:rsidRPr="00A30328" w:rsidRDefault="00DD4CEB" w:rsidP="00C91F7E">
            <w:pPr>
              <w:spacing w:after="0" w:line="312" w:lineRule="auto"/>
              <w:jc w:val="center"/>
              <w:rPr>
                <w:rFonts w:cs="Times New Roman"/>
                <w:sz w:val="28"/>
                <w:szCs w:val="28"/>
              </w:rPr>
            </w:pPr>
          </w:p>
          <w:p w14:paraId="28CB82CA" w14:textId="77777777" w:rsidR="00DD4CEB" w:rsidRPr="00A30328" w:rsidRDefault="00DD4CEB" w:rsidP="00C91F7E">
            <w:pPr>
              <w:spacing w:after="0" w:line="312" w:lineRule="auto"/>
              <w:jc w:val="center"/>
              <w:rPr>
                <w:rFonts w:cs="Times New Roman"/>
                <w:sz w:val="28"/>
                <w:szCs w:val="28"/>
              </w:rPr>
            </w:pPr>
          </w:p>
          <w:p w14:paraId="22653DE0" w14:textId="77777777" w:rsidR="00DD4CEB" w:rsidRPr="00A30328" w:rsidRDefault="00DD4CEB" w:rsidP="00C91F7E">
            <w:pPr>
              <w:spacing w:after="0" w:line="312" w:lineRule="auto"/>
              <w:jc w:val="center"/>
              <w:rPr>
                <w:rFonts w:cs="Times New Roman"/>
                <w:sz w:val="28"/>
                <w:szCs w:val="28"/>
              </w:rPr>
            </w:pPr>
          </w:p>
          <w:p w14:paraId="21038096" w14:textId="77777777" w:rsidR="00DD4CEB" w:rsidRPr="00A30328" w:rsidRDefault="00DD4CEB" w:rsidP="00C91F7E">
            <w:pPr>
              <w:spacing w:after="0" w:line="312" w:lineRule="auto"/>
              <w:jc w:val="center"/>
              <w:rPr>
                <w:rFonts w:cs="Times New Roman"/>
                <w:sz w:val="28"/>
                <w:szCs w:val="28"/>
              </w:rPr>
            </w:pPr>
          </w:p>
          <w:p w14:paraId="1E68B58A" w14:textId="77777777" w:rsidR="00DD4CEB" w:rsidRPr="00A30328" w:rsidRDefault="00DD4CEB" w:rsidP="00C91F7E">
            <w:pPr>
              <w:spacing w:after="0" w:line="312" w:lineRule="auto"/>
              <w:jc w:val="center"/>
              <w:rPr>
                <w:rFonts w:cs="Times New Roman"/>
                <w:sz w:val="28"/>
                <w:szCs w:val="28"/>
              </w:rPr>
            </w:pPr>
          </w:p>
          <w:p w14:paraId="320927B4" w14:textId="77777777" w:rsidR="00DD4CEB" w:rsidRPr="00A30328" w:rsidRDefault="00DD4CEB" w:rsidP="00C91F7E">
            <w:pPr>
              <w:spacing w:after="0" w:line="312" w:lineRule="auto"/>
              <w:jc w:val="center"/>
              <w:rPr>
                <w:rFonts w:cs="Times New Roman"/>
                <w:sz w:val="28"/>
                <w:szCs w:val="28"/>
              </w:rPr>
            </w:pPr>
          </w:p>
          <w:p w14:paraId="2445038D" w14:textId="77777777" w:rsidR="00DD4CEB" w:rsidRPr="00A30328" w:rsidRDefault="00DD4CEB" w:rsidP="00C91F7E">
            <w:pPr>
              <w:spacing w:after="0" w:line="312" w:lineRule="auto"/>
              <w:jc w:val="center"/>
              <w:rPr>
                <w:rFonts w:cs="Times New Roman"/>
                <w:sz w:val="28"/>
                <w:szCs w:val="28"/>
              </w:rPr>
            </w:pPr>
          </w:p>
          <w:p w14:paraId="06A605ED" w14:textId="77777777" w:rsidR="00DD4CEB" w:rsidRPr="00A30328" w:rsidRDefault="00DD4CEB" w:rsidP="00C91F7E">
            <w:pPr>
              <w:spacing w:after="0" w:line="312" w:lineRule="auto"/>
              <w:jc w:val="center"/>
              <w:rPr>
                <w:rFonts w:cs="Times New Roman"/>
                <w:sz w:val="28"/>
                <w:szCs w:val="28"/>
              </w:rPr>
            </w:pPr>
          </w:p>
          <w:p w14:paraId="2A3E1670"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4</w:t>
            </w:r>
          </w:p>
        </w:tc>
        <w:tc>
          <w:tcPr>
            <w:tcW w:w="854" w:type="dxa"/>
          </w:tcPr>
          <w:p w14:paraId="2AEF8927"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0</w:t>
            </w:r>
          </w:p>
          <w:p w14:paraId="426D5511" w14:textId="77777777" w:rsidR="00DD4CEB" w:rsidRPr="00A30328" w:rsidRDefault="00DD4CEB" w:rsidP="00C91F7E">
            <w:pPr>
              <w:spacing w:after="0" w:line="312" w:lineRule="auto"/>
              <w:jc w:val="center"/>
              <w:rPr>
                <w:rFonts w:cs="Times New Roman"/>
                <w:sz w:val="28"/>
                <w:szCs w:val="28"/>
              </w:rPr>
            </w:pPr>
          </w:p>
          <w:p w14:paraId="776533FB" w14:textId="77777777" w:rsidR="00DD4CEB" w:rsidRPr="00A30328" w:rsidRDefault="00DD4CEB" w:rsidP="00C91F7E">
            <w:pPr>
              <w:spacing w:after="0" w:line="312" w:lineRule="auto"/>
              <w:jc w:val="center"/>
              <w:rPr>
                <w:rFonts w:cs="Times New Roman"/>
                <w:sz w:val="28"/>
                <w:szCs w:val="28"/>
              </w:rPr>
            </w:pPr>
          </w:p>
          <w:p w14:paraId="008816FA" w14:textId="77777777" w:rsidR="00DD4CEB" w:rsidRPr="00A30328" w:rsidRDefault="00DD4CEB" w:rsidP="00C91F7E">
            <w:pPr>
              <w:spacing w:after="0" w:line="312" w:lineRule="auto"/>
              <w:jc w:val="center"/>
              <w:rPr>
                <w:rFonts w:cs="Times New Roman"/>
                <w:sz w:val="28"/>
                <w:szCs w:val="28"/>
              </w:rPr>
            </w:pPr>
          </w:p>
        </w:tc>
      </w:tr>
      <w:tr w:rsidR="00DD4CEB" w:rsidRPr="00A30328" w14:paraId="0F3BF551" w14:textId="77777777" w:rsidTr="00086071">
        <w:trPr>
          <w:trHeight w:val="1127"/>
        </w:trPr>
        <w:tc>
          <w:tcPr>
            <w:tcW w:w="666" w:type="dxa"/>
          </w:tcPr>
          <w:p w14:paraId="3D372B2D"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lastRenderedPageBreak/>
              <w:t>7</w:t>
            </w:r>
          </w:p>
        </w:tc>
        <w:tc>
          <w:tcPr>
            <w:tcW w:w="4437" w:type="dxa"/>
          </w:tcPr>
          <w:p w14:paraId="088040C8" w14:textId="77777777" w:rsidR="00DD4CEB" w:rsidRPr="00A30328" w:rsidRDefault="00DD4CEB" w:rsidP="00C91F7E">
            <w:pPr>
              <w:spacing w:after="0" w:line="312" w:lineRule="auto"/>
              <w:jc w:val="both"/>
              <w:rPr>
                <w:rFonts w:cs="Times New Roman"/>
                <w:sz w:val="28"/>
                <w:szCs w:val="28"/>
              </w:rPr>
            </w:pPr>
            <w:r w:rsidRPr="00A30328">
              <w:rPr>
                <w:rFonts w:cs="Times New Roman"/>
                <w:b/>
                <w:sz w:val="28"/>
                <w:szCs w:val="28"/>
              </w:rPr>
              <w:t>Bài 6:</w:t>
            </w:r>
            <w:r w:rsidRPr="00A30328">
              <w:rPr>
                <w:rFonts w:cs="Times New Roman"/>
                <w:sz w:val="28"/>
                <w:szCs w:val="28"/>
              </w:rPr>
              <w:t xml:space="preserve"> </w:t>
            </w:r>
            <w:r w:rsidRPr="00A30328">
              <w:rPr>
                <w:rFonts w:cs="Times New Roman"/>
                <w:b/>
                <w:sz w:val="28"/>
                <w:szCs w:val="28"/>
              </w:rPr>
              <w:t>NGHỊCH LƯU VÀ BIẾN TẦN</w:t>
            </w:r>
          </w:p>
          <w:p w14:paraId="3B41ED8E" w14:textId="77777777" w:rsidR="00DD4CEB" w:rsidRPr="00A30328" w:rsidRDefault="00DD4CEB" w:rsidP="00E64D0A">
            <w:pPr>
              <w:numPr>
                <w:ilvl w:val="0"/>
                <w:numId w:val="111"/>
              </w:numPr>
              <w:spacing w:after="0" w:line="312" w:lineRule="auto"/>
              <w:jc w:val="both"/>
              <w:rPr>
                <w:rFonts w:cs="Times New Roman"/>
                <w:sz w:val="28"/>
                <w:szCs w:val="28"/>
              </w:rPr>
            </w:pPr>
            <w:r w:rsidRPr="00A30328">
              <w:rPr>
                <w:rFonts w:cs="Times New Roman"/>
                <w:sz w:val="28"/>
                <w:szCs w:val="28"/>
              </w:rPr>
              <w:t>Nghịch lưu</w:t>
            </w:r>
          </w:p>
          <w:p w14:paraId="6B434390" w14:textId="77777777" w:rsidR="00DD4CEB" w:rsidRPr="00A30328" w:rsidRDefault="00DD4CEB" w:rsidP="00E64D0A">
            <w:pPr>
              <w:numPr>
                <w:ilvl w:val="1"/>
                <w:numId w:val="111"/>
              </w:numPr>
              <w:spacing w:after="0" w:line="312" w:lineRule="auto"/>
              <w:jc w:val="both"/>
              <w:rPr>
                <w:rFonts w:cs="Times New Roman"/>
                <w:sz w:val="28"/>
                <w:szCs w:val="28"/>
              </w:rPr>
            </w:pPr>
            <w:r w:rsidRPr="00A30328">
              <w:rPr>
                <w:rFonts w:cs="Times New Roman"/>
                <w:sz w:val="28"/>
                <w:szCs w:val="28"/>
              </w:rPr>
              <w:t>Khái niệm chung.</w:t>
            </w:r>
          </w:p>
          <w:p w14:paraId="0E83E97F" w14:textId="77777777" w:rsidR="00DD4CEB" w:rsidRPr="00A30328" w:rsidRDefault="00DD4CEB" w:rsidP="00E64D0A">
            <w:pPr>
              <w:numPr>
                <w:ilvl w:val="1"/>
                <w:numId w:val="111"/>
              </w:numPr>
              <w:spacing w:after="0" w:line="312" w:lineRule="auto"/>
              <w:jc w:val="both"/>
              <w:rPr>
                <w:rFonts w:cs="Times New Roman"/>
                <w:sz w:val="28"/>
                <w:szCs w:val="28"/>
              </w:rPr>
            </w:pPr>
            <w:r w:rsidRPr="00A30328">
              <w:rPr>
                <w:rFonts w:cs="Times New Roman"/>
                <w:sz w:val="28"/>
                <w:szCs w:val="28"/>
              </w:rPr>
              <w:t>Định nghĩa.</w:t>
            </w:r>
          </w:p>
          <w:p w14:paraId="75A15C1D" w14:textId="77777777" w:rsidR="00DD4CEB" w:rsidRPr="00A30328" w:rsidRDefault="00DD4CEB" w:rsidP="00E64D0A">
            <w:pPr>
              <w:numPr>
                <w:ilvl w:val="1"/>
                <w:numId w:val="111"/>
              </w:numPr>
              <w:spacing w:after="0" w:line="312" w:lineRule="auto"/>
              <w:jc w:val="both"/>
              <w:rPr>
                <w:rFonts w:cs="Times New Roman"/>
                <w:bCs/>
                <w:sz w:val="28"/>
                <w:szCs w:val="28"/>
              </w:rPr>
            </w:pPr>
            <w:r w:rsidRPr="00A30328">
              <w:rPr>
                <w:rFonts w:cs="Times New Roman"/>
                <w:sz w:val="28"/>
                <w:szCs w:val="28"/>
              </w:rPr>
              <w:t>Phân loại.</w:t>
            </w:r>
          </w:p>
          <w:p w14:paraId="4A57C077" w14:textId="77777777" w:rsidR="00DD4CEB" w:rsidRPr="00A30328" w:rsidRDefault="00DD4CEB" w:rsidP="00E64D0A">
            <w:pPr>
              <w:numPr>
                <w:ilvl w:val="1"/>
                <w:numId w:val="111"/>
              </w:numPr>
              <w:spacing w:after="0" w:line="312" w:lineRule="auto"/>
              <w:rPr>
                <w:rFonts w:cs="Times New Roman"/>
                <w:bCs/>
                <w:sz w:val="28"/>
                <w:szCs w:val="28"/>
              </w:rPr>
            </w:pPr>
            <w:r w:rsidRPr="00A30328">
              <w:rPr>
                <w:rFonts w:cs="Times New Roman"/>
                <w:bCs/>
                <w:sz w:val="28"/>
                <w:szCs w:val="28"/>
              </w:rPr>
              <w:t xml:space="preserve">Nguyên tắc hoạt động của mạch nghịch lưu </w:t>
            </w:r>
          </w:p>
          <w:p w14:paraId="237F7FDB" w14:textId="77777777" w:rsidR="00DD4CEB" w:rsidRPr="00A30328" w:rsidRDefault="00DD4CEB" w:rsidP="00E64D0A">
            <w:pPr>
              <w:numPr>
                <w:ilvl w:val="0"/>
                <w:numId w:val="111"/>
              </w:numPr>
              <w:spacing w:after="0" w:line="312" w:lineRule="auto"/>
              <w:jc w:val="both"/>
              <w:rPr>
                <w:rFonts w:cs="Times New Roman"/>
                <w:bCs/>
                <w:sz w:val="28"/>
                <w:szCs w:val="28"/>
              </w:rPr>
            </w:pPr>
            <w:r w:rsidRPr="00A30328">
              <w:rPr>
                <w:rFonts w:cs="Times New Roman"/>
                <w:bCs/>
                <w:sz w:val="28"/>
                <w:szCs w:val="28"/>
              </w:rPr>
              <w:t>Tổng quan về biến tần</w:t>
            </w:r>
          </w:p>
          <w:p w14:paraId="6D58BA3D" w14:textId="77777777" w:rsidR="00DD4CEB" w:rsidRPr="00A30328" w:rsidRDefault="00DD4CEB" w:rsidP="00E64D0A">
            <w:pPr>
              <w:numPr>
                <w:ilvl w:val="1"/>
                <w:numId w:val="111"/>
              </w:numPr>
              <w:spacing w:after="0" w:line="312" w:lineRule="auto"/>
              <w:jc w:val="both"/>
              <w:rPr>
                <w:rFonts w:cs="Times New Roman"/>
                <w:bCs/>
                <w:sz w:val="28"/>
                <w:szCs w:val="28"/>
              </w:rPr>
            </w:pPr>
            <w:r w:rsidRPr="00A30328">
              <w:rPr>
                <w:rFonts w:cs="Times New Roman"/>
                <w:bCs/>
                <w:sz w:val="28"/>
                <w:szCs w:val="28"/>
              </w:rPr>
              <w:t>Khái niệm.</w:t>
            </w:r>
          </w:p>
          <w:p w14:paraId="7FEDB383" w14:textId="77777777" w:rsidR="00DD4CEB" w:rsidRPr="00A30328" w:rsidRDefault="00DD4CEB" w:rsidP="00E64D0A">
            <w:pPr>
              <w:numPr>
                <w:ilvl w:val="1"/>
                <w:numId w:val="111"/>
              </w:numPr>
              <w:spacing w:after="0" w:line="312" w:lineRule="auto"/>
              <w:jc w:val="both"/>
              <w:rPr>
                <w:rFonts w:cs="Times New Roman"/>
                <w:bCs/>
                <w:sz w:val="28"/>
                <w:szCs w:val="28"/>
              </w:rPr>
            </w:pPr>
            <w:r w:rsidRPr="00A30328">
              <w:rPr>
                <w:rFonts w:cs="Times New Roman"/>
                <w:bCs/>
                <w:sz w:val="28"/>
                <w:szCs w:val="28"/>
              </w:rPr>
              <w:t>Phân loại.</w:t>
            </w:r>
          </w:p>
          <w:p w14:paraId="5D0CA472" w14:textId="77777777" w:rsidR="00DD4CEB" w:rsidRPr="00A30328" w:rsidRDefault="00DD4CEB" w:rsidP="00E64D0A">
            <w:pPr>
              <w:numPr>
                <w:ilvl w:val="1"/>
                <w:numId w:val="111"/>
              </w:numPr>
              <w:spacing w:after="0" w:line="312" w:lineRule="auto"/>
              <w:jc w:val="both"/>
              <w:rPr>
                <w:rFonts w:cs="Times New Roman"/>
                <w:bCs/>
                <w:sz w:val="28"/>
                <w:szCs w:val="28"/>
              </w:rPr>
            </w:pPr>
            <w:r w:rsidRPr="00A30328">
              <w:rPr>
                <w:rFonts w:cs="Times New Roman"/>
                <w:bCs/>
                <w:sz w:val="28"/>
                <w:szCs w:val="28"/>
              </w:rPr>
              <w:t>Các mạch biến tần.</w:t>
            </w:r>
          </w:p>
          <w:p w14:paraId="490D8CFE" w14:textId="77777777" w:rsidR="00DD4CEB" w:rsidRPr="00A30328" w:rsidRDefault="00DD4CEB" w:rsidP="00E64D0A">
            <w:pPr>
              <w:numPr>
                <w:ilvl w:val="0"/>
                <w:numId w:val="111"/>
              </w:numPr>
              <w:spacing w:after="0" w:line="312" w:lineRule="auto"/>
              <w:jc w:val="both"/>
              <w:rPr>
                <w:rFonts w:cs="Times New Roman"/>
                <w:b/>
                <w:sz w:val="28"/>
                <w:szCs w:val="28"/>
              </w:rPr>
            </w:pPr>
            <w:r w:rsidRPr="00A30328">
              <w:rPr>
                <w:rFonts w:cs="Times New Roman"/>
                <w:sz w:val="28"/>
                <w:szCs w:val="28"/>
              </w:rPr>
              <w:t xml:space="preserve">Bài tập thực hành: </w:t>
            </w:r>
          </w:p>
          <w:p w14:paraId="27E6D579" w14:textId="77777777" w:rsidR="00DD4CEB" w:rsidRPr="00A30328" w:rsidRDefault="00DD4CEB" w:rsidP="00E64D0A">
            <w:pPr>
              <w:pStyle w:val="ListParagraph"/>
              <w:numPr>
                <w:ilvl w:val="1"/>
                <w:numId w:val="111"/>
              </w:numPr>
              <w:spacing w:after="0" w:line="312" w:lineRule="auto"/>
              <w:jc w:val="both"/>
              <w:rPr>
                <w:bCs/>
                <w:sz w:val="28"/>
                <w:szCs w:val="28"/>
              </w:rPr>
            </w:pPr>
            <w:r w:rsidRPr="00A30328">
              <w:rPr>
                <w:sz w:val="28"/>
                <w:szCs w:val="28"/>
              </w:rPr>
              <w:t xml:space="preserve"> Cài đặt các thông số động cơ trên biến tần.</w:t>
            </w:r>
          </w:p>
          <w:p w14:paraId="5D985DB2" w14:textId="77777777" w:rsidR="00DD4CEB" w:rsidRPr="00A30328" w:rsidRDefault="00DD4CEB" w:rsidP="00E64D0A">
            <w:pPr>
              <w:pStyle w:val="ListParagraph"/>
              <w:numPr>
                <w:ilvl w:val="1"/>
                <w:numId w:val="111"/>
              </w:numPr>
              <w:spacing w:after="0" w:line="312" w:lineRule="auto"/>
              <w:jc w:val="both"/>
              <w:rPr>
                <w:bCs/>
                <w:sz w:val="28"/>
                <w:szCs w:val="28"/>
              </w:rPr>
            </w:pPr>
            <w:r w:rsidRPr="00A30328">
              <w:rPr>
                <w:sz w:val="28"/>
                <w:szCs w:val="28"/>
              </w:rPr>
              <w:t xml:space="preserve"> Điều khiển động cơ chạy thuận/nghịch dùng chuyển mạch bên ngoài.</w:t>
            </w:r>
          </w:p>
          <w:p w14:paraId="394F4E3B" w14:textId="77777777" w:rsidR="00DD4CEB" w:rsidRPr="00A30328" w:rsidRDefault="00DD4CEB" w:rsidP="00E64D0A">
            <w:pPr>
              <w:pStyle w:val="ListParagraph"/>
              <w:numPr>
                <w:ilvl w:val="0"/>
                <w:numId w:val="111"/>
              </w:numPr>
              <w:spacing w:after="0" w:line="312" w:lineRule="auto"/>
              <w:jc w:val="both"/>
              <w:rPr>
                <w:bCs/>
                <w:sz w:val="28"/>
                <w:szCs w:val="28"/>
              </w:rPr>
            </w:pPr>
            <w:r w:rsidRPr="00A30328">
              <w:rPr>
                <w:bCs/>
                <w:sz w:val="28"/>
                <w:szCs w:val="28"/>
              </w:rPr>
              <w:t>Kiểm tra</w:t>
            </w:r>
          </w:p>
        </w:tc>
        <w:tc>
          <w:tcPr>
            <w:tcW w:w="752" w:type="dxa"/>
          </w:tcPr>
          <w:p w14:paraId="3278FBBC"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18</w:t>
            </w:r>
          </w:p>
          <w:p w14:paraId="665E2E04" w14:textId="77777777" w:rsidR="00DD4CEB" w:rsidRPr="00A30328" w:rsidRDefault="00DD4CEB" w:rsidP="00C91F7E">
            <w:pPr>
              <w:spacing w:after="0" w:line="312" w:lineRule="auto"/>
              <w:jc w:val="center"/>
              <w:rPr>
                <w:rFonts w:cs="Times New Roman"/>
                <w:b/>
                <w:sz w:val="28"/>
                <w:szCs w:val="28"/>
              </w:rPr>
            </w:pPr>
          </w:p>
          <w:p w14:paraId="46183DAC" w14:textId="77777777" w:rsidR="00DD4CEB" w:rsidRPr="00A30328" w:rsidRDefault="00DD4CEB" w:rsidP="00C91F7E">
            <w:pPr>
              <w:spacing w:after="0" w:line="312" w:lineRule="auto"/>
              <w:jc w:val="center"/>
              <w:rPr>
                <w:rFonts w:cs="Times New Roman"/>
                <w:b/>
                <w:sz w:val="28"/>
                <w:szCs w:val="28"/>
              </w:rPr>
            </w:pPr>
          </w:p>
          <w:p w14:paraId="2B02D0BE" w14:textId="77777777" w:rsidR="00DD4CEB" w:rsidRPr="00A30328" w:rsidRDefault="00DD4CEB" w:rsidP="00C91F7E">
            <w:pPr>
              <w:spacing w:after="0" w:line="312" w:lineRule="auto"/>
              <w:jc w:val="center"/>
              <w:rPr>
                <w:rFonts w:cs="Times New Roman"/>
                <w:b/>
                <w:sz w:val="28"/>
                <w:szCs w:val="28"/>
              </w:rPr>
            </w:pPr>
          </w:p>
          <w:p w14:paraId="260EDA06" w14:textId="77777777" w:rsidR="00DD4CEB" w:rsidRPr="00A30328" w:rsidRDefault="00DD4CEB" w:rsidP="00C91F7E">
            <w:pPr>
              <w:spacing w:after="0" w:line="312" w:lineRule="auto"/>
              <w:jc w:val="center"/>
              <w:rPr>
                <w:rFonts w:cs="Times New Roman"/>
                <w:b/>
                <w:sz w:val="28"/>
                <w:szCs w:val="28"/>
              </w:rPr>
            </w:pPr>
          </w:p>
          <w:p w14:paraId="22CED938" w14:textId="77777777" w:rsidR="00DD4CEB" w:rsidRPr="00A30328" w:rsidRDefault="00DD4CEB" w:rsidP="00C91F7E">
            <w:pPr>
              <w:spacing w:after="0" w:line="312" w:lineRule="auto"/>
              <w:jc w:val="center"/>
              <w:rPr>
                <w:rFonts w:cs="Times New Roman"/>
                <w:b/>
                <w:sz w:val="28"/>
                <w:szCs w:val="28"/>
              </w:rPr>
            </w:pPr>
          </w:p>
          <w:p w14:paraId="7470064B" w14:textId="77777777" w:rsidR="00DD4CEB" w:rsidRPr="00A30328" w:rsidRDefault="00DD4CEB" w:rsidP="00C91F7E">
            <w:pPr>
              <w:spacing w:after="0" w:line="312" w:lineRule="auto"/>
              <w:jc w:val="center"/>
              <w:rPr>
                <w:rFonts w:cs="Times New Roman"/>
                <w:b/>
                <w:sz w:val="28"/>
                <w:szCs w:val="28"/>
              </w:rPr>
            </w:pPr>
          </w:p>
          <w:p w14:paraId="08AE59FE" w14:textId="77777777" w:rsidR="00DD4CEB" w:rsidRPr="00A30328" w:rsidRDefault="00DD4CEB" w:rsidP="00C91F7E">
            <w:pPr>
              <w:spacing w:after="0" w:line="312" w:lineRule="auto"/>
              <w:jc w:val="center"/>
              <w:rPr>
                <w:rFonts w:cs="Times New Roman"/>
                <w:b/>
                <w:sz w:val="28"/>
                <w:szCs w:val="28"/>
              </w:rPr>
            </w:pPr>
          </w:p>
        </w:tc>
        <w:tc>
          <w:tcPr>
            <w:tcW w:w="892" w:type="dxa"/>
          </w:tcPr>
          <w:p w14:paraId="23BF2ABC"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5</w:t>
            </w:r>
          </w:p>
          <w:p w14:paraId="77D73061"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p w14:paraId="15680163" w14:textId="77777777" w:rsidR="00DD4CEB" w:rsidRPr="00A30328" w:rsidRDefault="00DD4CEB" w:rsidP="00C91F7E">
            <w:pPr>
              <w:spacing w:after="0" w:line="312" w:lineRule="auto"/>
              <w:jc w:val="center"/>
              <w:rPr>
                <w:rFonts w:cs="Times New Roman"/>
                <w:sz w:val="28"/>
                <w:szCs w:val="28"/>
              </w:rPr>
            </w:pPr>
          </w:p>
          <w:p w14:paraId="5209E817" w14:textId="77777777" w:rsidR="00DD4CEB" w:rsidRPr="00A30328" w:rsidRDefault="00DD4CEB" w:rsidP="00C91F7E">
            <w:pPr>
              <w:spacing w:after="0" w:line="312" w:lineRule="auto"/>
              <w:jc w:val="center"/>
              <w:rPr>
                <w:rFonts w:cs="Times New Roman"/>
                <w:sz w:val="28"/>
                <w:szCs w:val="28"/>
              </w:rPr>
            </w:pPr>
          </w:p>
          <w:p w14:paraId="61198BE0" w14:textId="77777777" w:rsidR="00DD4CEB" w:rsidRPr="00A30328" w:rsidRDefault="00DD4CEB" w:rsidP="00C91F7E">
            <w:pPr>
              <w:spacing w:after="0" w:line="312" w:lineRule="auto"/>
              <w:jc w:val="center"/>
              <w:rPr>
                <w:rFonts w:cs="Times New Roman"/>
                <w:sz w:val="28"/>
                <w:szCs w:val="28"/>
              </w:rPr>
            </w:pPr>
          </w:p>
          <w:p w14:paraId="2C180231"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2</w:t>
            </w:r>
          </w:p>
          <w:p w14:paraId="3018E845"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2</w:t>
            </w:r>
          </w:p>
        </w:tc>
        <w:tc>
          <w:tcPr>
            <w:tcW w:w="1333" w:type="dxa"/>
          </w:tcPr>
          <w:p w14:paraId="46936A12"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12</w:t>
            </w:r>
          </w:p>
          <w:p w14:paraId="20590790" w14:textId="77777777" w:rsidR="00DD4CEB" w:rsidRPr="00A30328" w:rsidRDefault="00DD4CEB" w:rsidP="00C91F7E">
            <w:pPr>
              <w:spacing w:after="0" w:line="312" w:lineRule="auto"/>
              <w:jc w:val="center"/>
              <w:rPr>
                <w:rFonts w:cs="Times New Roman"/>
                <w:sz w:val="28"/>
                <w:szCs w:val="28"/>
              </w:rPr>
            </w:pPr>
          </w:p>
          <w:p w14:paraId="1283DCAF" w14:textId="77777777" w:rsidR="00DD4CEB" w:rsidRPr="00A30328" w:rsidRDefault="00DD4CEB" w:rsidP="00C91F7E">
            <w:pPr>
              <w:spacing w:after="0" w:line="312" w:lineRule="auto"/>
              <w:jc w:val="center"/>
              <w:rPr>
                <w:rFonts w:cs="Times New Roman"/>
                <w:sz w:val="28"/>
                <w:szCs w:val="28"/>
              </w:rPr>
            </w:pPr>
          </w:p>
          <w:p w14:paraId="67B5CFFB" w14:textId="77777777" w:rsidR="00DD4CEB" w:rsidRPr="00A30328" w:rsidRDefault="00DD4CEB" w:rsidP="00C91F7E">
            <w:pPr>
              <w:spacing w:after="0" w:line="312" w:lineRule="auto"/>
              <w:jc w:val="center"/>
              <w:rPr>
                <w:rFonts w:cs="Times New Roman"/>
                <w:sz w:val="28"/>
                <w:szCs w:val="28"/>
              </w:rPr>
            </w:pPr>
          </w:p>
          <w:p w14:paraId="44F8C90B" w14:textId="77777777" w:rsidR="00DD4CEB" w:rsidRPr="00A30328" w:rsidRDefault="00DD4CEB" w:rsidP="00C91F7E">
            <w:pPr>
              <w:spacing w:after="0" w:line="312" w:lineRule="auto"/>
              <w:jc w:val="center"/>
              <w:rPr>
                <w:rFonts w:cs="Times New Roman"/>
                <w:sz w:val="28"/>
                <w:szCs w:val="28"/>
              </w:rPr>
            </w:pPr>
          </w:p>
          <w:p w14:paraId="17458450" w14:textId="77777777" w:rsidR="00DD4CEB" w:rsidRPr="00A30328" w:rsidRDefault="00DD4CEB" w:rsidP="00C91F7E">
            <w:pPr>
              <w:spacing w:after="0" w:line="312" w:lineRule="auto"/>
              <w:jc w:val="center"/>
              <w:rPr>
                <w:rFonts w:cs="Times New Roman"/>
                <w:sz w:val="28"/>
                <w:szCs w:val="28"/>
              </w:rPr>
            </w:pPr>
          </w:p>
          <w:p w14:paraId="60F1B851" w14:textId="77777777" w:rsidR="00DD4CEB" w:rsidRPr="00A30328" w:rsidRDefault="00DD4CEB" w:rsidP="00C91F7E">
            <w:pPr>
              <w:spacing w:after="0" w:line="312" w:lineRule="auto"/>
              <w:jc w:val="center"/>
              <w:rPr>
                <w:rFonts w:cs="Times New Roman"/>
                <w:sz w:val="28"/>
                <w:szCs w:val="28"/>
              </w:rPr>
            </w:pPr>
          </w:p>
          <w:p w14:paraId="3438F1AA" w14:textId="77777777" w:rsidR="00DD4CEB" w:rsidRPr="00A30328" w:rsidRDefault="00DD4CEB" w:rsidP="00C91F7E">
            <w:pPr>
              <w:spacing w:after="0" w:line="312" w:lineRule="auto"/>
              <w:jc w:val="center"/>
              <w:rPr>
                <w:rFonts w:cs="Times New Roman"/>
                <w:sz w:val="28"/>
                <w:szCs w:val="28"/>
              </w:rPr>
            </w:pPr>
          </w:p>
          <w:p w14:paraId="079BD25D" w14:textId="77777777" w:rsidR="00DD4CEB" w:rsidRPr="00A30328" w:rsidRDefault="00DD4CEB" w:rsidP="00C91F7E">
            <w:pPr>
              <w:spacing w:after="0" w:line="312" w:lineRule="auto"/>
              <w:jc w:val="center"/>
              <w:rPr>
                <w:rFonts w:cs="Times New Roman"/>
                <w:sz w:val="28"/>
                <w:szCs w:val="28"/>
              </w:rPr>
            </w:pPr>
          </w:p>
          <w:p w14:paraId="7FE1F7D2" w14:textId="77777777" w:rsidR="00DD4CEB" w:rsidRPr="00A30328" w:rsidRDefault="00DD4CEB" w:rsidP="00C91F7E">
            <w:pPr>
              <w:spacing w:after="0" w:line="312" w:lineRule="auto"/>
              <w:jc w:val="center"/>
              <w:rPr>
                <w:rFonts w:cs="Times New Roman"/>
                <w:sz w:val="28"/>
                <w:szCs w:val="28"/>
              </w:rPr>
            </w:pPr>
          </w:p>
          <w:p w14:paraId="1AED42C8" w14:textId="77777777" w:rsidR="00DD4CEB" w:rsidRPr="00A30328" w:rsidRDefault="00DD4CEB" w:rsidP="00C91F7E">
            <w:pPr>
              <w:spacing w:after="0" w:line="312" w:lineRule="auto"/>
              <w:jc w:val="center"/>
              <w:rPr>
                <w:rFonts w:cs="Times New Roman"/>
                <w:sz w:val="28"/>
                <w:szCs w:val="28"/>
              </w:rPr>
            </w:pPr>
          </w:p>
          <w:p w14:paraId="1B27A024" w14:textId="77777777" w:rsidR="00DD4CEB" w:rsidRPr="00A30328" w:rsidRDefault="00DD4CEB" w:rsidP="00C91F7E">
            <w:pPr>
              <w:spacing w:after="0" w:line="312" w:lineRule="auto"/>
              <w:jc w:val="center"/>
              <w:rPr>
                <w:rFonts w:cs="Times New Roman"/>
                <w:sz w:val="28"/>
                <w:szCs w:val="28"/>
              </w:rPr>
            </w:pPr>
          </w:p>
          <w:p w14:paraId="5A37425E" w14:textId="77777777" w:rsidR="00DD4CEB" w:rsidRPr="00A30328" w:rsidRDefault="00DD4CEB" w:rsidP="00C91F7E">
            <w:pPr>
              <w:spacing w:after="0" w:line="312" w:lineRule="auto"/>
              <w:jc w:val="center"/>
              <w:rPr>
                <w:rFonts w:cs="Times New Roman"/>
                <w:sz w:val="28"/>
                <w:szCs w:val="28"/>
              </w:rPr>
            </w:pPr>
          </w:p>
          <w:p w14:paraId="14FA0052"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4</w:t>
            </w:r>
          </w:p>
          <w:p w14:paraId="55EAFA0B" w14:textId="77777777" w:rsidR="00DD4CEB" w:rsidRPr="00A30328" w:rsidRDefault="00DD4CEB" w:rsidP="00C91F7E">
            <w:pPr>
              <w:spacing w:after="0" w:line="312" w:lineRule="auto"/>
              <w:jc w:val="center"/>
              <w:rPr>
                <w:rFonts w:cs="Times New Roman"/>
                <w:sz w:val="28"/>
                <w:szCs w:val="28"/>
              </w:rPr>
            </w:pPr>
          </w:p>
          <w:p w14:paraId="328750F0"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8</w:t>
            </w:r>
          </w:p>
          <w:p w14:paraId="0C38D1F8" w14:textId="77777777" w:rsidR="00DD4CEB" w:rsidRPr="00A30328" w:rsidRDefault="00DD4CEB" w:rsidP="00C91F7E">
            <w:pPr>
              <w:spacing w:after="0" w:line="312" w:lineRule="auto"/>
              <w:jc w:val="center"/>
              <w:rPr>
                <w:rFonts w:cs="Times New Roman"/>
                <w:sz w:val="28"/>
                <w:szCs w:val="28"/>
              </w:rPr>
            </w:pPr>
          </w:p>
          <w:p w14:paraId="7ADBD535" w14:textId="77777777" w:rsidR="00DD4CEB" w:rsidRPr="00A30328" w:rsidRDefault="00DD4CEB" w:rsidP="00C91F7E">
            <w:pPr>
              <w:spacing w:after="0" w:line="312" w:lineRule="auto"/>
              <w:jc w:val="center"/>
              <w:rPr>
                <w:rFonts w:cs="Times New Roman"/>
                <w:sz w:val="28"/>
                <w:szCs w:val="28"/>
              </w:rPr>
            </w:pPr>
          </w:p>
          <w:p w14:paraId="5E8F4258" w14:textId="77777777" w:rsidR="00DD4CEB" w:rsidRPr="00A30328" w:rsidRDefault="00DD4CEB" w:rsidP="00C91F7E">
            <w:pPr>
              <w:spacing w:after="0" w:line="312" w:lineRule="auto"/>
              <w:rPr>
                <w:rFonts w:cs="Times New Roman"/>
                <w:sz w:val="28"/>
                <w:szCs w:val="28"/>
              </w:rPr>
            </w:pPr>
          </w:p>
        </w:tc>
        <w:tc>
          <w:tcPr>
            <w:tcW w:w="854" w:type="dxa"/>
          </w:tcPr>
          <w:p w14:paraId="38F11FFB"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1</w:t>
            </w:r>
          </w:p>
          <w:p w14:paraId="1564BD3F" w14:textId="77777777" w:rsidR="00DD4CEB" w:rsidRPr="00A30328" w:rsidRDefault="00DD4CEB" w:rsidP="00C91F7E">
            <w:pPr>
              <w:spacing w:after="0" w:line="312" w:lineRule="auto"/>
              <w:jc w:val="center"/>
              <w:rPr>
                <w:rFonts w:cs="Times New Roman"/>
                <w:sz w:val="28"/>
                <w:szCs w:val="28"/>
              </w:rPr>
            </w:pPr>
          </w:p>
          <w:p w14:paraId="54BCE44A" w14:textId="77777777" w:rsidR="00DD4CEB" w:rsidRPr="00A30328" w:rsidRDefault="00DD4CEB" w:rsidP="00C91F7E">
            <w:pPr>
              <w:spacing w:after="0" w:line="312" w:lineRule="auto"/>
              <w:jc w:val="center"/>
              <w:rPr>
                <w:rFonts w:cs="Times New Roman"/>
                <w:sz w:val="28"/>
                <w:szCs w:val="28"/>
              </w:rPr>
            </w:pPr>
          </w:p>
          <w:p w14:paraId="6D8ED2E1" w14:textId="77777777" w:rsidR="00DD4CEB" w:rsidRPr="00A30328" w:rsidRDefault="00DD4CEB" w:rsidP="00C91F7E">
            <w:pPr>
              <w:spacing w:after="0" w:line="312" w:lineRule="auto"/>
              <w:jc w:val="center"/>
              <w:rPr>
                <w:rFonts w:cs="Times New Roman"/>
                <w:sz w:val="28"/>
                <w:szCs w:val="28"/>
              </w:rPr>
            </w:pPr>
          </w:p>
          <w:p w14:paraId="1B3D0670" w14:textId="77777777" w:rsidR="00DD4CEB" w:rsidRPr="00A30328" w:rsidRDefault="00DD4CEB" w:rsidP="00C91F7E">
            <w:pPr>
              <w:spacing w:after="0" w:line="312" w:lineRule="auto"/>
              <w:jc w:val="center"/>
              <w:rPr>
                <w:rFonts w:cs="Times New Roman"/>
                <w:sz w:val="28"/>
                <w:szCs w:val="28"/>
              </w:rPr>
            </w:pPr>
          </w:p>
          <w:p w14:paraId="0F2CC48B" w14:textId="77777777" w:rsidR="00DD4CEB" w:rsidRPr="00A30328" w:rsidRDefault="00DD4CEB" w:rsidP="00C91F7E">
            <w:pPr>
              <w:spacing w:after="0" w:line="312" w:lineRule="auto"/>
              <w:jc w:val="center"/>
              <w:rPr>
                <w:rFonts w:cs="Times New Roman"/>
                <w:sz w:val="28"/>
                <w:szCs w:val="28"/>
              </w:rPr>
            </w:pPr>
          </w:p>
          <w:p w14:paraId="437CB168" w14:textId="77777777" w:rsidR="00DD4CEB" w:rsidRPr="00A30328" w:rsidRDefault="00DD4CEB" w:rsidP="00C91F7E">
            <w:pPr>
              <w:spacing w:after="0" w:line="312" w:lineRule="auto"/>
              <w:jc w:val="center"/>
              <w:rPr>
                <w:rFonts w:cs="Times New Roman"/>
                <w:sz w:val="28"/>
                <w:szCs w:val="28"/>
              </w:rPr>
            </w:pPr>
          </w:p>
          <w:p w14:paraId="21AEC35E" w14:textId="77777777" w:rsidR="00DD4CEB" w:rsidRPr="00A30328" w:rsidRDefault="00DD4CEB" w:rsidP="00C91F7E">
            <w:pPr>
              <w:spacing w:after="0" w:line="312" w:lineRule="auto"/>
              <w:jc w:val="center"/>
              <w:rPr>
                <w:rFonts w:cs="Times New Roman"/>
                <w:sz w:val="28"/>
                <w:szCs w:val="28"/>
              </w:rPr>
            </w:pPr>
          </w:p>
          <w:p w14:paraId="4889A5CB" w14:textId="77777777" w:rsidR="00DD4CEB" w:rsidRPr="00A30328" w:rsidRDefault="00DD4CEB" w:rsidP="00C91F7E">
            <w:pPr>
              <w:spacing w:after="0" w:line="312" w:lineRule="auto"/>
              <w:jc w:val="center"/>
              <w:rPr>
                <w:rFonts w:cs="Times New Roman"/>
                <w:sz w:val="28"/>
                <w:szCs w:val="28"/>
              </w:rPr>
            </w:pPr>
          </w:p>
          <w:p w14:paraId="63AA42DF" w14:textId="77777777" w:rsidR="00DD4CEB" w:rsidRPr="00A30328" w:rsidRDefault="00DD4CEB" w:rsidP="00C91F7E">
            <w:pPr>
              <w:spacing w:after="0" w:line="312" w:lineRule="auto"/>
              <w:jc w:val="center"/>
              <w:rPr>
                <w:rFonts w:cs="Times New Roman"/>
                <w:sz w:val="28"/>
                <w:szCs w:val="28"/>
              </w:rPr>
            </w:pPr>
          </w:p>
          <w:p w14:paraId="15D454F5" w14:textId="77777777" w:rsidR="00DD4CEB" w:rsidRPr="00A30328" w:rsidRDefault="00DD4CEB" w:rsidP="00C91F7E">
            <w:pPr>
              <w:spacing w:after="0" w:line="312" w:lineRule="auto"/>
              <w:rPr>
                <w:rFonts w:cs="Times New Roman"/>
                <w:sz w:val="28"/>
                <w:szCs w:val="28"/>
              </w:rPr>
            </w:pPr>
          </w:p>
          <w:p w14:paraId="0DCBFCB8" w14:textId="77777777" w:rsidR="00DD4CEB" w:rsidRPr="00A30328" w:rsidRDefault="00DD4CEB" w:rsidP="00C91F7E">
            <w:pPr>
              <w:spacing w:after="0" w:line="312" w:lineRule="auto"/>
              <w:rPr>
                <w:rFonts w:cs="Times New Roman"/>
                <w:sz w:val="28"/>
                <w:szCs w:val="28"/>
              </w:rPr>
            </w:pPr>
          </w:p>
          <w:p w14:paraId="65AADDC8" w14:textId="77777777" w:rsidR="00DD4CEB" w:rsidRPr="00A30328" w:rsidRDefault="00DD4CEB" w:rsidP="00C91F7E">
            <w:pPr>
              <w:spacing w:after="0" w:line="312" w:lineRule="auto"/>
              <w:jc w:val="center"/>
              <w:rPr>
                <w:rFonts w:cs="Times New Roman"/>
                <w:sz w:val="28"/>
                <w:szCs w:val="28"/>
              </w:rPr>
            </w:pPr>
          </w:p>
          <w:p w14:paraId="670B31AC" w14:textId="77777777" w:rsidR="00DD4CEB" w:rsidRPr="00A30328" w:rsidRDefault="00DD4CEB" w:rsidP="00C91F7E">
            <w:pPr>
              <w:spacing w:after="0" w:line="312" w:lineRule="auto"/>
              <w:jc w:val="center"/>
              <w:rPr>
                <w:rFonts w:cs="Times New Roman"/>
                <w:sz w:val="28"/>
                <w:szCs w:val="28"/>
              </w:rPr>
            </w:pPr>
          </w:p>
          <w:p w14:paraId="337D8287" w14:textId="77777777" w:rsidR="00DD4CEB" w:rsidRPr="00A30328" w:rsidRDefault="00DD4CEB" w:rsidP="00C91F7E">
            <w:pPr>
              <w:spacing w:after="0" w:line="312" w:lineRule="auto"/>
              <w:jc w:val="center"/>
              <w:rPr>
                <w:rFonts w:cs="Times New Roman"/>
                <w:sz w:val="28"/>
                <w:szCs w:val="28"/>
              </w:rPr>
            </w:pPr>
          </w:p>
          <w:p w14:paraId="71055639" w14:textId="77777777" w:rsidR="00DD4CEB" w:rsidRPr="00A30328" w:rsidRDefault="00DD4CEB" w:rsidP="00C91F7E">
            <w:pPr>
              <w:spacing w:after="0" w:line="312" w:lineRule="auto"/>
              <w:jc w:val="center"/>
              <w:rPr>
                <w:rFonts w:cs="Times New Roman"/>
                <w:sz w:val="28"/>
                <w:szCs w:val="28"/>
              </w:rPr>
            </w:pPr>
          </w:p>
          <w:p w14:paraId="74C9B919" w14:textId="77777777" w:rsidR="00DD4CEB" w:rsidRPr="00A30328" w:rsidRDefault="00DD4CEB" w:rsidP="00C91F7E">
            <w:pPr>
              <w:spacing w:after="0" w:line="312" w:lineRule="auto"/>
              <w:jc w:val="center"/>
              <w:rPr>
                <w:rFonts w:cs="Times New Roman"/>
                <w:sz w:val="28"/>
                <w:szCs w:val="28"/>
              </w:rPr>
            </w:pPr>
          </w:p>
          <w:p w14:paraId="79CEDF9A" w14:textId="77777777" w:rsidR="00DD4CEB" w:rsidRPr="00A30328" w:rsidRDefault="00DD4CEB" w:rsidP="00C91F7E">
            <w:pPr>
              <w:spacing w:after="0" w:line="312" w:lineRule="auto"/>
              <w:jc w:val="center"/>
              <w:rPr>
                <w:rFonts w:cs="Times New Roman"/>
                <w:sz w:val="28"/>
                <w:szCs w:val="28"/>
              </w:rPr>
            </w:pPr>
          </w:p>
          <w:p w14:paraId="106509F7" w14:textId="77777777" w:rsidR="00DD4CEB" w:rsidRPr="00A30328" w:rsidRDefault="00DD4CEB" w:rsidP="00C91F7E">
            <w:pPr>
              <w:spacing w:after="0" w:line="312" w:lineRule="auto"/>
              <w:jc w:val="center"/>
              <w:rPr>
                <w:rFonts w:cs="Times New Roman"/>
                <w:sz w:val="28"/>
                <w:szCs w:val="28"/>
              </w:rPr>
            </w:pPr>
            <w:r w:rsidRPr="00A30328">
              <w:rPr>
                <w:rFonts w:cs="Times New Roman"/>
                <w:sz w:val="28"/>
                <w:szCs w:val="28"/>
              </w:rPr>
              <w:t>1</w:t>
            </w:r>
          </w:p>
        </w:tc>
      </w:tr>
      <w:tr w:rsidR="00DD4CEB" w:rsidRPr="00A30328" w14:paraId="3A8E13D4" w14:textId="77777777" w:rsidTr="00086071">
        <w:trPr>
          <w:trHeight w:val="420"/>
        </w:trPr>
        <w:tc>
          <w:tcPr>
            <w:tcW w:w="666" w:type="dxa"/>
          </w:tcPr>
          <w:p w14:paraId="0A3EDAD4" w14:textId="77777777" w:rsidR="00DD4CEB" w:rsidRPr="00A30328" w:rsidRDefault="00DD4CEB" w:rsidP="00C91F7E">
            <w:pPr>
              <w:spacing w:after="0" w:line="312" w:lineRule="auto"/>
              <w:jc w:val="both"/>
              <w:rPr>
                <w:rFonts w:cs="Times New Roman"/>
                <w:sz w:val="28"/>
                <w:szCs w:val="28"/>
              </w:rPr>
            </w:pPr>
          </w:p>
        </w:tc>
        <w:tc>
          <w:tcPr>
            <w:tcW w:w="4437" w:type="dxa"/>
          </w:tcPr>
          <w:p w14:paraId="285DA58C"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Cộng</w:t>
            </w:r>
          </w:p>
        </w:tc>
        <w:tc>
          <w:tcPr>
            <w:tcW w:w="752" w:type="dxa"/>
          </w:tcPr>
          <w:p w14:paraId="2BA4BDFB"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90</w:t>
            </w:r>
          </w:p>
        </w:tc>
        <w:tc>
          <w:tcPr>
            <w:tcW w:w="892" w:type="dxa"/>
          </w:tcPr>
          <w:p w14:paraId="6A192304"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30</w:t>
            </w:r>
          </w:p>
        </w:tc>
        <w:tc>
          <w:tcPr>
            <w:tcW w:w="1333" w:type="dxa"/>
          </w:tcPr>
          <w:p w14:paraId="616152AD"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56</w:t>
            </w:r>
          </w:p>
        </w:tc>
        <w:tc>
          <w:tcPr>
            <w:tcW w:w="854" w:type="dxa"/>
          </w:tcPr>
          <w:p w14:paraId="6DADAB35" w14:textId="77777777" w:rsidR="00DD4CEB" w:rsidRPr="00A30328" w:rsidRDefault="00DD4CEB" w:rsidP="00C91F7E">
            <w:pPr>
              <w:spacing w:after="0" w:line="312" w:lineRule="auto"/>
              <w:jc w:val="center"/>
              <w:rPr>
                <w:rFonts w:cs="Times New Roman"/>
                <w:b/>
                <w:sz w:val="28"/>
                <w:szCs w:val="28"/>
              </w:rPr>
            </w:pPr>
            <w:r w:rsidRPr="00A30328">
              <w:rPr>
                <w:rFonts w:cs="Times New Roman"/>
                <w:b/>
                <w:sz w:val="28"/>
                <w:szCs w:val="28"/>
              </w:rPr>
              <w:t>4</w:t>
            </w:r>
          </w:p>
        </w:tc>
      </w:tr>
    </w:tbl>
    <w:p w14:paraId="779B845A" w14:textId="77777777" w:rsidR="00DD4CEB" w:rsidRPr="00A30328" w:rsidRDefault="00DD4CEB" w:rsidP="00E64D0A">
      <w:pPr>
        <w:pStyle w:val="ListParagraph"/>
        <w:numPr>
          <w:ilvl w:val="0"/>
          <w:numId w:val="108"/>
        </w:numPr>
        <w:spacing w:after="0" w:line="312" w:lineRule="auto"/>
        <w:ind w:hanging="294"/>
        <w:jc w:val="both"/>
        <w:rPr>
          <w:sz w:val="28"/>
          <w:szCs w:val="28"/>
        </w:rPr>
      </w:pPr>
      <w:r w:rsidRPr="00A30328">
        <w:rPr>
          <w:sz w:val="28"/>
          <w:szCs w:val="28"/>
        </w:rPr>
        <w:t xml:space="preserve">Nội dung chi </w:t>
      </w:r>
      <w:proofErr w:type="gramStart"/>
      <w:r w:rsidRPr="00A30328">
        <w:rPr>
          <w:sz w:val="28"/>
          <w:szCs w:val="28"/>
        </w:rPr>
        <w:t>tiết :</w:t>
      </w:r>
      <w:proofErr w:type="gramEnd"/>
    </w:p>
    <w:p w14:paraId="243176D2"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Bài mở đầu</w:t>
      </w:r>
    </w:p>
    <w:p w14:paraId="18A80F2A" w14:textId="77777777" w:rsidR="00DD4CEB" w:rsidRPr="00A30328" w:rsidRDefault="00DD4CEB" w:rsidP="00C91F7E">
      <w:pPr>
        <w:spacing w:after="0" w:line="312" w:lineRule="auto"/>
        <w:jc w:val="both"/>
        <w:rPr>
          <w:rFonts w:cs="Times New Roman"/>
          <w:sz w:val="28"/>
          <w:szCs w:val="28"/>
        </w:rPr>
      </w:pPr>
      <w:r w:rsidRPr="00A30328">
        <w:rPr>
          <w:rFonts w:cs="Times New Roman"/>
          <w:b/>
          <w:sz w:val="28"/>
          <w:szCs w:val="28"/>
        </w:rPr>
        <w:t>Bài 1:</w:t>
      </w:r>
      <w:r w:rsidRPr="00A30328">
        <w:rPr>
          <w:rFonts w:cs="Times New Roman"/>
          <w:sz w:val="28"/>
          <w:szCs w:val="28"/>
        </w:rPr>
        <w:t xml:space="preserve"> </w:t>
      </w:r>
      <w:r w:rsidRPr="00A30328">
        <w:rPr>
          <w:rFonts w:cs="Times New Roman"/>
          <w:bCs/>
          <w:sz w:val="28"/>
          <w:szCs w:val="28"/>
        </w:rPr>
        <w:t>Linh kiện thụ động</w:t>
      </w:r>
      <w:r w:rsidRPr="00A30328">
        <w:rPr>
          <w:rFonts w:cs="Times New Roman"/>
          <w:sz w:val="28"/>
          <w:szCs w:val="28"/>
        </w:rPr>
        <w:tab/>
      </w:r>
      <w:r w:rsidRPr="00A30328">
        <w:rPr>
          <w:rFonts w:cs="Times New Roman"/>
          <w:sz w:val="28"/>
          <w:szCs w:val="28"/>
        </w:rPr>
        <w:tab/>
      </w:r>
      <w:r w:rsidRPr="00A30328">
        <w:rPr>
          <w:rFonts w:cs="Times New Roman"/>
          <w:sz w:val="28"/>
          <w:szCs w:val="28"/>
        </w:rPr>
        <w:tab/>
      </w:r>
      <w:r w:rsidRPr="00A30328">
        <w:rPr>
          <w:rFonts w:cs="Times New Roman"/>
          <w:sz w:val="28"/>
          <w:szCs w:val="28"/>
        </w:rPr>
        <w:tab/>
      </w:r>
      <w:r w:rsidRPr="00A30328">
        <w:rPr>
          <w:rFonts w:cs="Times New Roman"/>
          <w:i/>
          <w:sz w:val="28"/>
          <w:szCs w:val="28"/>
        </w:rPr>
        <w:t xml:space="preserve">Thời gian: </w:t>
      </w:r>
      <w:r w:rsidRPr="00A30328">
        <w:rPr>
          <w:rFonts w:cs="Times New Roman"/>
          <w:b/>
          <w:i/>
          <w:sz w:val="28"/>
          <w:szCs w:val="28"/>
        </w:rPr>
        <w:t xml:space="preserve">5 </w:t>
      </w:r>
      <w:r w:rsidRPr="00A30328">
        <w:rPr>
          <w:rFonts w:cs="Times New Roman"/>
          <w:i/>
          <w:sz w:val="28"/>
          <w:szCs w:val="28"/>
        </w:rPr>
        <w:t>giờ (LT: 5 giờ)</w:t>
      </w:r>
    </w:p>
    <w:p w14:paraId="025A6C91" w14:textId="77777777" w:rsidR="00DD4CEB" w:rsidRPr="00A30328" w:rsidRDefault="00DD4CEB" w:rsidP="00E64D0A">
      <w:pPr>
        <w:pStyle w:val="ListParagraph"/>
        <w:numPr>
          <w:ilvl w:val="0"/>
          <w:numId w:val="120"/>
        </w:numPr>
        <w:spacing w:after="0" w:line="312" w:lineRule="auto"/>
        <w:ind w:left="284" w:hanging="284"/>
        <w:jc w:val="both"/>
        <w:rPr>
          <w:sz w:val="28"/>
          <w:szCs w:val="28"/>
        </w:rPr>
      </w:pPr>
      <w:r w:rsidRPr="00A30328">
        <w:rPr>
          <w:sz w:val="28"/>
          <w:szCs w:val="28"/>
        </w:rPr>
        <w:t>Mục tiêu của bài:</w:t>
      </w:r>
    </w:p>
    <w:p w14:paraId="6203B3E4" w14:textId="77777777" w:rsidR="00DD4CEB" w:rsidRPr="00A30328" w:rsidRDefault="00DD4CEB" w:rsidP="00C91F7E">
      <w:pPr>
        <w:tabs>
          <w:tab w:val="center" w:pos="990"/>
          <w:tab w:val="left" w:pos="6300"/>
          <w:tab w:val="center" w:pos="6521"/>
        </w:tabs>
        <w:spacing w:after="0" w:line="312" w:lineRule="auto"/>
        <w:jc w:val="both"/>
        <w:rPr>
          <w:rFonts w:cs="Times New Roman"/>
          <w:spacing w:val="6"/>
          <w:sz w:val="28"/>
          <w:szCs w:val="28"/>
          <w:lang w:val="pl-PL"/>
        </w:rPr>
      </w:pPr>
      <w:r w:rsidRPr="00A30328">
        <w:rPr>
          <w:rFonts w:cs="Times New Roman"/>
          <w:spacing w:val="6"/>
          <w:sz w:val="28"/>
          <w:szCs w:val="28"/>
        </w:rPr>
        <w:t xml:space="preserve">    - Trình</w:t>
      </w:r>
      <w:r w:rsidRPr="00A30328">
        <w:rPr>
          <w:rFonts w:cs="Times New Roman"/>
          <w:spacing w:val="6"/>
          <w:sz w:val="28"/>
          <w:szCs w:val="28"/>
          <w:lang w:val="pl-PL"/>
        </w:rPr>
        <w:t xml:space="preserve"> bài được cấu tạo, ký hiệu, phân loại và ứng dụng của các linh kiện thụ động trong mạch điện tử công suất.</w:t>
      </w:r>
    </w:p>
    <w:p w14:paraId="43191B08" w14:textId="77777777" w:rsidR="00DD4CEB" w:rsidRPr="00A30328" w:rsidRDefault="00DD4CEB" w:rsidP="00C91F7E">
      <w:pPr>
        <w:spacing w:after="0" w:line="312" w:lineRule="auto"/>
        <w:jc w:val="both"/>
        <w:rPr>
          <w:rFonts w:cs="Times New Roman"/>
          <w:sz w:val="28"/>
          <w:szCs w:val="28"/>
          <w:lang w:val="nl-NL"/>
        </w:rPr>
      </w:pPr>
      <w:r w:rsidRPr="00A30328">
        <w:rPr>
          <w:rFonts w:cs="Times New Roman"/>
          <w:sz w:val="28"/>
          <w:szCs w:val="28"/>
          <w:lang w:val="nl-NL"/>
        </w:rPr>
        <w:t xml:space="preserve">    - Đọc đúng trị số điện trở, tụ điện, cuộn cảm theo qui ước quốc tế.</w:t>
      </w:r>
    </w:p>
    <w:p w14:paraId="352ECD49" w14:textId="77777777" w:rsidR="00DD4CEB" w:rsidRPr="00A30328" w:rsidRDefault="00DD4CEB" w:rsidP="00C91F7E">
      <w:pPr>
        <w:spacing w:after="0" w:line="312" w:lineRule="auto"/>
        <w:ind w:firstLine="284"/>
        <w:jc w:val="both"/>
        <w:rPr>
          <w:rFonts w:cs="Times New Roman"/>
          <w:spacing w:val="6"/>
          <w:sz w:val="28"/>
          <w:szCs w:val="28"/>
        </w:rPr>
      </w:pPr>
      <w:r w:rsidRPr="00A30328">
        <w:rPr>
          <w:rFonts w:cs="Times New Roman"/>
          <w:sz w:val="28"/>
          <w:szCs w:val="28"/>
          <w:lang w:val="nl-NL"/>
        </w:rPr>
        <w:t>- Thay thế / thay tương đương điện trở, tụ điện, cuộn cảm theo yêu cầu kĩ thuật của mạch điện.</w:t>
      </w:r>
      <w:r w:rsidRPr="00A30328">
        <w:rPr>
          <w:rFonts w:cs="Times New Roman"/>
          <w:spacing w:val="6"/>
          <w:sz w:val="28"/>
          <w:szCs w:val="28"/>
        </w:rPr>
        <w:t>.</w:t>
      </w:r>
    </w:p>
    <w:p w14:paraId="5F863904" w14:textId="77777777" w:rsidR="00DD4CEB" w:rsidRPr="00A30328" w:rsidRDefault="00DD4CEB" w:rsidP="00E64D0A">
      <w:pPr>
        <w:pStyle w:val="ListParagraph"/>
        <w:numPr>
          <w:ilvl w:val="0"/>
          <w:numId w:val="120"/>
        </w:numPr>
        <w:spacing w:after="0" w:line="312" w:lineRule="auto"/>
        <w:ind w:left="284" w:hanging="284"/>
        <w:jc w:val="both"/>
        <w:rPr>
          <w:sz w:val="28"/>
          <w:szCs w:val="28"/>
        </w:rPr>
      </w:pPr>
      <w:r w:rsidRPr="00A30328">
        <w:rPr>
          <w:sz w:val="28"/>
          <w:szCs w:val="28"/>
        </w:rPr>
        <w:t>Nội dung của bài:</w:t>
      </w:r>
    </w:p>
    <w:p w14:paraId="3B4643F1" w14:textId="77777777" w:rsidR="00DD4CEB" w:rsidRPr="00A30328" w:rsidRDefault="00DD4CEB" w:rsidP="00E64D0A">
      <w:pPr>
        <w:pStyle w:val="ListParagraph"/>
        <w:numPr>
          <w:ilvl w:val="1"/>
          <w:numId w:val="122"/>
        </w:numPr>
        <w:spacing w:after="0" w:line="312" w:lineRule="auto"/>
        <w:ind w:hanging="508"/>
        <w:jc w:val="both"/>
        <w:rPr>
          <w:sz w:val="28"/>
          <w:szCs w:val="28"/>
          <w:lang w:val="pt-BR"/>
        </w:rPr>
      </w:pPr>
      <w:r w:rsidRPr="00A30328">
        <w:rPr>
          <w:sz w:val="28"/>
          <w:szCs w:val="28"/>
          <w:lang w:val="pt-BR"/>
        </w:rPr>
        <w:t>Điện trở</w:t>
      </w:r>
    </w:p>
    <w:p w14:paraId="11A94733"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Ký hiệu, phân loại, cấu tạo.</w:t>
      </w:r>
    </w:p>
    <w:p w14:paraId="261D306B"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Cách đọc, đo và cách mắc điện trở.</w:t>
      </w:r>
    </w:p>
    <w:p w14:paraId="48D737E3"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Ứng dụng.</w:t>
      </w:r>
    </w:p>
    <w:p w14:paraId="0387D017" w14:textId="77777777" w:rsidR="00DD4CEB" w:rsidRPr="00A30328" w:rsidRDefault="00DD4CEB" w:rsidP="00E64D0A">
      <w:pPr>
        <w:pStyle w:val="ListParagraph"/>
        <w:numPr>
          <w:ilvl w:val="1"/>
          <w:numId w:val="120"/>
        </w:numPr>
        <w:spacing w:after="0" w:line="312" w:lineRule="auto"/>
        <w:rPr>
          <w:sz w:val="28"/>
          <w:szCs w:val="28"/>
        </w:rPr>
      </w:pPr>
      <w:r w:rsidRPr="00A30328">
        <w:rPr>
          <w:sz w:val="28"/>
          <w:szCs w:val="28"/>
        </w:rPr>
        <w:lastRenderedPageBreak/>
        <w:t>Tụ điện</w:t>
      </w:r>
    </w:p>
    <w:p w14:paraId="0C46C6EB"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Ký hiệu, phân loại, cấu tạo.</w:t>
      </w:r>
    </w:p>
    <w:p w14:paraId="1249E091"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Cách đọc, đo và cách mắc điện trở.</w:t>
      </w:r>
    </w:p>
    <w:p w14:paraId="3738E12F"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Ứng dụng.</w:t>
      </w:r>
    </w:p>
    <w:p w14:paraId="1C239EFE" w14:textId="77777777" w:rsidR="00DD4CEB" w:rsidRPr="00A30328" w:rsidRDefault="00DD4CEB" w:rsidP="00E64D0A">
      <w:pPr>
        <w:pStyle w:val="ListParagraph"/>
        <w:numPr>
          <w:ilvl w:val="1"/>
          <w:numId w:val="120"/>
        </w:numPr>
        <w:spacing w:after="0" w:line="312" w:lineRule="auto"/>
        <w:rPr>
          <w:sz w:val="28"/>
          <w:szCs w:val="28"/>
        </w:rPr>
      </w:pPr>
      <w:r w:rsidRPr="00A30328">
        <w:rPr>
          <w:sz w:val="28"/>
          <w:szCs w:val="28"/>
        </w:rPr>
        <w:t>Cuộn cảm</w:t>
      </w:r>
    </w:p>
    <w:p w14:paraId="1D9744BA"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Ký hiệu, phân loại, cấu tạo.</w:t>
      </w:r>
    </w:p>
    <w:p w14:paraId="4F344DDD"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Cách đọc, đo và cách mắc điện trở.</w:t>
      </w:r>
    </w:p>
    <w:p w14:paraId="249BFD44" w14:textId="77777777" w:rsidR="00DD4CEB" w:rsidRPr="00A30328" w:rsidRDefault="00DD4CEB" w:rsidP="00E64D0A">
      <w:pPr>
        <w:pStyle w:val="ListParagraph"/>
        <w:numPr>
          <w:ilvl w:val="2"/>
          <w:numId w:val="120"/>
        </w:numPr>
        <w:spacing w:after="0" w:line="312" w:lineRule="auto"/>
        <w:ind w:left="1701"/>
        <w:rPr>
          <w:sz w:val="28"/>
          <w:szCs w:val="28"/>
          <w:lang w:val="pt-BR"/>
        </w:rPr>
      </w:pPr>
      <w:r w:rsidRPr="00A30328">
        <w:rPr>
          <w:sz w:val="28"/>
          <w:szCs w:val="28"/>
          <w:lang w:val="pt-BR"/>
        </w:rPr>
        <w:t>Ứng dụng.</w:t>
      </w:r>
    </w:p>
    <w:p w14:paraId="0F4FD559" w14:textId="77777777" w:rsidR="00DD4CEB" w:rsidRPr="00A30328" w:rsidRDefault="00DD4CEB" w:rsidP="00C91F7E">
      <w:pPr>
        <w:spacing w:after="0" w:line="312" w:lineRule="auto"/>
        <w:jc w:val="both"/>
        <w:rPr>
          <w:rFonts w:cs="Times New Roman"/>
          <w:i/>
          <w:sz w:val="28"/>
          <w:szCs w:val="28"/>
          <w:lang w:val="pt-BR"/>
        </w:rPr>
      </w:pPr>
      <w:r w:rsidRPr="00A30328">
        <w:rPr>
          <w:rFonts w:cs="Times New Roman"/>
          <w:b/>
          <w:sz w:val="28"/>
          <w:szCs w:val="28"/>
        </w:rPr>
        <w:t>Bài 2:</w:t>
      </w:r>
      <w:r w:rsidRPr="00A30328">
        <w:rPr>
          <w:rFonts w:cs="Times New Roman"/>
          <w:sz w:val="28"/>
          <w:szCs w:val="28"/>
        </w:rPr>
        <w:t xml:space="preserve"> </w:t>
      </w:r>
      <w:r w:rsidRPr="00A30328">
        <w:rPr>
          <w:rFonts w:cs="Times New Roman"/>
          <w:bCs/>
          <w:sz w:val="28"/>
          <w:szCs w:val="28"/>
        </w:rPr>
        <w:t>Các linh kiện bán dẫn</w:t>
      </w:r>
      <w:r w:rsidRPr="00A30328">
        <w:rPr>
          <w:rFonts w:cs="Times New Roman"/>
          <w:sz w:val="28"/>
          <w:szCs w:val="28"/>
        </w:rPr>
        <w:tab/>
      </w:r>
      <w:r w:rsidRPr="00A30328">
        <w:rPr>
          <w:rFonts w:cs="Times New Roman"/>
          <w:sz w:val="28"/>
          <w:szCs w:val="28"/>
        </w:rPr>
        <w:tab/>
      </w:r>
      <w:r w:rsidRPr="00A30328">
        <w:rPr>
          <w:rFonts w:cs="Times New Roman"/>
          <w:i/>
          <w:sz w:val="28"/>
          <w:szCs w:val="28"/>
        </w:rPr>
        <w:t xml:space="preserve">Thời gian: </w:t>
      </w:r>
      <w:r w:rsidRPr="00A30328">
        <w:rPr>
          <w:rFonts w:cs="Times New Roman"/>
          <w:b/>
          <w:i/>
          <w:sz w:val="28"/>
          <w:szCs w:val="28"/>
        </w:rPr>
        <w:t>9</w:t>
      </w:r>
      <w:r w:rsidRPr="00A30328">
        <w:rPr>
          <w:rFonts w:cs="Times New Roman"/>
          <w:i/>
          <w:sz w:val="28"/>
          <w:szCs w:val="28"/>
        </w:rPr>
        <w:t xml:space="preserve"> giờ </w:t>
      </w:r>
      <w:r w:rsidRPr="00A30328">
        <w:rPr>
          <w:rFonts w:cs="Times New Roman"/>
          <w:i/>
          <w:sz w:val="28"/>
          <w:szCs w:val="28"/>
          <w:lang w:val="pt-BR"/>
        </w:rPr>
        <w:t>(LT: 5 giờ; TH: 4 giờ)</w:t>
      </w:r>
    </w:p>
    <w:p w14:paraId="04B8814A" w14:textId="77777777" w:rsidR="00DD4CEB" w:rsidRPr="00A30328" w:rsidRDefault="00DD4CEB" w:rsidP="00E64D0A">
      <w:pPr>
        <w:pStyle w:val="ListParagraph"/>
        <w:numPr>
          <w:ilvl w:val="0"/>
          <w:numId w:val="121"/>
        </w:numPr>
        <w:spacing w:after="0" w:line="312" w:lineRule="auto"/>
        <w:ind w:left="284" w:hanging="284"/>
        <w:jc w:val="both"/>
        <w:rPr>
          <w:sz w:val="28"/>
          <w:szCs w:val="28"/>
        </w:rPr>
      </w:pPr>
      <w:r w:rsidRPr="00A30328">
        <w:rPr>
          <w:sz w:val="28"/>
          <w:szCs w:val="28"/>
        </w:rPr>
        <w:t>Mục tiêu của bài:</w:t>
      </w:r>
    </w:p>
    <w:p w14:paraId="3544B213" w14:textId="77777777" w:rsidR="00DD4CEB" w:rsidRPr="00A30328" w:rsidRDefault="00DD4CEB" w:rsidP="00C91F7E">
      <w:pPr>
        <w:spacing w:after="0" w:line="312" w:lineRule="auto"/>
        <w:ind w:left="426" w:hanging="142"/>
        <w:jc w:val="both"/>
        <w:rPr>
          <w:rFonts w:cs="Times New Roman"/>
          <w:spacing w:val="6"/>
          <w:sz w:val="28"/>
          <w:szCs w:val="28"/>
        </w:rPr>
      </w:pPr>
      <w:r w:rsidRPr="00A30328">
        <w:rPr>
          <w:rFonts w:cs="Times New Roman"/>
          <w:spacing w:val="6"/>
          <w:sz w:val="28"/>
          <w:szCs w:val="28"/>
        </w:rPr>
        <w:t>- Trình bày được cấu tạo, ký hiệu nguyên lý hoạt động của linh kiện điện tử công suất.</w:t>
      </w:r>
    </w:p>
    <w:p w14:paraId="2770539A" w14:textId="77777777" w:rsidR="00DD4CEB" w:rsidRPr="00A30328" w:rsidRDefault="00DD4CEB" w:rsidP="00C91F7E">
      <w:pPr>
        <w:spacing w:after="0" w:line="312" w:lineRule="auto"/>
        <w:ind w:firstLine="284"/>
        <w:jc w:val="both"/>
        <w:rPr>
          <w:rFonts w:cs="Times New Roman"/>
          <w:spacing w:val="6"/>
          <w:sz w:val="28"/>
          <w:szCs w:val="28"/>
        </w:rPr>
      </w:pPr>
      <w:r w:rsidRPr="00A30328">
        <w:rPr>
          <w:rFonts w:cs="Times New Roman"/>
          <w:spacing w:val="6"/>
          <w:sz w:val="28"/>
          <w:szCs w:val="28"/>
        </w:rPr>
        <w:t>- Nhận dạng và vẽ đặc tuyến của các linh kiện điện tử công suất.</w:t>
      </w:r>
    </w:p>
    <w:p w14:paraId="1B44067A" w14:textId="77777777" w:rsidR="00DD4CEB" w:rsidRPr="00A30328" w:rsidRDefault="00DD4CEB" w:rsidP="00C91F7E">
      <w:pPr>
        <w:spacing w:after="0" w:line="312" w:lineRule="auto"/>
        <w:ind w:firstLine="284"/>
        <w:jc w:val="both"/>
        <w:rPr>
          <w:rFonts w:cs="Times New Roman"/>
          <w:spacing w:val="6"/>
          <w:sz w:val="28"/>
          <w:szCs w:val="28"/>
        </w:rPr>
      </w:pPr>
      <w:r w:rsidRPr="00A30328">
        <w:rPr>
          <w:rFonts w:cs="Times New Roman"/>
          <w:spacing w:val="6"/>
          <w:sz w:val="28"/>
          <w:szCs w:val="28"/>
        </w:rPr>
        <w:t>- Phân tích được ứng dụng của linh kiện điện tử công suất.</w:t>
      </w:r>
    </w:p>
    <w:p w14:paraId="1BB92D65" w14:textId="77777777" w:rsidR="00DD4CEB" w:rsidRPr="00A30328" w:rsidRDefault="00DD4CEB" w:rsidP="00C91F7E">
      <w:pPr>
        <w:spacing w:after="0" w:line="312" w:lineRule="auto"/>
        <w:ind w:left="567" w:hanging="283"/>
        <w:jc w:val="both"/>
        <w:rPr>
          <w:rFonts w:cs="Times New Roman"/>
          <w:spacing w:val="6"/>
          <w:sz w:val="28"/>
          <w:szCs w:val="28"/>
        </w:rPr>
      </w:pPr>
      <w:r w:rsidRPr="00A30328">
        <w:rPr>
          <w:rFonts w:cs="Times New Roman"/>
          <w:spacing w:val="6"/>
          <w:sz w:val="28"/>
          <w:szCs w:val="28"/>
        </w:rPr>
        <w:t>- Trình bày được các quy trình trong bảo trì, thay thế các linh kiện điện tử công suất đạt tiêu chuẩn kỹ thuật.</w:t>
      </w:r>
    </w:p>
    <w:p w14:paraId="2A0F4293" w14:textId="77777777" w:rsidR="00DD4CEB" w:rsidRPr="00A30328" w:rsidRDefault="00DD4CEB" w:rsidP="00E64D0A">
      <w:pPr>
        <w:pStyle w:val="ListParagraph"/>
        <w:numPr>
          <w:ilvl w:val="0"/>
          <w:numId w:val="121"/>
        </w:numPr>
        <w:spacing w:after="0" w:line="312" w:lineRule="auto"/>
        <w:ind w:left="284" w:hanging="284"/>
        <w:jc w:val="both"/>
        <w:rPr>
          <w:sz w:val="28"/>
          <w:szCs w:val="28"/>
        </w:rPr>
      </w:pPr>
      <w:r w:rsidRPr="00A30328">
        <w:rPr>
          <w:sz w:val="28"/>
          <w:szCs w:val="28"/>
        </w:rPr>
        <w:t>Nội dung của bài:</w:t>
      </w:r>
    </w:p>
    <w:p w14:paraId="2679D4CD" w14:textId="77777777" w:rsidR="00DD4CEB" w:rsidRPr="00A30328" w:rsidRDefault="00DD4CEB" w:rsidP="00E64D0A">
      <w:pPr>
        <w:pStyle w:val="ListParagraph"/>
        <w:numPr>
          <w:ilvl w:val="1"/>
          <w:numId w:val="131"/>
        </w:numPr>
        <w:spacing w:after="0" w:line="312" w:lineRule="auto"/>
        <w:jc w:val="both"/>
        <w:rPr>
          <w:sz w:val="28"/>
          <w:szCs w:val="28"/>
        </w:rPr>
      </w:pPr>
      <w:r w:rsidRPr="00A30328">
        <w:rPr>
          <w:sz w:val="28"/>
          <w:szCs w:val="28"/>
        </w:rPr>
        <w:t>Diode</w:t>
      </w:r>
    </w:p>
    <w:p w14:paraId="2AE57652" w14:textId="77777777" w:rsidR="00DD4CEB" w:rsidRPr="00A30328" w:rsidRDefault="00DD4CEB" w:rsidP="00E64D0A">
      <w:pPr>
        <w:pStyle w:val="ListParagraph"/>
        <w:numPr>
          <w:ilvl w:val="2"/>
          <w:numId w:val="123"/>
        </w:numPr>
        <w:tabs>
          <w:tab w:val="right" w:pos="1560"/>
        </w:tabs>
        <w:spacing w:after="0" w:line="312" w:lineRule="auto"/>
        <w:ind w:hanging="373"/>
        <w:jc w:val="both"/>
        <w:rPr>
          <w:sz w:val="28"/>
          <w:szCs w:val="28"/>
        </w:rPr>
      </w:pPr>
      <w:r w:rsidRPr="00A30328">
        <w:rPr>
          <w:sz w:val="28"/>
          <w:szCs w:val="28"/>
        </w:rPr>
        <w:t>Cấu tạo</w:t>
      </w:r>
    </w:p>
    <w:p w14:paraId="3FF8E3F5" w14:textId="77777777" w:rsidR="00DD4CEB" w:rsidRPr="00A30328" w:rsidRDefault="00DD4CEB" w:rsidP="00E64D0A">
      <w:pPr>
        <w:pStyle w:val="ListParagraph"/>
        <w:numPr>
          <w:ilvl w:val="2"/>
          <w:numId w:val="123"/>
        </w:numPr>
        <w:tabs>
          <w:tab w:val="right" w:pos="1560"/>
        </w:tabs>
        <w:spacing w:after="0" w:line="312" w:lineRule="auto"/>
        <w:ind w:hanging="373"/>
        <w:jc w:val="both"/>
        <w:rPr>
          <w:i/>
          <w:spacing w:val="6"/>
          <w:sz w:val="28"/>
          <w:szCs w:val="28"/>
          <w:lang w:val="pt-BR"/>
        </w:rPr>
      </w:pPr>
      <w:r w:rsidRPr="00A30328">
        <w:rPr>
          <w:sz w:val="28"/>
          <w:szCs w:val="28"/>
        </w:rPr>
        <w:t>Ký hiệu &amp; hình dạng</w:t>
      </w:r>
    </w:p>
    <w:p w14:paraId="4A4E025F" w14:textId="77777777" w:rsidR="00DD4CEB" w:rsidRPr="00A30328" w:rsidRDefault="00DD4CEB" w:rsidP="00E64D0A">
      <w:pPr>
        <w:pStyle w:val="ListParagraph"/>
        <w:numPr>
          <w:ilvl w:val="2"/>
          <w:numId w:val="123"/>
        </w:numPr>
        <w:tabs>
          <w:tab w:val="right" w:pos="1560"/>
        </w:tabs>
        <w:spacing w:after="0" w:line="312" w:lineRule="auto"/>
        <w:ind w:hanging="373"/>
        <w:jc w:val="both"/>
        <w:rPr>
          <w:i/>
          <w:spacing w:val="6"/>
          <w:sz w:val="28"/>
          <w:szCs w:val="28"/>
          <w:lang w:val="pt-BR"/>
        </w:rPr>
      </w:pPr>
      <w:r w:rsidRPr="00A30328">
        <w:rPr>
          <w:sz w:val="28"/>
          <w:szCs w:val="28"/>
        </w:rPr>
        <w:t>Đặc tuyến</w:t>
      </w:r>
    </w:p>
    <w:p w14:paraId="2DBDE495" w14:textId="77777777" w:rsidR="00DD4CEB" w:rsidRPr="00A30328" w:rsidRDefault="00DD4CEB" w:rsidP="00E64D0A">
      <w:pPr>
        <w:pStyle w:val="ListParagraph"/>
        <w:numPr>
          <w:ilvl w:val="2"/>
          <w:numId w:val="123"/>
        </w:numPr>
        <w:tabs>
          <w:tab w:val="right" w:pos="1560"/>
        </w:tabs>
        <w:spacing w:after="0" w:line="312" w:lineRule="auto"/>
        <w:ind w:hanging="373"/>
        <w:jc w:val="both"/>
        <w:rPr>
          <w:i/>
          <w:spacing w:val="6"/>
          <w:sz w:val="28"/>
          <w:szCs w:val="28"/>
          <w:lang w:val="pt-BR"/>
        </w:rPr>
      </w:pPr>
      <w:r w:rsidRPr="00A30328">
        <w:rPr>
          <w:sz w:val="28"/>
          <w:szCs w:val="28"/>
        </w:rPr>
        <w:t>Ứng dụng</w:t>
      </w:r>
    </w:p>
    <w:p w14:paraId="68F6FB72" w14:textId="77777777" w:rsidR="00DD4CEB" w:rsidRPr="00A30328" w:rsidRDefault="00DD4CEB" w:rsidP="00E64D0A">
      <w:pPr>
        <w:pStyle w:val="ListParagraph"/>
        <w:numPr>
          <w:ilvl w:val="1"/>
          <w:numId w:val="131"/>
        </w:numPr>
        <w:spacing w:after="0" w:line="312" w:lineRule="auto"/>
        <w:ind w:hanging="508"/>
        <w:jc w:val="both"/>
        <w:rPr>
          <w:sz w:val="28"/>
          <w:szCs w:val="28"/>
        </w:rPr>
      </w:pPr>
      <w:r w:rsidRPr="00A30328">
        <w:rPr>
          <w:sz w:val="28"/>
          <w:szCs w:val="28"/>
        </w:rPr>
        <w:t>Diac</w:t>
      </w:r>
    </w:p>
    <w:p w14:paraId="66194404" w14:textId="77777777" w:rsidR="00DD4CEB" w:rsidRPr="00A30328" w:rsidRDefault="00DD4CEB" w:rsidP="00E64D0A">
      <w:pPr>
        <w:pStyle w:val="ListParagraph"/>
        <w:numPr>
          <w:ilvl w:val="2"/>
          <w:numId w:val="124"/>
        </w:numPr>
        <w:tabs>
          <w:tab w:val="right" w:pos="1560"/>
        </w:tabs>
        <w:spacing w:after="0" w:line="312" w:lineRule="auto"/>
        <w:ind w:hanging="373"/>
        <w:jc w:val="both"/>
        <w:rPr>
          <w:sz w:val="28"/>
          <w:szCs w:val="28"/>
        </w:rPr>
      </w:pPr>
      <w:r w:rsidRPr="00A30328">
        <w:rPr>
          <w:sz w:val="28"/>
          <w:szCs w:val="28"/>
        </w:rPr>
        <w:t>Cấu tạo</w:t>
      </w:r>
    </w:p>
    <w:p w14:paraId="7253341A" w14:textId="77777777" w:rsidR="00DD4CEB" w:rsidRPr="00A30328" w:rsidRDefault="00DD4CEB" w:rsidP="00E64D0A">
      <w:pPr>
        <w:pStyle w:val="ListParagraph"/>
        <w:numPr>
          <w:ilvl w:val="2"/>
          <w:numId w:val="124"/>
        </w:numPr>
        <w:tabs>
          <w:tab w:val="right" w:pos="1560"/>
        </w:tabs>
        <w:spacing w:after="0" w:line="312" w:lineRule="auto"/>
        <w:ind w:hanging="373"/>
        <w:jc w:val="both"/>
        <w:rPr>
          <w:sz w:val="28"/>
          <w:szCs w:val="28"/>
        </w:rPr>
      </w:pPr>
      <w:r w:rsidRPr="00A30328">
        <w:rPr>
          <w:sz w:val="28"/>
          <w:szCs w:val="28"/>
        </w:rPr>
        <w:t>Ký hiệu &amp; hình dạng</w:t>
      </w:r>
    </w:p>
    <w:p w14:paraId="7D02C3CD" w14:textId="77777777" w:rsidR="00DD4CEB" w:rsidRPr="00A30328" w:rsidRDefault="00DD4CEB" w:rsidP="00E64D0A">
      <w:pPr>
        <w:pStyle w:val="ListParagraph"/>
        <w:numPr>
          <w:ilvl w:val="2"/>
          <w:numId w:val="124"/>
        </w:numPr>
        <w:tabs>
          <w:tab w:val="right" w:pos="1560"/>
        </w:tabs>
        <w:spacing w:after="0" w:line="312" w:lineRule="auto"/>
        <w:ind w:hanging="373"/>
        <w:jc w:val="both"/>
        <w:rPr>
          <w:sz w:val="28"/>
          <w:szCs w:val="28"/>
        </w:rPr>
      </w:pPr>
      <w:r w:rsidRPr="00A30328">
        <w:rPr>
          <w:sz w:val="28"/>
          <w:szCs w:val="28"/>
        </w:rPr>
        <w:t>Đặc tuyến</w:t>
      </w:r>
    </w:p>
    <w:p w14:paraId="6E1E8123" w14:textId="77777777" w:rsidR="00DD4CEB" w:rsidRPr="00A30328" w:rsidRDefault="00DD4CEB" w:rsidP="00E64D0A">
      <w:pPr>
        <w:pStyle w:val="ListParagraph"/>
        <w:numPr>
          <w:ilvl w:val="2"/>
          <w:numId w:val="124"/>
        </w:numPr>
        <w:tabs>
          <w:tab w:val="right" w:pos="1560"/>
        </w:tabs>
        <w:spacing w:after="0" w:line="312" w:lineRule="auto"/>
        <w:ind w:hanging="373"/>
        <w:jc w:val="both"/>
        <w:rPr>
          <w:sz w:val="28"/>
          <w:szCs w:val="28"/>
        </w:rPr>
      </w:pPr>
      <w:r w:rsidRPr="00A30328">
        <w:rPr>
          <w:sz w:val="28"/>
          <w:szCs w:val="28"/>
        </w:rPr>
        <w:t>Ứng dụng</w:t>
      </w:r>
    </w:p>
    <w:p w14:paraId="234D0AB0" w14:textId="77777777" w:rsidR="00DD4CEB" w:rsidRPr="00A30328" w:rsidRDefault="00DD4CEB" w:rsidP="00E64D0A">
      <w:pPr>
        <w:pStyle w:val="ListParagraph"/>
        <w:numPr>
          <w:ilvl w:val="1"/>
          <w:numId w:val="131"/>
        </w:numPr>
        <w:spacing w:after="0" w:line="312" w:lineRule="auto"/>
        <w:ind w:hanging="508"/>
        <w:jc w:val="both"/>
        <w:rPr>
          <w:sz w:val="28"/>
          <w:szCs w:val="28"/>
        </w:rPr>
      </w:pPr>
      <w:r w:rsidRPr="00A30328">
        <w:rPr>
          <w:bCs/>
          <w:iCs/>
          <w:sz w:val="28"/>
          <w:szCs w:val="28"/>
        </w:rPr>
        <w:t>Thyristor</w:t>
      </w:r>
    </w:p>
    <w:p w14:paraId="5D9FB5DD" w14:textId="77777777" w:rsidR="00DD4CEB" w:rsidRPr="00A30328" w:rsidRDefault="00DD4CEB" w:rsidP="00E64D0A">
      <w:pPr>
        <w:pStyle w:val="ListParagraph"/>
        <w:numPr>
          <w:ilvl w:val="2"/>
          <w:numId w:val="125"/>
        </w:numPr>
        <w:tabs>
          <w:tab w:val="right" w:pos="1560"/>
        </w:tabs>
        <w:spacing w:after="0" w:line="312" w:lineRule="auto"/>
        <w:ind w:hanging="373"/>
        <w:jc w:val="both"/>
        <w:rPr>
          <w:sz w:val="28"/>
          <w:szCs w:val="28"/>
        </w:rPr>
      </w:pPr>
      <w:r w:rsidRPr="00A30328">
        <w:rPr>
          <w:sz w:val="28"/>
          <w:szCs w:val="28"/>
        </w:rPr>
        <w:t>Cấu tạo</w:t>
      </w:r>
    </w:p>
    <w:p w14:paraId="5310B467" w14:textId="77777777" w:rsidR="00DD4CEB" w:rsidRPr="00A30328" w:rsidRDefault="00DD4CEB" w:rsidP="00E64D0A">
      <w:pPr>
        <w:pStyle w:val="ListParagraph"/>
        <w:numPr>
          <w:ilvl w:val="2"/>
          <w:numId w:val="125"/>
        </w:numPr>
        <w:tabs>
          <w:tab w:val="right" w:pos="1560"/>
        </w:tabs>
        <w:spacing w:after="0" w:line="312" w:lineRule="auto"/>
        <w:ind w:hanging="373"/>
        <w:jc w:val="both"/>
        <w:rPr>
          <w:i/>
          <w:spacing w:val="6"/>
          <w:sz w:val="28"/>
          <w:szCs w:val="28"/>
          <w:lang w:val="pt-BR"/>
        </w:rPr>
      </w:pPr>
      <w:r w:rsidRPr="00A30328">
        <w:rPr>
          <w:sz w:val="28"/>
          <w:szCs w:val="28"/>
        </w:rPr>
        <w:t>Ký hiệu &amp; hình dạng</w:t>
      </w:r>
    </w:p>
    <w:p w14:paraId="42E5BA72" w14:textId="77777777" w:rsidR="00DD4CEB" w:rsidRPr="00A30328" w:rsidRDefault="00DD4CEB" w:rsidP="00E64D0A">
      <w:pPr>
        <w:pStyle w:val="ListParagraph"/>
        <w:numPr>
          <w:ilvl w:val="2"/>
          <w:numId w:val="125"/>
        </w:numPr>
        <w:tabs>
          <w:tab w:val="right" w:pos="1560"/>
        </w:tabs>
        <w:spacing w:after="0" w:line="312" w:lineRule="auto"/>
        <w:ind w:hanging="373"/>
        <w:jc w:val="both"/>
        <w:rPr>
          <w:i/>
          <w:spacing w:val="6"/>
          <w:sz w:val="28"/>
          <w:szCs w:val="28"/>
          <w:lang w:val="pt-BR"/>
        </w:rPr>
      </w:pPr>
      <w:r w:rsidRPr="00A30328">
        <w:rPr>
          <w:sz w:val="28"/>
          <w:szCs w:val="28"/>
          <w:lang w:val="pt-BR"/>
        </w:rPr>
        <w:t>Đặc tuyến</w:t>
      </w:r>
    </w:p>
    <w:p w14:paraId="022E77E4" w14:textId="77777777" w:rsidR="00DD4CEB" w:rsidRPr="00A30328" w:rsidRDefault="00DD4CEB" w:rsidP="00E64D0A">
      <w:pPr>
        <w:pStyle w:val="ListParagraph"/>
        <w:numPr>
          <w:ilvl w:val="2"/>
          <w:numId w:val="125"/>
        </w:numPr>
        <w:tabs>
          <w:tab w:val="right" w:pos="1560"/>
        </w:tabs>
        <w:spacing w:after="0" w:line="312" w:lineRule="auto"/>
        <w:ind w:hanging="373"/>
        <w:jc w:val="both"/>
        <w:rPr>
          <w:i/>
          <w:spacing w:val="6"/>
          <w:sz w:val="28"/>
          <w:szCs w:val="28"/>
          <w:lang w:val="pt-BR"/>
        </w:rPr>
      </w:pPr>
      <w:r w:rsidRPr="00A30328">
        <w:rPr>
          <w:sz w:val="28"/>
          <w:szCs w:val="28"/>
          <w:lang w:val="pt-BR"/>
        </w:rPr>
        <w:t>Các cách làm SCR dẫn, ngắt</w:t>
      </w:r>
    </w:p>
    <w:p w14:paraId="4BBA1C73" w14:textId="77777777" w:rsidR="00DD4CEB" w:rsidRPr="00A30328" w:rsidRDefault="00DD4CEB" w:rsidP="00E64D0A">
      <w:pPr>
        <w:pStyle w:val="ListParagraph"/>
        <w:numPr>
          <w:ilvl w:val="2"/>
          <w:numId w:val="125"/>
        </w:numPr>
        <w:tabs>
          <w:tab w:val="right" w:pos="1560"/>
        </w:tabs>
        <w:spacing w:after="0" w:line="312" w:lineRule="auto"/>
        <w:ind w:hanging="373"/>
        <w:jc w:val="both"/>
        <w:rPr>
          <w:i/>
          <w:spacing w:val="6"/>
          <w:sz w:val="28"/>
          <w:szCs w:val="28"/>
          <w:lang w:val="pt-BR"/>
        </w:rPr>
      </w:pPr>
      <w:r w:rsidRPr="00A30328">
        <w:rPr>
          <w:sz w:val="28"/>
          <w:szCs w:val="28"/>
        </w:rPr>
        <w:t>Ứng dụng</w:t>
      </w:r>
    </w:p>
    <w:p w14:paraId="3DE25194" w14:textId="77777777" w:rsidR="00DD4CEB" w:rsidRPr="00A30328" w:rsidRDefault="00DD4CEB" w:rsidP="00E64D0A">
      <w:pPr>
        <w:pStyle w:val="ListParagraph"/>
        <w:numPr>
          <w:ilvl w:val="1"/>
          <w:numId w:val="131"/>
        </w:numPr>
        <w:spacing w:after="0" w:line="312" w:lineRule="auto"/>
        <w:ind w:hanging="508"/>
        <w:jc w:val="both"/>
        <w:rPr>
          <w:i/>
          <w:spacing w:val="6"/>
          <w:sz w:val="28"/>
          <w:szCs w:val="28"/>
          <w:lang w:val="pt-BR"/>
        </w:rPr>
      </w:pPr>
      <w:r w:rsidRPr="00A30328">
        <w:rPr>
          <w:spacing w:val="6"/>
          <w:sz w:val="28"/>
          <w:szCs w:val="28"/>
          <w:lang w:val="pt-BR"/>
        </w:rPr>
        <w:t>Triac</w:t>
      </w:r>
    </w:p>
    <w:p w14:paraId="2E607787" w14:textId="77777777" w:rsidR="00DD4CEB" w:rsidRPr="00A30328" w:rsidRDefault="00DD4CEB" w:rsidP="00E64D0A">
      <w:pPr>
        <w:pStyle w:val="ListParagraph"/>
        <w:numPr>
          <w:ilvl w:val="2"/>
          <w:numId w:val="126"/>
        </w:numPr>
        <w:tabs>
          <w:tab w:val="right" w:pos="1560"/>
        </w:tabs>
        <w:spacing w:after="0" w:line="312" w:lineRule="auto"/>
        <w:ind w:hanging="373"/>
        <w:jc w:val="both"/>
        <w:rPr>
          <w:sz w:val="28"/>
          <w:szCs w:val="28"/>
        </w:rPr>
      </w:pPr>
      <w:r w:rsidRPr="00A30328">
        <w:rPr>
          <w:sz w:val="28"/>
          <w:szCs w:val="28"/>
        </w:rPr>
        <w:t>Cấu tạo</w:t>
      </w:r>
    </w:p>
    <w:p w14:paraId="45D64AF0" w14:textId="77777777" w:rsidR="00DD4CEB" w:rsidRPr="00A30328" w:rsidRDefault="00DD4CEB" w:rsidP="00E64D0A">
      <w:pPr>
        <w:pStyle w:val="ListParagraph"/>
        <w:numPr>
          <w:ilvl w:val="2"/>
          <w:numId w:val="126"/>
        </w:numPr>
        <w:tabs>
          <w:tab w:val="right" w:pos="1560"/>
        </w:tabs>
        <w:spacing w:after="0" w:line="312" w:lineRule="auto"/>
        <w:ind w:hanging="373"/>
        <w:jc w:val="both"/>
        <w:rPr>
          <w:i/>
          <w:spacing w:val="6"/>
          <w:sz w:val="28"/>
          <w:szCs w:val="28"/>
          <w:lang w:val="pt-BR"/>
        </w:rPr>
      </w:pPr>
      <w:r w:rsidRPr="00A30328">
        <w:rPr>
          <w:sz w:val="28"/>
          <w:szCs w:val="28"/>
        </w:rPr>
        <w:lastRenderedPageBreak/>
        <w:t>Ký hiệu &amp; hình dạng</w:t>
      </w:r>
    </w:p>
    <w:p w14:paraId="4905AB4F" w14:textId="77777777" w:rsidR="00DD4CEB" w:rsidRPr="00A30328" w:rsidRDefault="00DD4CEB" w:rsidP="00E64D0A">
      <w:pPr>
        <w:pStyle w:val="ListParagraph"/>
        <w:numPr>
          <w:ilvl w:val="2"/>
          <w:numId w:val="126"/>
        </w:numPr>
        <w:tabs>
          <w:tab w:val="right" w:pos="1560"/>
        </w:tabs>
        <w:spacing w:after="0" w:line="312" w:lineRule="auto"/>
        <w:ind w:hanging="373"/>
        <w:jc w:val="both"/>
        <w:rPr>
          <w:i/>
          <w:spacing w:val="6"/>
          <w:sz w:val="28"/>
          <w:szCs w:val="28"/>
          <w:lang w:val="pt-BR"/>
        </w:rPr>
      </w:pPr>
      <w:r w:rsidRPr="00A30328">
        <w:rPr>
          <w:sz w:val="28"/>
          <w:szCs w:val="28"/>
        </w:rPr>
        <w:t>Đặc tuyến</w:t>
      </w:r>
    </w:p>
    <w:p w14:paraId="7989D288" w14:textId="77777777" w:rsidR="00DD4CEB" w:rsidRPr="00A30328" w:rsidRDefault="00DD4CEB" w:rsidP="00E64D0A">
      <w:pPr>
        <w:pStyle w:val="ListParagraph"/>
        <w:numPr>
          <w:ilvl w:val="2"/>
          <w:numId w:val="126"/>
        </w:numPr>
        <w:tabs>
          <w:tab w:val="right" w:pos="1560"/>
        </w:tabs>
        <w:spacing w:after="0" w:line="312" w:lineRule="auto"/>
        <w:ind w:hanging="373"/>
        <w:jc w:val="both"/>
        <w:rPr>
          <w:i/>
          <w:spacing w:val="6"/>
          <w:sz w:val="28"/>
          <w:szCs w:val="28"/>
          <w:lang w:val="pt-BR"/>
        </w:rPr>
      </w:pPr>
      <w:r w:rsidRPr="00A30328">
        <w:rPr>
          <w:sz w:val="28"/>
          <w:szCs w:val="28"/>
          <w:lang w:val="pt-BR"/>
        </w:rPr>
        <w:t>Các cách làm Triac dẫn</w:t>
      </w:r>
    </w:p>
    <w:p w14:paraId="375EADA2" w14:textId="77777777" w:rsidR="00DD4CEB" w:rsidRPr="00A30328" w:rsidRDefault="00DD4CEB" w:rsidP="00E64D0A">
      <w:pPr>
        <w:pStyle w:val="ListParagraph"/>
        <w:numPr>
          <w:ilvl w:val="2"/>
          <w:numId w:val="126"/>
        </w:numPr>
        <w:tabs>
          <w:tab w:val="right" w:pos="1560"/>
        </w:tabs>
        <w:spacing w:after="0" w:line="312" w:lineRule="auto"/>
        <w:ind w:hanging="373"/>
        <w:jc w:val="both"/>
        <w:rPr>
          <w:i/>
          <w:spacing w:val="6"/>
          <w:sz w:val="28"/>
          <w:szCs w:val="28"/>
          <w:lang w:val="pt-BR"/>
        </w:rPr>
      </w:pPr>
      <w:r w:rsidRPr="00A30328">
        <w:rPr>
          <w:sz w:val="28"/>
          <w:szCs w:val="28"/>
        </w:rPr>
        <w:t>Ứng dụng</w:t>
      </w:r>
    </w:p>
    <w:p w14:paraId="4637EE00" w14:textId="77777777" w:rsidR="00DD4CEB" w:rsidRPr="00A30328" w:rsidRDefault="00DD4CEB" w:rsidP="00E64D0A">
      <w:pPr>
        <w:pStyle w:val="ListParagraph"/>
        <w:numPr>
          <w:ilvl w:val="1"/>
          <w:numId w:val="131"/>
        </w:numPr>
        <w:spacing w:after="0" w:line="312" w:lineRule="auto"/>
        <w:ind w:hanging="508"/>
        <w:jc w:val="both"/>
        <w:rPr>
          <w:sz w:val="28"/>
          <w:szCs w:val="28"/>
        </w:rPr>
      </w:pPr>
      <w:r w:rsidRPr="00A30328">
        <w:rPr>
          <w:sz w:val="28"/>
          <w:szCs w:val="28"/>
        </w:rPr>
        <w:t>Transistor</w:t>
      </w:r>
    </w:p>
    <w:p w14:paraId="6AB26125" w14:textId="77777777" w:rsidR="00DD4CEB" w:rsidRPr="00A30328" w:rsidRDefault="00DD4CEB" w:rsidP="00E64D0A">
      <w:pPr>
        <w:pStyle w:val="ListParagraph"/>
        <w:numPr>
          <w:ilvl w:val="3"/>
          <w:numId w:val="127"/>
        </w:numPr>
        <w:spacing w:after="0" w:line="312" w:lineRule="auto"/>
        <w:ind w:left="1560" w:hanging="709"/>
        <w:jc w:val="both"/>
        <w:rPr>
          <w:sz w:val="28"/>
          <w:szCs w:val="28"/>
        </w:rPr>
      </w:pPr>
      <w:r w:rsidRPr="00A30328">
        <w:rPr>
          <w:sz w:val="28"/>
          <w:szCs w:val="28"/>
        </w:rPr>
        <w:t>Cấu tạo</w:t>
      </w:r>
    </w:p>
    <w:p w14:paraId="5845BEE7" w14:textId="77777777" w:rsidR="00DD4CEB" w:rsidRPr="00A30328" w:rsidRDefault="00DD4CEB" w:rsidP="00E64D0A">
      <w:pPr>
        <w:pStyle w:val="ListParagraph"/>
        <w:numPr>
          <w:ilvl w:val="3"/>
          <w:numId w:val="128"/>
        </w:numPr>
        <w:spacing w:after="0" w:line="312" w:lineRule="auto"/>
        <w:ind w:left="1560" w:hanging="709"/>
        <w:jc w:val="both"/>
        <w:rPr>
          <w:i/>
          <w:spacing w:val="6"/>
          <w:sz w:val="28"/>
          <w:szCs w:val="28"/>
          <w:lang w:val="pt-BR"/>
        </w:rPr>
      </w:pPr>
      <w:r w:rsidRPr="00A30328">
        <w:rPr>
          <w:sz w:val="28"/>
          <w:szCs w:val="28"/>
        </w:rPr>
        <w:t>Ký hiệu &amp; hình dạng</w:t>
      </w:r>
    </w:p>
    <w:p w14:paraId="06B9846E" w14:textId="77777777" w:rsidR="00DD4CEB" w:rsidRPr="00A30328" w:rsidRDefault="00DD4CEB" w:rsidP="00E64D0A">
      <w:pPr>
        <w:pStyle w:val="ListParagraph"/>
        <w:numPr>
          <w:ilvl w:val="2"/>
          <w:numId w:val="129"/>
        </w:numPr>
        <w:spacing w:after="0" w:line="312" w:lineRule="auto"/>
        <w:jc w:val="both"/>
        <w:rPr>
          <w:i/>
          <w:spacing w:val="6"/>
          <w:sz w:val="28"/>
          <w:szCs w:val="28"/>
          <w:lang w:val="pt-BR"/>
        </w:rPr>
      </w:pPr>
      <w:r w:rsidRPr="00A30328">
        <w:rPr>
          <w:sz w:val="28"/>
          <w:szCs w:val="28"/>
        </w:rPr>
        <w:t>Đặc tuyến</w:t>
      </w:r>
    </w:p>
    <w:p w14:paraId="161A21A4" w14:textId="77777777" w:rsidR="00DD4CEB" w:rsidRPr="00A30328" w:rsidRDefault="00DD4CEB" w:rsidP="00E64D0A">
      <w:pPr>
        <w:pStyle w:val="ListParagraph"/>
        <w:numPr>
          <w:ilvl w:val="2"/>
          <w:numId w:val="129"/>
        </w:numPr>
        <w:spacing w:after="0" w:line="312" w:lineRule="auto"/>
        <w:jc w:val="both"/>
        <w:rPr>
          <w:sz w:val="28"/>
          <w:szCs w:val="28"/>
          <w:lang w:val="pt-BR"/>
        </w:rPr>
      </w:pPr>
      <w:r w:rsidRPr="00A30328">
        <w:rPr>
          <w:sz w:val="28"/>
          <w:szCs w:val="28"/>
          <w:lang w:val="pt-BR"/>
        </w:rPr>
        <w:t>Ứng dụng</w:t>
      </w:r>
    </w:p>
    <w:p w14:paraId="03895478" w14:textId="77777777" w:rsidR="00DD4CEB" w:rsidRPr="00A30328" w:rsidRDefault="00DD4CEB" w:rsidP="00E64D0A">
      <w:pPr>
        <w:pStyle w:val="ListParagraph"/>
        <w:numPr>
          <w:ilvl w:val="1"/>
          <w:numId w:val="131"/>
        </w:numPr>
        <w:spacing w:after="0" w:line="312" w:lineRule="auto"/>
        <w:ind w:hanging="508"/>
        <w:jc w:val="both"/>
        <w:rPr>
          <w:sz w:val="28"/>
          <w:szCs w:val="28"/>
        </w:rPr>
      </w:pPr>
      <w:r w:rsidRPr="00A30328">
        <w:rPr>
          <w:sz w:val="28"/>
          <w:szCs w:val="28"/>
        </w:rPr>
        <w:t>Bài tập thực hành</w:t>
      </w:r>
    </w:p>
    <w:p w14:paraId="467A226F" w14:textId="77777777" w:rsidR="00DD4CEB" w:rsidRPr="00A30328" w:rsidRDefault="00DD4CEB" w:rsidP="00E64D0A">
      <w:pPr>
        <w:pStyle w:val="ListParagraph"/>
        <w:numPr>
          <w:ilvl w:val="2"/>
          <w:numId w:val="132"/>
        </w:numPr>
        <w:spacing w:after="0" w:line="312" w:lineRule="auto"/>
        <w:jc w:val="both"/>
        <w:rPr>
          <w:sz w:val="28"/>
          <w:szCs w:val="28"/>
        </w:rPr>
      </w:pPr>
      <w:r w:rsidRPr="00A30328">
        <w:rPr>
          <w:sz w:val="28"/>
          <w:szCs w:val="28"/>
        </w:rPr>
        <w:t>Hướng dẫn sử dụng vật tư, thiết bị.</w:t>
      </w:r>
    </w:p>
    <w:p w14:paraId="5687E7EC" w14:textId="77777777" w:rsidR="00DD4CEB" w:rsidRPr="00A30328" w:rsidRDefault="00DD4CEB" w:rsidP="00C91F7E">
      <w:pPr>
        <w:spacing w:after="0" w:line="312" w:lineRule="auto"/>
        <w:jc w:val="both"/>
        <w:rPr>
          <w:rFonts w:cs="Times New Roman"/>
          <w:i/>
          <w:sz w:val="28"/>
          <w:szCs w:val="28"/>
          <w:lang w:val="pt-BR"/>
        </w:rPr>
      </w:pPr>
      <w:r w:rsidRPr="00A30328">
        <w:rPr>
          <w:rFonts w:cs="Times New Roman"/>
          <w:b/>
          <w:sz w:val="28"/>
          <w:szCs w:val="28"/>
          <w:lang w:val="pt-BR"/>
        </w:rPr>
        <w:t>Bài 3:</w:t>
      </w:r>
      <w:r w:rsidRPr="00A30328">
        <w:rPr>
          <w:rFonts w:cs="Times New Roman"/>
          <w:sz w:val="28"/>
          <w:szCs w:val="28"/>
          <w:lang w:val="pt-BR"/>
        </w:rPr>
        <w:tab/>
        <w:t xml:space="preserve"> Chỉnh lưu không điều khiển </w:t>
      </w:r>
      <w:r w:rsidRPr="00A30328">
        <w:rPr>
          <w:rFonts w:cs="Times New Roman"/>
          <w:sz w:val="28"/>
          <w:szCs w:val="28"/>
          <w:lang w:val="pt-BR"/>
        </w:rPr>
        <w:tab/>
        <w:t xml:space="preserve">  </w:t>
      </w:r>
      <w:r w:rsidRPr="00A30328">
        <w:rPr>
          <w:rFonts w:cs="Times New Roman"/>
          <w:i/>
          <w:sz w:val="28"/>
          <w:szCs w:val="28"/>
          <w:lang w:val="pt-BR"/>
        </w:rPr>
        <w:t xml:space="preserve">Thời gian: </w:t>
      </w:r>
      <w:r w:rsidRPr="00A30328">
        <w:rPr>
          <w:rFonts w:cs="Times New Roman"/>
          <w:b/>
          <w:i/>
          <w:sz w:val="28"/>
          <w:szCs w:val="28"/>
          <w:lang w:val="pt-BR"/>
        </w:rPr>
        <w:t>22</w:t>
      </w:r>
      <w:r w:rsidRPr="00A30328">
        <w:rPr>
          <w:rFonts w:cs="Times New Roman"/>
          <w:i/>
          <w:sz w:val="28"/>
          <w:szCs w:val="28"/>
          <w:lang w:val="pt-BR"/>
        </w:rPr>
        <w:t xml:space="preserve"> giờ (LT: 5 giờ; TH: 16 giờ; KT: 1 giờ)</w:t>
      </w:r>
    </w:p>
    <w:p w14:paraId="36D91C48" w14:textId="77777777" w:rsidR="00DD4CEB" w:rsidRPr="00A30328" w:rsidRDefault="00DD4CEB" w:rsidP="00C91F7E">
      <w:pPr>
        <w:spacing w:after="0" w:line="312" w:lineRule="auto"/>
        <w:jc w:val="both"/>
        <w:rPr>
          <w:rFonts w:cs="Times New Roman"/>
          <w:sz w:val="28"/>
          <w:szCs w:val="28"/>
          <w:lang w:val="pt-BR"/>
        </w:rPr>
      </w:pPr>
      <w:r w:rsidRPr="00A30328">
        <w:rPr>
          <w:rFonts w:cs="Times New Roman"/>
          <w:sz w:val="28"/>
          <w:szCs w:val="28"/>
          <w:lang w:val="pt-BR"/>
        </w:rPr>
        <w:t>1. Mục tiêu của bài:</w:t>
      </w:r>
    </w:p>
    <w:p w14:paraId="421EBDF0"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t>- Nhận dạng được các mạch chỉnh lưu không điều khiển.</w:t>
      </w:r>
    </w:p>
    <w:p w14:paraId="30697A7A"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t>- Giải thích được nguyên lý hoạt động các mạch chỉnh lưu không điều khiển.</w:t>
      </w:r>
    </w:p>
    <w:p w14:paraId="598C6F70"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t>- Lắp ráp được các mạch chỉnh lưu không điều khiển.</w:t>
      </w:r>
    </w:p>
    <w:p w14:paraId="7B9C02B6"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t>- Vẽ được sóng vào, sóng ra của mạch; tính toán được các thông số theo yêu cầu của mạch.</w:t>
      </w:r>
    </w:p>
    <w:p w14:paraId="2B20F6F4" w14:textId="77777777" w:rsidR="00DD4CEB" w:rsidRPr="00A30328" w:rsidRDefault="00DD4CEB" w:rsidP="00C91F7E">
      <w:pPr>
        <w:tabs>
          <w:tab w:val="left" w:pos="528"/>
        </w:tabs>
        <w:spacing w:after="0" w:line="312" w:lineRule="auto"/>
        <w:ind w:firstLine="284"/>
        <w:jc w:val="both"/>
        <w:rPr>
          <w:rFonts w:cs="Times New Roman"/>
          <w:sz w:val="28"/>
          <w:szCs w:val="28"/>
          <w:lang w:val="pl-PL"/>
        </w:rPr>
      </w:pPr>
      <w:r w:rsidRPr="00A30328">
        <w:rPr>
          <w:rFonts w:cs="Times New Roman"/>
          <w:sz w:val="28"/>
          <w:szCs w:val="28"/>
          <w:lang w:val="nl-NL"/>
        </w:rPr>
        <w:t xml:space="preserve">- </w:t>
      </w:r>
      <w:r w:rsidRPr="00A30328">
        <w:rPr>
          <w:rFonts w:cs="Times New Roman"/>
          <w:sz w:val="28"/>
          <w:szCs w:val="28"/>
          <w:lang w:val="pl-PL"/>
        </w:rPr>
        <w:t>Rèn luyện tính tỷ mỉ, chính xác, an toàn và vệ sinh công nghiệp.</w:t>
      </w:r>
    </w:p>
    <w:p w14:paraId="2AAECBC7"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2. Nội dung của bài:</w:t>
      </w:r>
    </w:p>
    <w:p w14:paraId="0ECC62AB" w14:textId="77777777" w:rsidR="00DD4CEB" w:rsidRPr="00A30328" w:rsidRDefault="00DD4CEB" w:rsidP="00E64D0A">
      <w:pPr>
        <w:numPr>
          <w:ilvl w:val="1"/>
          <w:numId w:val="102"/>
        </w:numPr>
        <w:spacing w:after="0" w:line="312" w:lineRule="auto"/>
        <w:jc w:val="both"/>
        <w:rPr>
          <w:rFonts w:cs="Times New Roman"/>
          <w:sz w:val="28"/>
          <w:szCs w:val="28"/>
        </w:rPr>
      </w:pPr>
      <w:r w:rsidRPr="00A30328">
        <w:rPr>
          <w:rFonts w:cs="Times New Roman"/>
          <w:bCs/>
          <w:sz w:val="28"/>
          <w:szCs w:val="28"/>
        </w:rPr>
        <w:t>Chỉnh lưu 1 pha bán kỳ</w:t>
      </w:r>
      <w:r w:rsidRPr="00A30328">
        <w:rPr>
          <w:rFonts w:cs="Times New Roman"/>
          <w:sz w:val="28"/>
          <w:szCs w:val="28"/>
        </w:rPr>
        <w:t xml:space="preserve"> </w:t>
      </w:r>
    </w:p>
    <w:p w14:paraId="51F1F7A3" w14:textId="77777777" w:rsidR="00DD4CEB" w:rsidRPr="00A30328" w:rsidRDefault="00DD4CEB" w:rsidP="00E64D0A">
      <w:pPr>
        <w:numPr>
          <w:ilvl w:val="1"/>
          <w:numId w:val="102"/>
        </w:numPr>
        <w:spacing w:after="0" w:line="312" w:lineRule="auto"/>
        <w:jc w:val="both"/>
        <w:rPr>
          <w:rFonts w:cs="Times New Roman"/>
          <w:sz w:val="28"/>
          <w:szCs w:val="28"/>
        </w:rPr>
      </w:pPr>
      <w:r w:rsidRPr="00A30328">
        <w:rPr>
          <w:rFonts w:cs="Times New Roman"/>
          <w:bCs/>
          <w:sz w:val="28"/>
          <w:szCs w:val="28"/>
        </w:rPr>
        <w:t xml:space="preserve">Chỉnh lưu tia 2 pha </w:t>
      </w:r>
      <w:r w:rsidRPr="00A30328">
        <w:rPr>
          <w:rFonts w:cs="Times New Roman"/>
          <w:sz w:val="28"/>
          <w:szCs w:val="28"/>
        </w:rPr>
        <w:t xml:space="preserve"> </w:t>
      </w:r>
    </w:p>
    <w:p w14:paraId="4AB606ED" w14:textId="77777777" w:rsidR="00DD4CEB" w:rsidRPr="00A30328" w:rsidRDefault="00DD4CEB" w:rsidP="00E64D0A">
      <w:pPr>
        <w:numPr>
          <w:ilvl w:val="1"/>
          <w:numId w:val="102"/>
        </w:numPr>
        <w:spacing w:after="0" w:line="312" w:lineRule="auto"/>
        <w:jc w:val="both"/>
        <w:rPr>
          <w:rFonts w:cs="Times New Roman"/>
          <w:sz w:val="28"/>
          <w:szCs w:val="28"/>
        </w:rPr>
      </w:pPr>
      <w:r w:rsidRPr="00A30328">
        <w:rPr>
          <w:rFonts w:cs="Times New Roman"/>
          <w:bCs/>
          <w:sz w:val="28"/>
          <w:szCs w:val="28"/>
        </w:rPr>
        <w:t xml:space="preserve">Chỉnh lưu cầu 1 pha </w:t>
      </w:r>
      <w:r w:rsidRPr="00A30328">
        <w:rPr>
          <w:rFonts w:cs="Times New Roman"/>
          <w:sz w:val="28"/>
          <w:szCs w:val="28"/>
        </w:rPr>
        <w:t xml:space="preserve"> </w:t>
      </w:r>
    </w:p>
    <w:p w14:paraId="44347C5A" w14:textId="77777777" w:rsidR="00DD4CEB" w:rsidRPr="00A30328" w:rsidRDefault="00DD4CEB" w:rsidP="00E64D0A">
      <w:pPr>
        <w:numPr>
          <w:ilvl w:val="1"/>
          <w:numId w:val="102"/>
        </w:numPr>
        <w:spacing w:after="0" w:line="312" w:lineRule="auto"/>
        <w:jc w:val="both"/>
        <w:rPr>
          <w:rFonts w:cs="Times New Roman"/>
          <w:sz w:val="28"/>
          <w:szCs w:val="28"/>
        </w:rPr>
      </w:pPr>
      <w:r w:rsidRPr="00A30328">
        <w:rPr>
          <w:rFonts w:cs="Times New Roman"/>
          <w:bCs/>
          <w:sz w:val="28"/>
          <w:szCs w:val="28"/>
        </w:rPr>
        <w:t xml:space="preserve">Chỉnh lưu tia 3 pha </w:t>
      </w:r>
      <w:r w:rsidRPr="00A30328">
        <w:rPr>
          <w:rFonts w:cs="Times New Roman"/>
          <w:sz w:val="28"/>
          <w:szCs w:val="28"/>
        </w:rPr>
        <w:t xml:space="preserve"> </w:t>
      </w:r>
    </w:p>
    <w:p w14:paraId="2C9362C3" w14:textId="77777777" w:rsidR="00DD4CEB" w:rsidRPr="00A30328" w:rsidRDefault="00DD4CEB" w:rsidP="00E64D0A">
      <w:pPr>
        <w:numPr>
          <w:ilvl w:val="1"/>
          <w:numId w:val="102"/>
        </w:numPr>
        <w:spacing w:after="0" w:line="312" w:lineRule="auto"/>
        <w:jc w:val="both"/>
        <w:rPr>
          <w:rFonts w:cs="Times New Roman"/>
          <w:sz w:val="28"/>
          <w:szCs w:val="28"/>
        </w:rPr>
      </w:pPr>
      <w:r w:rsidRPr="00A30328">
        <w:rPr>
          <w:rFonts w:cs="Times New Roman"/>
          <w:bCs/>
          <w:sz w:val="28"/>
          <w:szCs w:val="28"/>
        </w:rPr>
        <w:t xml:space="preserve">Chỉnh lưu cầu 3 pha </w:t>
      </w:r>
      <w:r w:rsidRPr="00A30328">
        <w:rPr>
          <w:rFonts w:cs="Times New Roman"/>
          <w:sz w:val="28"/>
          <w:szCs w:val="28"/>
        </w:rPr>
        <w:t xml:space="preserve"> </w:t>
      </w:r>
    </w:p>
    <w:p w14:paraId="2D40930E" w14:textId="77777777" w:rsidR="00DD4CEB" w:rsidRPr="00A30328" w:rsidRDefault="00DD4CEB" w:rsidP="00E64D0A">
      <w:pPr>
        <w:numPr>
          <w:ilvl w:val="1"/>
          <w:numId w:val="102"/>
        </w:numPr>
        <w:spacing w:after="0" w:line="312" w:lineRule="auto"/>
        <w:jc w:val="both"/>
        <w:rPr>
          <w:rFonts w:cs="Times New Roman"/>
          <w:sz w:val="28"/>
          <w:szCs w:val="28"/>
        </w:rPr>
      </w:pPr>
      <w:r w:rsidRPr="00A30328">
        <w:rPr>
          <w:rFonts w:cs="Times New Roman"/>
          <w:sz w:val="28"/>
          <w:szCs w:val="28"/>
        </w:rPr>
        <w:t>Bài tập thực hành</w:t>
      </w:r>
    </w:p>
    <w:p w14:paraId="21564D1D" w14:textId="77777777" w:rsidR="00DD4CEB" w:rsidRPr="00A30328" w:rsidRDefault="00DD4CEB" w:rsidP="00E64D0A">
      <w:pPr>
        <w:pStyle w:val="ListParagraph"/>
        <w:numPr>
          <w:ilvl w:val="2"/>
          <w:numId w:val="117"/>
        </w:numPr>
        <w:spacing w:after="0" w:line="312" w:lineRule="auto"/>
        <w:jc w:val="both"/>
        <w:rPr>
          <w:bCs/>
          <w:iCs/>
          <w:sz w:val="28"/>
          <w:szCs w:val="28"/>
        </w:rPr>
      </w:pPr>
      <w:r w:rsidRPr="00A30328">
        <w:rPr>
          <w:bCs/>
          <w:iCs/>
          <w:sz w:val="28"/>
          <w:szCs w:val="28"/>
        </w:rPr>
        <w:t xml:space="preserve">Ráp mạch chỉnh lưu bán kỳ </w:t>
      </w:r>
    </w:p>
    <w:p w14:paraId="06D920E3" w14:textId="77777777" w:rsidR="00DD4CEB" w:rsidRPr="00A30328" w:rsidRDefault="00DD4CEB" w:rsidP="00E64D0A">
      <w:pPr>
        <w:pStyle w:val="ListParagraph"/>
        <w:numPr>
          <w:ilvl w:val="2"/>
          <w:numId w:val="117"/>
        </w:numPr>
        <w:spacing w:after="0" w:line="312" w:lineRule="auto"/>
        <w:jc w:val="both"/>
        <w:rPr>
          <w:bCs/>
          <w:iCs/>
          <w:sz w:val="28"/>
          <w:szCs w:val="28"/>
        </w:rPr>
      </w:pPr>
      <w:r w:rsidRPr="00A30328">
        <w:rPr>
          <w:bCs/>
          <w:iCs/>
          <w:sz w:val="28"/>
          <w:szCs w:val="28"/>
        </w:rPr>
        <w:t xml:space="preserve">Ráp mạch chỉnh lưu cầu 1 pha </w:t>
      </w:r>
    </w:p>
    <w:p w14:paraId="52CF65A7" w14:textId="77777777" w:rsidR="00DD4CEB" w:rsidRPr="00A30328" w:rsidRDefault="00DD4CEB" w:rsidP="00E64D0A">
      <w:pPr>
        <w:numPr>
          <w:ilvl w:val="2"/>
          <w:numId w:val="117"/>
        </w:numPr>
        <w:spacing w:after="0" w:line="312" w:lineRule="auto"/>
        <w:jc w:val="both"/>
        <w:rPr>
          <w:rFonts w:cs="Times New Roman"/>
          <w:sz w:val="28"/>
          <w:szCs w:val="28"/>
        </w:rPr>
      </w:pPr>
      <w:r w:rsidRPr="00A30328">
        <w:rPr>
          <w:rFonts w:cs="Times New Roman"/>
          <w:bCs/>
          <w:iCs/>
          <w:sz w:val="28"/>
          <w:szCs w:val="28"/>
        </w:rPr>
        <w:t>Ráp mạch chỉnh lưu tia 3 pha mắc Cathode chung</w:t>
      </w:r>
    </w:p>
    <w:p w14:paraId="797B928E" w14:textId="77777777" w:rsidR="00DD4CEB" w:rsidRPr="00A30328" w:rsidRDefault="00DD4CEB" w:rsidP="00E64D0A">
      <w:pPr>
        <w:numPr>
          <w:ilvl w:val="2"/>
          <w:numId w:val="117"/>
        </w:numPr>
        <w:spacing w:after="0" w:line="312" w:lineRule="auto"/>
        <w:jc w:val="both"/>
        <w:rPr>
          <w:rFonts w:cs="Times New Roman"/>
          <w:sz w:val="28"/>
          <w:szCs w:val="28"/>
        </w:rPr>
      </w:pPr>
      <w:r w:rsidRPr="00A30328">
        <w:rPr>
          <w:rFonts w:cs="Times New Roman"/>
          <w:bCs/>
          <w:iCs/>
          <w:sz w:val="28"/>
          <w:szCs w:val="28"/>
        </w:rPr>
        <w:t>Ráp mạch chỉnh lưu tia 3 pha mắc Anode chung</w:t>
      </w:r>
    </w:p>
    <w:p w14:paraId="14B23817" w14:textId="77777777" w:rsidR="00DD4CEB" w:rsidRPr="00A30328" w:rsidRDefault="00DD4CEB" w:rsidP="00C91F7E">
      <w:pPr>
        <w:spacing w:after="0" w:line="312" w:lineRule="auto"/>
        <w:jc w:val="both"/>
        <w:rPr>
          <w:rFonts w:cs="Times New Roman"/>
          <w:i/>
          <w:sz w:val="28"/>
          <w:szCs w:val="28"/>
        </w:rPr>
      </w:pPr>
      <w:r w:rsidRPr="00A30328">
        <w:rPr>
          <w:rFonts w:cs="Times New Roman"/>
          <w:b/>
          <w:sz w:val="28"/>
          <w:szCs w:val="28"/>
        </w:rPr>
        <w:t xml:space="preserve">Bài 4: </w:t>
      </w:r>
      <w:r w:rsidRPr="00A30328">
        <w:rPr>
          <w:rFonts w:cs="Times New Roman"/>
          <w:sz w:val="28"/>
          <w:szCs w:val="28"/>
        </w:rPr>
        <w:t xml:space="preserve">Chỉnh lưu có điều khiển </w:t>
      </w:r>
      <w:r w:rsidRPr="00A30328">
        <w:rPr>
          <w:rFonts w:cs="Times New Roman"/>
          <w:sz w:val="28"/>
          <w:szCs w:val="28"/>
        </w:rPr>
        <w:tab/>
      </w:r>
      <w:r w:rsidRPr="00A30328">
        <w:rPr>
          <w:rFonts w:cs="Times New Roman"/>
          <w:sz w:val="28"/>
          <w:szCs w:val="28"/>
        </w:rPr>
        <w:tab/>
      </w:r>
      <w:r w:rsidRPr="00A30328">
        <w:rPr>
          <w:rFonts w:cs="Times New Roman"/>
          <w:i/>
          <w:sz w:val="28"/>
          <w:szCs w:val="28"/>
        </w:rPr>
        <w:t xml:space="preserve">Thời gian: </w:t>
      </w:r>
      <w:r w:rsidRPr="00A30328">
        <w:rPr>
          <w:rFonts w:cs="Times New Roman"/>
          <w:b/>
          <w:i/>
          <w:sz w:val="28"/>
          <w:szCs w:val="28"/>
        </w:rPr>
        <w:t>27</w:t>
      </w:r>
      <w:r w:rsidRPr="00A30328">
        <w:rPr>
          <w:rFonts w:cs="Times New Roman"/>
          <w:i/>
          <w:sz w:val="28"/>
          <w:szCs w:val="28"/>
        </w:rPr>
        <w:t xml:space="preserve"> giờ (LT: 5 giờ; TH: 20 giờ; KT: 2 giờ)</w:t>
      </w:r>
    </w:p>
    <w:p w14:paraId="141E906B"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1. Mục tiêu của bài:</w:t>
      </w:r>
    </w:p>
    <w:p w14:paraId="739705FA"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t>- Nhận dạng được các mạch chỉnh lưu có điều khiển.</w:t>
      </w:r>
    </w:p>
    <w:p w14:paraId="03CD2F00"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lastRenderedPageBreak/>
        <w:t>- Giải thích được nguyên lý hoạt động các mạch chỉnh lưu có điều khiển.</w:t>
      </w:r>
    </w:p>
    <w:p w14:paraId="7190CB1E"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t>- Lắp ráp được các mạch chỉnh lưu có điều khiển.</w:t>
      </w:r>
    </w:p>
    <w:p w14:paraId="5ACD3FF9" w14:textId="77777777" w:rsidR="00DD4CEB" w:rsidRPr="00A30328" w:rsidRDefault="00DD4CEB" w:rsidP="00C91F7E">
      <w:pPr>
        <w:tabs>
          <w:tab w:val="left" w:pos="5760"/>
          <w:tab w:val="left" w:pos="6300"/>
          <w:tab w:val="center" w:pos="6521"/>
        </w:tabs>
        <w:spacing w:after="0" w:line="312" w:lineRule="auto"/>
        <w:ind w:firstLine="284"/>
        <w:jc w:val="both"/>
        <w:rPr>
          <w:rFonts w:cs="Times New Roman"/>
          <w:spacing w:val="6"/>
          <w:sz w:val="28"/>
          <w:szCs w:val="28"/>
          <w:lang w:val="nl-NL"/>
        </w:rPr>
      </w:pPr>
      <w:r w:rsidRPr="00A30328">
        <w:rPr>
          <w:rFonts w:cs="Times New Roman"/>
          <w:spacing w:val="6"/>
          <w:sz w:val="28"/>
          <w:szCs w:val="28"/>
          <w:lang w:val="nl-NL"/>
        </w:rPr>
        <w:t>- Vẽ được sóng vào, sóng ra của mạch; tính toán được các thông số theo yêu cầu của mạch.</w:t>
      </w:r>
    </w:p>
    <w:p w14:paraId="0F1C19E3" w14:textId="77777777" w:rsidR="00DD4CEB" w:rsidRPr="00A30328" w:rsidRDefault="00DD4CEB" w:rsidP="00C91F7E">
      <w:pPr>
        <w:tabs>
          <w:tab w:val="left" w:pos="528"/>
        </w:tabs>
        <w:spacing w:after="0" w:line="312" w:lineRule="auto"/>
        <w:ind w:firstLine="284"/>
        <w:jc w:val="both"/>
        <w:rPr>
          <w:rFonts w:cs="Times New Roman"/>
          <w:sz w:val="28"/>
          <w:szCs w:val="28"/>
          <w:lang w:val="pl-PL"/>
        </w:rPr>
      </w:pPr>
      <w:r w:rsidRPr="00A30328">
        <w:rPr>
          <w:rFonts w:cs="Times New Roman"/>
          <w:sz w:val="28"/>
          <w:szCs w:val="28"/>
          <w:lang w:val="nl-NL"/>
        </w:rPr>
        <w:t xml:space="preserve">- </w:t>
      </w:r>
      <w:r w:rsidRPr="00A30328">
        <w:rPr>
          <w:rFonts w:cs="Times New Roman"/>
          <w:sz w:val="28"/>
          <w:szCs w:val="28"/>
          <w:lang w:val="pl-PL"/>
        </w:rPr>
        <w:t>Rèn luyện tính tỷ mỉ, chính xác, an toàn và vệ sinh công nghiệp.</w:t>
      </w:r>
    </w:p>
    <w:p w14:paraId="4419D88E"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 xml:space="preserve">2. Nội dung của bài: </w:t>
      </w:r>
    </w:p>
    <w:p w14:paraId="2E95972E" w14:textId="77777777" w:rsidR="00DD4CEB" w:rsidRPr="00A30328" w:rsidRDefault="00DD4CEB" w:rsidP="00E64D0A">
      <w:pPr>
        <w:numPr>
          <w:ilvl w:val="1"/>
          <w:numId w:val="103"/>
        </w:numPr>
        <w:spacing w:after="0" w:line="312" w:lineRule="auto"/>
        <w:jc w:val="both"/>
        <w:rPr>
          <w:rFonts w:cs="Times New Roman"/>
          <w:sz w:val="28"/>
          <w:szCs w:val="28"/>
        </w:rPr>
      </w:pPr>
      <w:r w:rsidRPr="00A30328">
        <w:rPr>
          <w:rFonts w:cs="Times New Roman"/>
          <w:bCs/>
          <w:sz w:val="28"/>
          <w:szCs w:val="28"/>
        </w:rPr>
        <w:t>Chỉnh lưu 1 pha bán kỳ</w:t>
      </w:r>
      <w:r w:rsidRPr="00A30328">
        <w:rPr>
          <w:rFonts w:cs="Times New Roman"/>
          <w:sz w:val="28"/>
          <w:szCs w:val="28"/>
        </w:rPr>
        <w:t xml:space="preserve"> </w:t>
      </w:r>
    </w:p>
    <w:p w14:paraId="3BD58026" w14:textId="77777777" w:rsidR="00DD4CEB" w:rsidRPr="00A30328" w:rsidRDefault="00DD4CEB" w:rsidP="00E64D0A">
      <w:pPr>
        <w:numPr>
          <w:ilvl w:val="1"/>
          <w:numId w:val="103"/>
        </w:numPr>
        <w:spacing w:after="0" w:line="312" w:lineRule="auto"/>
        <w:jc w:val="both"/>
        <w:rPr>
          <w:rFonts w:cs="Times New Roman"/>
          <w:sz w:val="28"/>
          <w:szCs w:val="28"/>
        </w:rPr>
      </w:pPr>
      <w:r w:rsidRPr="00A30328">
        <w:rPr>
          <w:rFonts w:cs="Times New Roman"/>
          <w:bCs/>
          <w:sz w:val="28"/>
          <w:szCs w:val="28"/>
        </w:rPr>
        <w:t>Chỉnh lưu tia 2 pha</w:t>
      </w:r>
      <w:r w:rsidRPr="00A30328">
        <w:rPr>
          <w:rFonts w:cs="Times New Roman"/>
          <w:sz w:val="28"/>
          <w:szCs w:val="28"/>
        </w:rPr>
        <w:t xml:space="preserve"> </w:t>
      </w:r>
    </w:p>
    <w:p w14:paraId="08A213BD" w14:textId="77777777" w:rsidR="00DD4CEB" w:rsidRPr="00A30328" w:rsidRDefault="00DD4CEB" w:rsidP="00E64D0A">
      <w:pPr>
        <w:numPr>
          <w:ilvl w:val="1"/>
          <w:numId w:val="103"/>
        </w:numPr>
        <w:spacing w:after="0" w:line="312" w:lineRule="auto"/>
        <w:jc w:val="both"/>
        <w:rPr>
          <w:rFonts w:cs="Times New Roman"/>
          <w:sz w:val="28"/>
          <w:szCs w:val="28"/>
        </w:rPr>
      </w:pPr>
      <w:r w:rsidRPr="00A30328">
        <w:rPr>
          <w:rFonts w:cs="Times New Roman"/>
          <w:bCs/>
          <w:sz w:val="28"/>
          <w:szCs w:val="28"/>
        </w:rPr>
        <w:t xml:space="preserve">Chỉnh lưu cầu 1 pha </w:t>
      </w:r>
      <w:r w:rsidRPr="00A30328">
        <w:rPr>
          <w:rFonts w:cs="Times New Roman"/>
          <w:sz w:val="28"/>
          <w:szCs w:val="28"/>
        </w:rPr>
        <w:t xml:space="preserve"> </w:t>
      </w:r>
    </w:p>
    <w:p w14:paraId="4CDBFCA5" w14:textId="77777777" w:rsidR="00DD4CEB" w:rsidRPr="00A30328" w:rsidRDefault="00DD4CEB" w:rsidP="00E64D0A">
      <w:pPr>
        <w:pStyle w:val="ListParagraph"/>
        <w:numPr>
          <w:ilvl w:val="2"/>
          <w:numId w:val="116"/>
        </w:numPr>
        <w:spacing w:after="0" w:line="312" w:lineRule="auto"/>
        <w:ind w:left="851" w:firstLine="0"/>
        <w:jc w:val="both"/>
        <w:rPr>
          <w:sz w:val="28"/>
          <w:szCs w:val="28"/>
        </w:rPr>
      </w:pPr>
      <w:r w:rsidRPr="00A30328">
        <w:rPr>
          <w:bCs/>
          <w:iCs/>
          <w:sz w:val="28"/>
          <w:szCs w:val="28"/>
        </w:rPr>
        <w:t>Chỉnh lưu cầu 1 pha điều khiển bán phần đối xứng</w:t>
      </w:r>
    </w:p>
    <w:p w14:paraId="2E782E9E" w14:textId="77777777" w:rsidR="00DD4CEB" w:rsidRPr="00A30328" w:rsidRDefault="00DD4CEB" w:rsidP="00E64D0A">
      <w:pPr>
        <w:pStyle w:val="ListParagraph"/>
        <w:numPr>
          <w:ilvl w:val="2"/>
          <w:numId w:val="116"/>
        </w:numPr>
        <w:spacing w:after="0" w:line="312" w:lineRule="auto"/>
        <w:ind w:left="851" w:firstLine="0"/>
        <w:jc w:val="both"/>
        <w:rPr>
          <w:sz w:val="28"/>
          <w:szCs w:val="28"/>
        </w:rPr>
      </w:pPr>
      <w:r w:rsidRPr="00A30328">
        <w:rPr>
          <w:bCs/>
          <w:iCs/>
          <w:sz w:val="28"/>
          <w:szCs w:val="28"/>
        </w:rPr>
        <w:t>Chỉnh lưu cầu 1 pha điều khiển bán phần không đối xứng</w:t>
      </w:r>
    </w:p>
    <w:p w14:paraId="53A133B8" w14:textId="77777777" w:rsidR="00DD4CEB" w:rsidRPr="00A30328" w:rsidRDefault="00DD4CEB" w:rsidP="00E64D0A">
      <w:pPr>
        <w:pStyle w:val="ListParagraph"/>
        <w:numPr>
          <w:ilvl w:val="2"/>
          <w:numId w:val="116"/>
        </w:numPr>
        <w:spacing w:after="0" w:line="312" w:lineRule="auto"/>
        <w:ind w:left="851" w:firstLine="0"/>
        <w:jc w:val="both"/>
        <w:rPr>
          <w:sz w:val="28"/>
          <w:szCs w:val="28"/>
        </w:rPr>
      </w:pPr>
      <w:r w:rsidRPr="00A30328">
        <w:rPr>
          <w:bCs/>
          <w:iCs/>
          <w:sz w:val="28"/>
          <w:szCs w:val="28"/>
        </w:rPr>
        <w:t xml:space="preserve">Chỉnh lưu cầu 1 pha điều khiển toàn phần </w:t>
      </w:r>
    </w:p>
    <w:p w14:paraId="6A4A0F41" w14:textId="77777777" w:rsidR="00DD4CEB" w:rsidRPr="00A30328" w:rsidRDefault="00DD4CEB" w:rsidP="00E64D0A">
      <w:pPr>
        <w:numPr>
          <w:ilvl w:val="1"/>
          <w:numId w:val="103"/>
        </w:numPr>
        <w:spacing w:after="0" w:line="312" w:lineRule="auto"/>
        <w:jc w:val="both"/>
        <w:rPr>
          <w:rFonts w:cs="Times New Roman"/>
          <w:sz w:val="28"/>
          <w:szCs w:val="28"/>
        </w:rPr>
      </w:pPr>
      <w:r w:rsidRPr="00A30328">
        <w:rPr>
          <w:rFonts w:cs="Times New Roman"/>
          <w:bCs/>
          <w:sz w:val="28"/>
          <w:szCs w:val="28"/>
        </w:rPr>
        <w:t xml:space="preserve">Chỉnh lưu tia 3 pha </w:t>
      </w:r>
      <w:r w:rsidRPr="00A30328">
        <w:rPr>
          <w:rFonts w:cs="Times New Roman"/>
          <w:sz w:val="28"/>
          <w:szCs w:val="28"/>
        </w:rPr>
        <w:t xml:space="preserve"> </w:t>
      </w:r>
    </w:p>
    <w:p w14:paraId="363822A8" w14:textId="77777777" w:rsidR="00DD4CEB" w:rsidRPr="00A30328" w:rsidRDefault="00DD4CEB" w:rsidP="00E64D0A">
      <w:pPr>
        <w:numPr>
          <w:ilvl w:val="1"/>
          <w:numId w:val="103"/>
        </w:numPr>
        <w:spacing w:after="0" w:line="312" w:lineRule="auto"/>
        <w:jc w:val="both"/>
        <w:rPr>
          <w:rFonts w:cs="Times New Roman"/>
          <w:sz w:val="28"/>
          <w:szCs w:val="28"/>
        </w:rPr>
      </w:pPr>
      <w:r w:rsidRPr="00A30328">
        <w:rPr>
          <w:rFonts w:cs="Times New Roman"/>
          <w:bCs/>
          <w:sz w:val="28"/>
          <w:szCs w:val="28"/>
        </w:rPr>
        <w:t xml:space="preserve">Chỉnh lưu cầu 3 pha </w:t>
      </w:r>
      <w:r w:rsidRPr="00A30328">
        <w:rPr>
          <w:rFonts w:cs="Times New Roman"/>
          <w:sz w:val="28"/>
          <w:szCs w:val="28"/>
        </w:rPr>
        <w:t xml:space="preserve"> </w:t>
      </w:r>
    </w:p>
    <w:p w14:paraId="22964C0B" w14:textId="77777777" w:rsidR="00DD4CEB" w:rsidRPr="00A30328" w:rsidRDefault="00DD4CEB" w:rsidP="00E64D0A">
      <w:pPr>
        <w:numPr>
          <w:ilvl w:val="1"/>
          <w:numId w:val="103"/>
        </w:numPr>
        <w:spacing w:after="0" w:line="312" w:lineRule="auto"/>
        <w:jc w:val="both"/>
        <w:rPr>
          <w:rFonts w:cs="Times New Roman"/>
          <w:sz w:val="28"/>
          <w:szCs w:val="28"/>
        </w:rPr>
      </w:pPr>
      <w:r w:rsidRPr="00A30328">
        <w:rPr>
          <w:rFonts w:cs="Times New Roman"/>
          <w:sz w:val="28"/>
          <w:szCs w:val="28"/>
        </w:rPr>
        <w:t>Bài tập thực hành</w:t>
      </w:r>
    </w:p>
    <w:p w14:paraId="7AF000A2" w14:textId="77777777" w:rsidR="00DD4CEB" w:rsidRPr="00A30328" w:rsidRDefault="00DD4CEB" w:rsidP="00E64D0A">
      <w:pPr>
        <w:pStyle w:val="ListParagraph"/>
        <w:numPr>
          <w:ilvl w:val="2"/>
          <w:numId w:val="130"/>
        </w:numPr>
        <w:tabs>
          <w:tab w:val="left" w:pos="1276"/>
        </w:tabs>
        <w:spacing w:after="0" w:line="312" w:lineRule="auto"/>
        <w:ind w:firstLine="131"/>
        <w:jc w:val="both"/>
        <w:rPr>
          <w:sz w:val="28"/>
          <w:szCs w:val="28"/>
        </w:rPr>
      </w:pPr>
      <w:r w:rsidRPr="00A30328">
        <w:rPr>
          <w:bCs/>
          <w:iCs/>
          <w:sz w:val="28"/>
          <w:szCs w:val="28"/>
        </w:rPr>
        <w:t xml:space="preserve">Ráp mạch chỉnh lưu bán kỳ </w:t>
      </w:r>
    </w:p>
    <w:p w14:paraId="6455415C" w14:textId="77777777" w:rsidR="00DD4CEB" w:rsidRPr="00A30328" w:rsidRDefault="00DD4CEB" w:rsidP="00E64D0A">
      <w:pPr>
        <w:pStyle w:val="ListParagraph"/>
        <w:numPr>
          <w:ilvl w:val="2"/>
          <w:numId w:val="130"/>
        </w:numPr>
        <w:tabs>
          <w:tab w:val="left" w:pos="1276"/>
        </w:tabs>
        <w:spacing w:after="0" w:line="312" w:lineRule="auto"/>
        <w:ind w:firstLine="131"/>
        <w:jc w:val="both"/>
        <w:rPr>
          <w:bCs/>
          <w:iCs/>
          <w:sz w:val="28"/>
          <w:szCs w:val="28"/>
        </w:rPr>
      </w:pPr>
      <w:r w:rsidRPr="00A30328">
        <w:rPr>
          <w:bCs/>
          <w:iCs/>
          <w:sz w:val="28"/>
          <w:szCs w:val="28"/>
        </w:rPr>
        <w:t>Ráp mạch chỉnh lưu cầu 1 pha điều khiển bán phần đối xứng</w:t>
      </w:r>
    </w:p>
    <w:p w14:paraId="35B93FAA" w14:textId="77777777" w:rsidR="00DD4CEB" w:rsidRPr="00A30328" w:rsidRDefault="00DD4CEB" w:rsidP="00E64D0A">
      <w:pPr>
        <w:pStyle w:val="ListParagraph"/>
        <w:numPr>
          <w:ilvl w:val="2"/>
          <w:numId w:val="130"/>
        </w:numPr>
        <w:tabs>
          <w:tab w:val="left" w:pos="1276"/>
        </w:tabs>
        <w:spacing w:after="0" w:line="312" w:lineRule="auto"/>
        <w:ind w:firstLine="131"/>
        <w:jc w:val="both"/>
        <w:rPr>
          <w:sz w:val="28"/>
          <w:szCs w:val="28"/>
        </w:rPr>
      </w:pPr>
      <w:r w:rsidRPr="00A30328">
        <w:rPr>
          <w:bCs/>
          <w:iCs/>
          <w:sz w:val="28"/>
          <w:szCs w:val="28"/>
        </w:rPr>
        <w:t>Ráp mạch chỉnh lưu cầu 1 pha điều khiển bán phần không đối xứng.</w:t>
      </w:r>
    </w:p>
    <w:p w14:paraId="1ECC1D0C" w14:textId="77777777" w:rsidR="00DD4CEB" w:rsidRPr="00A30328" w:rsidRDefault="00DD4CEB" w:rsidP="00E64D0A">
      <w:pPr>
        <w:pStyle w:val="ListParagraph"/>
        <w:numPr>
          <w:ilvl w:val="2"/>
          <w:numId w:val="130"/>
        </w:numPr>
        <w:tabs>
          <w:tab w:val="left" w:pos="1276"/>
        </w:tabs>
        <w:spacing w:after="0" w:line="312" w:lineRule="auto"/>
        <w:ind w:firstLine="131"/>
        <w:jc w:val="both"/>
        <w:rPr>
          <w:sz w:val="28"/>
          <w:szCs w:val="28"/>
        </w:rPr>
      </w:pPr>
      <w:r w:rsidRPr="00A30328">
        <w:rPr>
          <w:bCs/>
          <w:iCs/>
          <w:sz w:val="28"/>
          <w:szCs w:val="28"/>
        </w:rPr>
        <w:t>Chỉnh lưu cầu 1 pha điều khiển toàn phần</w:t>
      </w:r>
    </w:p>
    <w:p w14:paraId="1783295B" w14:textId="77777777" w:rsidR="00DD4CEB" w:rsidRPr="00A30328" w:rsidRDefault="00DD4CEB" w:rsidP="00C91F7E">
      <w:pPr>
        <w:spacing w:after="0" w:line="312" w:lineRule="auto"/>
        <w:jc w:val="both"/>
        <w:rPr>
          <w:rFonts w:cs="Times New Roman"/>
          <w:i/>
          <w:sz w:val="28"/>
          <w:szCs w:val="28"/>
        </w:rPr>
      </w:pPr>
      <w:r w:rsidRPr="00A30328">
        <w:rPr>
          <w:rFonts w:cs="Times New Roman"/>
          <w:b/>
          <w:sz w:val="28"/>
          <w:szCs w:val="28"/>
        </w:rPr>
        <w:t>Bài 5:</w:t>
      </w:r>
      <w:r w:rsidRPr="00A30328">
        <w:rPr>
          <w:rFonts w:cs="Times New Roman"/>
          <w:b/>
          <w:sz w:val="28"/>
          <w:szCs w:val="28"/>
        </w:rPr>
        <w:tab/>
      </w:r>
      <w:r w:rsidRPr="00A30328">
        <w:rPr>
          <w:rFonts w:cs="Times New Roman"/>
          <w:sz w:val="28"/>
          <w:szCs w:val="28"/>
        </w:rPr>
        <w:t xml:space="preserve"> </w:t>
      </w:r>
      <w:r w:rsidRPr="00A30328">
        <w:rPr>
          <w:rFonts w:cs="Times New Roman"/>
          <w:bCs/>
          <w:sz w:val="28"/>
          <w:szCs w:val="28"/>
        </w:rPr>
        <w:t>Bộ biến đổi điện áp xoay chiều</w:t>
      </w:r>
      <w:r w:rsidRPr="00A30328">
        <w:rPr>
          <w:rFonts w:cs="Times New Roman"/>
          <w:sz w:val="28"/>
          <w:szCs w:val="28"/>
        </w:rPr>
        <w:tab/>
        <w:t xml:space="preserve">        </w:t>
      </w:r>
      <w:r w:rsidRPr="00A30328">
        <w:rPr>
          <w:rFonts w:cs="Times New Roman"/>
          <w:i/>
          <w:sz w:val="28"/>
          <w:szCs w:val="28"/>
        </w:rPr>
        <w:t xml:space="preserve">Thời gian: </w:t>
      </w:r>
      <w:r w:rsidRPr="00A30328">
        <w:rPr>
          <w:rFonts w:cs="Times New Roman"/>
          <w:b/>
          <w:i/>
          <w:sz w:val="28"/>
          <w:szCs w:val="28"/>
        </w:rPr>
        <w:t>9</w:t>
      </w:r>
      <w:r w:rsidRPr="00A30328">
        <w:rPr>
          <w:rFonts w:cs="Times New Roman"/>
          <w:i/>
          <w:sz w:val="28"/>
          <w:szCs w:val="28"/>
        </w:rPr>
        <w:t xml:space="preserve"> giờ (LT: 5 giờ; TH: 4 giờ)</w:t>
      </w:r>
    </w:p>
    <w:p w14:paraId="1DD6534A"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1. Mục tiêu của bài:</w:t>
      </w:r>
    </w:p>
    <w:p w14:paraId="4245FF72" w14:textId="77777777" w:rsidR="00DD4CEB" w:rsidRPr="00A30328" w:rsidRDefault="00DD4CEB" w:rsidP="00C91F7E">
      <w:pPr>
        <w:tabs>
          <w:tab w:val="left" w:pos="5760"/>
        </w:tabs>
        <w:spacing w:after="0" w:line="312" w:lineRule="auto"/>
        <w:ind w:firstLine="284"/>
        <w:jc w:val="both"/>
        <w:rPr>
          <w:rFonts w:cs="Times New Roman"/>
          <w:spacing w:val="6"/>
          <w:sz w:val="28"/>
          <w:szCs w:val="28"/>
        </w:rPr>
      </w:pPr>
      <w:r w:rsidRPr="00A30328">
        <w:rPr>
          <w:rFonts w:cs="Times New Roman"/>
          <w:spacing w:val="6"/>
          <w:sz w:val="28"/>
          <w:szCs w:val="28"/>
        </w:rPr>
        <w:t>- Trình bày được nguyên lý hoạt động, đặc tính và phạm vi ứng dụng các mạch điểu chỉnh điện áp theo nội dung đã học.</w:t>
      </w:r>
    </w:p>
    <w:p w14:paraId="12658FC9" w14:textId="77777777" w:rsidR="00DD4CEB" w:rsidRPr="00A30328" w:rsidRDefault="00DD4CEB" w:rsidP="00C91F7E">
      <w:pPr>
        <w:tabs>
          <w:tab w:val="left" w:pos="5760"/>
        </w:tabs>
        <w:spacing w:after="0" w:line="312" w:lineRule="auto"/>
        <w:ind w:firstLine="284"/>
        <w:jc w:val="both"/>
        <w:rPr>
          <w:rFonts w:cs="Times New Roman"/>
          <w:spacing w:val="6"/>
          <w:sz w:val="28"/>
          <w:szCs w:val="28"/>
        </w:rPr>
      </w:pPr>
      <w:r w:rsidRPr="00A30328">
        <w:rPr>
          <w:rFonts w:cs="Times New Roman"/>
          <w:spacing w:val="6"/>
          <w:sz w:val="28"/>
          <w:szCs w:val="28"/>
        </w:rPr>
        <w:t>- Lắp ráp được các mạch điểu chỉnh điện áp.</w:t>
      </w:r>
    </w:p>
    <w:p w14:paraId="5D49BD8D" w14:textId="77777777" w:rsidR="00DD4CEB" w:rsidRPr="00A30328" w:rsidRDefault="00DD4CEB" w:rsidP="00C91F7E">
      <w:pPr>
        <w:tabs>
          <w:tab w:val="num" w:pos="0"/>
          <w:tab w:val="num" w:pos="234"/>
          <w:tab w:val="left" w:pos="5760"/>
        </w:tabs>
        <w:spacing w:after="0" w:line="312" w:lineRule="auto"/>
        <w:ind w:firstLine="284"/>
        <w:jc w:val="both"/>
        <w:rPr>
          <w:rFonts w:cs="Times New Roman"/>
          <w:spacing w:val="6"/>
          <w:sz w:val="28"/>
          <w:szCs w:val="28"/>
        </w:rPr>
      </w:pPr>
      <w:r w:rsidRPr="00A30328">
        <w:rPr>
          <w:rFonts w:cs="Times New Roman"/>
          <w:spacing w:val="6"/>
          <w:sz w:val="28"/>
          <w:szCs w:val="28"/>
        </w:rPr>
        <w:t>- Kiểm tra, sửa chữa được các mạch điều chỉnh điện áp đạt yêu cầu kỹ thuật.</w:t>
      </w:r>
    </w:p>
    <w:p w14:paraId="70F9B884" w14:textId="77777777" w:rsidR="00DD4CEB" w:rsidRPr="00A30328" w:rsidRDefault="00DD4CEB" w:rsidP="00C91F7E">
      <w:pPr>
        <w:tabs>
          <w:tab w:val="left" w:pos="528"/>
        </w:tabs>
        <w:spacing w:after="0" w:line="312" w:lineRule="auto"/>
        <w:ind w:left="22" w:firstLine="284"/>
        <w:jc w:val="both"/>
        <w:rPr>
          <w:rFonts w:cs="Times New Roman"/>
          <w:sz w:val="28"/>
          <w:szCs w:val="28"/>
          <w:lang w:val="pl-PL"/>
        </w:rPr>
      </w:pPr>
      <w:r w:rsidRPr="00A30328">
        <w:rPr>
          <w:rFonts w:cs="Times New Roman"/>
          <w:sz w:val="28"/>
          <w:szCs w:val="28"/>
        </w:rPr>
        <w:t xml:space="preserve">- </w:t>
      </w:r>
      <w:r w:rsidRPr="00A30328">
        <w:rPr>
          <w:rFonts w:cs="Times New Roman"/>
          <w:sz w:val="28"/>
          <w:szCs w:val="28"/>
          <w:lang w:val="pl-PL"/>
        </w:rPr>
        <w:t xml:space="preserve">Rèn luyện tính tỷ mỉ, chính xác, </w:t>
      </w:r>
      <w:proofErr w:type="gramStart"/>
      <w:r w:rsidRPr="00A30328">
        <w:rPr>
          <w:rFonts w:cs="Times New Roman"/>
          <w:sz w:val="28"/>
          <w:szCs w:val="28"/>
          <w:lang w:val="pl-PL"/>
        </w:rPr>
        <w:t>an</w:t>
      </w:r>
      <w:proofErr w:type="gramEnd"/>
      <w:r w:rsidRPr="00A30328">
        <w:rPr>
          <w:rFonts w:cs="Times New Roman"/>
          <w:sz w:val="28"/>
          <w:szCs w:val="28"/>
          <w:lang w:val="pl-PL"/>
        </w:rPr>
        <w:t xml:space="preserve"> toàn và vệ sinh công nghiệp</w:t>
      </w:r>
    </w:p>
    <w:p w14:paraId="3728882E"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 xml:space="preserve">2. Nội dung của bài: </w:t>
      </w:r>
    </w:p>
    <w:p w14:paraId="28FD19AA" w14:textId="77777777" w:rsidR="00DD4CEB" w:rsidRPr="00A30328" w:rsidRDefault="00DD4CEB" w:rsidP="00E64D0A">
      <w:pPr>
        <w:numPr>
          <w:ilvl w:val="1"/>
          <w:numId w:val="104"/>
        </w:numPr>
        <w:spacing w:after="0" w:line="312" w:lineRule="auto"/>
        <w:jc w:val="both"/>
        <w:rPr>
          <w:rFonts w:cs="Times New Roman"/>
          <w:bCs/>
          <w:sz w:val="28"/>
          <w:szCs w:val="28"/>
        </w:rPr>
      </w:pPr>
      <w:r w:rsidRPr="00A30328">
        <w:rPr>
          <w:rFonts w:cs="Times New Roman"/>
          <w:bCs/>
          <w:sz w:val="28"/>
          <w:szCs w:val="28"/>
        </w:rPr>
        <w:t>Khái niệm chung</w:t>
      </w:r>
    </w:p>
    <w:p w14:paraId="10CE5724" w14:textId="77777777" w:rsidR="00DD4CEB" w:rsidRPr="00A30328" w:rsidRDefault="00DD4CEB" w:rsidP="00E64D0A">
      <w:pPr>
        <w:numPr>
          <w:ilvl w:val="1"/>
          <w:numId w:val="104"/>
        </w:numPr>
        <w:spacing w:after="0" w:line="312" w:lineRule="auto"/>
        <w:jc w:val="both"/>
        <w:rPr>
          <w:rFonts w:cs="Times New Roman"/>
          <w:bCs/>
          <w:sz w:val="28"/>
          <w:szCs w:val="28"/>
        </w:rPr>
      </w:pPr>
      <w:r w:rsidRPr="00A30328">
        <w:rPr>
          <w:rFonts w:cs="Times New Roman"/>
          <w:sz w:val="28"/>
          <w:szCs w:val="28"/>
        </w:rPr>
        <w:t>Bộ điều chỉnh điện áp xoay chiều 1 pha</w:t>
      </w:r>
    </w:p>
    <w:p w14:paraId="56F1C563" w14:textId="77777777" w:rsidR="00DD4CEB" w:rsidRPr="00A30328" w:rsidRDefault="00DD4CEB" w:rsidP="00E64D0A">
      <w:pPr>
        <w:numPr>
          <w:ilvl w:val="2"/>
          <w:numId w:val="105"/>
        </w:numPr>
        <w:spacing w:after="0" w:line="312" w:lineRule="auto"/>
        <w:jc w:val="both"/>
        <w:rPr>
          <w:rFonts w:cs="Times New Roman"/>
          <w:sz w:val="28"/>
          <w:szCs w:val="28"/>
        </w:rPr>
      </w:pPr>
      <w:r w:rsidRPr="00A30328">
        <w:rPr>
          <w:rFonts w:cs="Times New Roman"/>
          <w:sz w:val="28"/>
          <w:szCs w:val="28"/>
        </w:rPr>
        <w:t>Tải thuần trở</w:t>
      </w:r>
    </w:p>
    <w:p w14:paraId="142E417B" w14:textId="77777777" w:rsidR="00DD4CEB" w:rsidRPr="00A30328" w:rsidRDefault="00DD4CEB" w:rsidP="00E64D0A">
      <w:pPr>
        <w:numPr>
          <w:ilvl w:val="2"/>
          <w:numId w:val="105"/>
        </w:numPr>
        <w:spacing w:after="0" w:line="312" w:lineRule="auto"/>
        <w:jc w:val="both"/>
        <w:rPr>
          <w:rFonts w:cs="Times New Roman"/>
          <w:sz w:val="28"/>
          <w:szCs w:val="28"/>
        </w:rPr>
      </w:pPr>
      <w:r w:rsidRPr="00A30328">
        <w:rPr>
          <w:rFonts w:cs="Times New Roman"/>
          <w:sz w:val="28"/>
          <w:szCs w:val="28"/>
        </w:rPr>
        <w:t>Phụ tải có thành phần cảm kháng</w:t>
      </w:r>
    </w:p>
    <w:p w14:paraId="4D92CF58" w14:textId="77777777" w:rsidR="00DD4CEB" w:rsidRPr="00A30328" w:rsidRDefault="00DD4CEB" w:rsidP="00E64D0A">
      <w:pPr>
        <w:numPr>
          <w:ilvl w:val="1"/>
          <w:numId w:val="104"/>
        </w:numPr>
        <w:spacing w:after="0" w:line="312" w:lineRule="auto"/>
        <w:jc w:val="both"/>
        <w:rPr>
          <w:rFonts w:cs="Times New Roman"/>
          <w:sz w:val="28"/>
          <w:szCs w:val="28"/>
        </w:rPr>
      </w:pPr>
      <w:r w:rsidRPr="00A30328">
        <w:rPr>
          <w:rFonts w:cs="Times New Roman"/>
          <w:sz w:val="28"/>
          <w:szCs w:val="28"/>
        </w:rPr>
        <w:t>Bài tập thực hành</w:t>
      </w:r>
    </w:p>
    <w:p w14:paraId="14293DA3" w14:textId="77777777" w:rsidR="00DD4CEB" w:rsidRPr="00A30328" w:rsidRDefault="00DD4CEB" w:rsidP="00E64D0A">
      <w:pPr>
        <w:numPr>
          <w:ilvl w:val="2"/>
          <w:numId w:val="106"/>
        </w:numPr>
        <w:spacing w:after="0" w:line="312" w:lineRule="auto"/>
        <w:jc w:val="both"/>
        <w:rPr>
          <w:rFonts w:cs="Times New Roman"/>
          <w:b/>
          <w:bCs/>
          <w:sz w:val="28"/>
          <w:szCs w:val="28"/>
        </w:rPr>
      </w:pPr>
      <w:r w:rsidRPr="00A30328">
        <w:rPr>
          <w:rFonts w:cs="Times New Roman"/>
          <w:bCs/>
          <w:sz w:val="28"/>
          <w:szCs w:val="28"/>
        </w:rPr>
        <w:t>Ráp mạch biến đổi điện áp xoay chiều 1 pha dùng Triac</w:t>
      </w:r>
    </w:p>
    <w:p w14:paraId="0D2E4174" w14:textId="77777777" w:rsidR="00DD4CEB" w:rsidRPr="00A30328" w:rsidRDefault="00DD4CEB" w:rsidP="00E64D0A">
      <w:pPr>
        <w:numPr>
          <w:ilvl w:val="2"/>
          <w:numId w:val="106"/>
        </w:numPr>
        <w:spacing w:after="0" w:line="312" w:lineRule="auto"/>
        <w:jc w:val="both"/>
        <w:rPr>
          <w:rFonts w:cs="Times New Roman"/>
          <w:b/>
          <w:bCs/>
          <w:sz w:val="28"/>
          <w:szCs w:val="28"/>
        </w:rPr>
      </w:pPr>
      <w:r w:rsidRPr="00A30328">
        <w:rPr>
          <w:rFonts w:cs="Times New Roman"/>
          <w:bCs/>
          <w:sz w:val="28"/>
          <w:szCs w:val="28"/>
        </w:rPr>
        <w:t>Ráp mạch biến đổi điện áp xoay chiều 1 pha dùng Triac</w:t>
      </w:r>
    </w:p>
    <w:p w14:paraId="4291AB33" w14:textId="77777777" w:rsidR="00DD4CEB" w:rsidRPr="00A30328" w:rsidRDefault="00DD4CEB" w:rsidP="00C91F7E">
      <w:pPr>
        <w:spacing w:after="0" w:line="312" w:lineRule="auto"/>
        <w:jc w:val="both"/>
        <w:rPr>
          <w:rFonts w:cs="Times New Roman"/>
          <w:i/>
          <w:sz w:val="28"/>
          <w:szCs w:val="28"/>
        </w:rPr>
      </w:pPr>
      <w:r w:rsidRPr="00A30328">
        <w:rPr>
          <w:rFonts w:cs="Times New Roman"/>
          <w:b/>
          <w:sz w:val="28"/>
          <w:szCs w:val="28"/>
        </w:rPr>
        <w:lastRenderedPageBreak/>
        <w:t xml:space="preserve"> Bài 6: </w:t>
      </w:r>
      <w:r w:rsidRPr="00A30328">
        <w:rPr>
          <w:rFonts w:cs="Times New Roman"/>
          <w:sz w:val="28"/>
          <w:szCs w:val="28"/>
        </w:rPr>
        <w:t xml:space="preserve">Nghịch lưu và biến tần </w:t>
      </w:r>
      <w:r w:rsidRPr="00A30328">
        <w:rPr>
          <w:rFonts w:cs="Times New Roman"/>
          <w:sz w:val="28"/>
          <w:szCs w:val="28"/>
        </w:rPr>
        <w:tab/>
      </w:r>
      <w:r w:rsidRPr="00A30328">
        <w:rPr>
          <w:rFonts w:cs="Times New Roman"/>
          <w:sz w:val="28"/>
          <w:szCs w:val="28"/>
        </w:rPr>
        <w:tab/>
        <w:t xml:space="preserve">       </w:t>
      </w:r>
      <w:r w:rsidRPr="00A30328">
        <w:rPr>
          <w:rFonts w:cs="Times New Roman"/>
          <w:i/>
          <w:sz w:val="28"/>
          <w:szCs w:val="28"/>
        </w:rPr>
        <w:t xml:space="preserve">Thời gian: </w:t>
      </w:r>
      <w:r w:rsidRPr="00A30328">
        <w:rPr>
          <w:rFonts w:cs="Times New Roman"/>
          <w:b/>
          <w:i/>
          <w:sz w:val="28"/>
          <w:szCs w:val="28"/>
        </w:rPr>
        <w:t xml:space="preserve">18 </w:t>
      </w:r>
      <w:r w:rsidRPr="00A30328">
        <w:rPr>
          <w:rFonts w:cs="Times New Roman"/>
          <w:i/>
          <w:sz w:val="28"/>
          <w:szCs w:val="28"/>
        </w:rPr>
        <w:t>giờ (LT: 5 giờ; TH: 4 giờ; KT: 1 giờ)</w:t>
      </w:r>
    </w:p>
    <w:p w14:paraId="696195DF"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1. Mục tiêu của bài:</w:t>
      </w:r>
    </w:p>
    <w:p w14:paraId="5FBF7DC0" w14:textId="77777777" w:rsidR="00DD4CEB" w:rsidRPr="00A30328" w:rsidRDefault="00DD4CEB" w:rsidP="00C91F7E">
      <w:pPr>
        <w:tabs>
          <w:tab w:val="num" w:pos="720"/>
          <w:tab w:val="left" w:pos="5760"/>
        </w:tabs>
        <w:spacing w:after="0" w:line="312" w:lineRule="auto"/>
        <w:ind w:firstLine="284"/>
        <w:jc w:val="both"/>
        <w:rPr>
          <w:rFonts w:cs="Times New Roman"/>
          <w:spacing w:val="6"/>
          <w:sz w:val="28"/>
          <w:szCs w:val="28"/>
        </w:rPr>
      </w:pPr>
      <w:r w:rsidRPr="00A30328">
        <w:rPr>
          <w:rFonts w:cs="Times New Roman"/>
          <w:spacing w:val="6"/>
          <w:sz w:val="28"/>
          <w:szCs w:val="28"/>
        </w:rPr>
        <w:t>- Trình bày được nguyên lý hoạt động, đặc tính và phạm vi ứng dụng các mạch nghịch lưu thông dụng.</w:t>
      </w:r>
    </w:p>
    <w:p w14:paraId="5048249D" w14:textId="77777777" w:rsidR="00DD4CEB" w:rsidRPr="00A30328" w:rsidRDefault="00DD4CEB" w:rsidP="00C91F7E">
      <w:pPr>
        <w:tabs>
          <w:tab w:val="num" w:pos="0"/>
          <w:tab w:val="num" w:pos="234"/>
          <w:tab w:val="left" w:pos="5760"/>
        </w:tabs>
        <w:spacing w:after="0" w:line="312" w:lineRule="auto"/>
        <w:ind w:firstLine="284"/>
        <w:jc w:val="both"/>
        <w:rPr>
          <w:rFonts w:cs="Times New Roman"/>
          <w:spacing w:val="6"/>
          <w:sz w:val="28"/>
          <w:szCs w:val="28"/>
        </w:rPr>
      </w:pPr>
      <w:r w:rsidRPr="00A30328">
        <w:rPr>
          <w:rFonts w:cs="Times New Roman"/>
          <w:spacing w:val="6"/>
          <w:sz w:val="28"/>
          <w:szCs w:val="28"/>
        </w:rPr>
        <w:t>- Lắp ráp, kiểm tra, sửa chữa các mạch nghịch lưu thông dụng.</w:t>
      </w:r>
    </w:p>
    <w:p w14:paraId="7AB16A28" w14:textId="77777777" w:rsidR="00DD4CEB" w:rsidRPr="00A30328" w:rsidRDefault="00DD4CEB" w:rsidP="00C91F7E">
      <w:pPr>
        <w:tabs>
          <w:tab w:val="num" w:pos="720"/>
          <w:tab w:val="left" w:pos="5760"/>
        </w:tabs>
        <w:spacing w:after="0" w:line="312" w:lineRule="auto"/>
        <w:ind w:firstLine="284"/>
        <w:jc w:val="both"/>
        <w:rPr>
          <w:rFonts w:cs="Times New Roman"/>
          <w:spacing w:val="6"/>
          <w:sz w:val="28"/>
          <w:szCs w:val="28"/>
        </w:rPr>
      </w:pPr>
      <w:r w:rsidRPr="00A30328">
        <w:rPr>
          <w:rFonts w:cs="Times New Roman"/>
          <w:spacing w:val="6"/>
          <w:sz w:val="28"/>
          <w:szCs w:val="28"/>
        </w:rPr>
        <w:t>- Trình bày được nguyên lý hoạt động, đặc tính và phạm vi ứng dụng các mạch biến tần thông dụng.</w:t>
      </w:r>
    </w:p>
    <w:p w14:paraId="0342798B" w14:textId="77777777" w:rsidR="00DD4CEB" w:rsidRPr="00A30328" w:rsidRDefault="00DD4CEB" w:rsidP="00C91F7E">
      <w:pPr>
        <w:tabs>
          <w:tab w:val="left" w:pos="528"/>
        </w:tabs>
        <w:spacing w:after="0" w:line="312" w:lineRule="auto"/>
        <w:ind w:left="22" w:firstLine="284"/>
        <w:jc w:val="both"/>
        <w:rPr>
          <w:rFonts w:cs="Times New Roman"/>
          <w:sz w:val="28"/>
          <w:szCs w:val="28"/>
          <w:lang w:val="pl-PL"/>
        </w:rPr>
      </w:pPr>
      <w:r w:rsidRPr="00A30328">
        <w:rPr>
          <w:rFonts w:cs="Times New Roman"/>
          <w:sz w:val="28"/>
          <w:szCs w:val="28"/>
        </w:rPr>
        <w:t xml:space="preserve">- </w:t>
      </w:r>
      <w:r w:rsidRPr="00A30328">
        <w:rPr>
          <w:rFonts w:cs="Times New Roman"/>
          <w:sz w:val="28"/>
          <w:szCs w:val="28"/>
          <w:lang w:val="pl-PL"/>
        </w:rPr>
        <w:t xml:space="preserve">Rèn luyện tính tỷ mỉ, chính xác, </w:t>
      </w:r>
      <w:proofErr w:type="gramStart"/>
      <w:r w:rsidRPr="00A30328">
        <w:rPr>
          <w:rFonts w:cs="Times New Roman"/>
          <w:sz w:val="28"/>
          <w:szCs w:val="28"/>
          <w:lang w:val="pl-PL"/>
        </w:rPr>
        <w:t>an</w:t>
      </w:r>
      <w:proofErr w:type="gramEnd"/>
      <w:r w:rsidRPr="00A30328">
        <w:rPr>
          <w:rFonts w:cs="Times New Roman"/>
          <w:sz w:val="28"/>
          <w:szCs w:val="28"/>
          <w:lang w:val="pl-PL"/>
        </w:rPr>
        <w:t xml:space="preserve"> toàn và vệ sinh công nghiệp.</w:t>
      </w:r>
    </w:p>
    <w:p w14:paraId="283D8A76"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 xml:space="preserve">2. Nội dung của bài: </w:t>
      </w:r>
    </w:p>
    <w:p w14:paraId="5BF596DA" w14:textId="77777777" w:rsidR="00DD4CEB" w:rsidRPr="00A30328" w:rsidRDefault="00DD4CEB" w:rsidP="00E64D0A">
      <w:pPr>
        <w:numPr>
          <w:ilvl w:val="1"/>
          <w:numId w:val="107"/>
        </w:numPr>
        <w:spacing w:after="0" w:line="312" w:lineRule="auto"/>
        <w:jc w:val="both"/>
        <w:rPr>
          <w:rFonts w:cs="Times New Roman"/>
          <w:bCs/>
          <w:sz w:val="28"/>
          <w:szCs w:val="28"/>
        </w:rPr>
      </w:pPr>
      <w:r w:rsidRPr="00A30328">
        <w:rPr>
          <w:rFonts w:cs="Times New Roman"/>
          <w:bCs/>
          <w:sz w:val="28"/>
          <w:szCs w:val="28"/>
        </w:rPr>
        <w:t>Nghịch lưu</w:t>
      </w:r>
    </w:p>
    <w:p w14:paraId="77A90CB2" w14:textId="77777777" w:rsidR="00DD4CEB" w:rsidRPr="00A30328" w:rsidRDefault="00DD4CEB" w:rsidP="00E64D0A">
      <w:pPr>
        <w:pStyle w:val="ListParagraph"/>
        <w:numPr>
          <w:ilvl w:val="2"/>
          <w:numId w:val="119"/>
        </w:numPr>
        <w:spacing w:after="0" w:line="312" w:lineRule="auto"/>
        <w:jc w:val="both"/>
        <w:rPr>
          <w:bCs/>
          <w:sz w:val="28"/>
          <w:szCs w:val="28"/>
        </w:rPr>
      </w:pPr>
      <w:r w:rsidRPr="00A30328">
        <w:rPr>
          <w:sz w:val="28"/>
          <w:szCs w:val="28"/>
        </w:rPr>
        <w:t xml:space="preserve">Khái niệm chung </w:t>
      </w:r>
    </w:p>
    <w:p w14:paraId="2B591143" w14:textId="77777777" w:rsidR="00DD4CEB" w:rsidRPr="00A30328" w:rsidRDefault="00DD4CEB" w:rsidP="00E64D0A">
      <w:pPr>
        <w:pStyle w:val="ListParagraph"/>
        <w:numPr>
          <w:ilvl w:val="2"/>
          <w:numId w:val="119"/>
        </w:numPr>
        <w:spacing w:after="0" w:line="312" w:lineRule="auto"/>
        <w:jc w:val="both"/>
        <w:rPr>
          <w:sz w:val="28"/>
          <w:szCs w:val="28"/>
        </w:rPr>
      </w:pPr>
      <w:r w:rsidRPr="00A30328">
        <w:rPr>
          <w:sz w:val="28"/>
          <w:szCs w:val="28"/>
        </w:rPr>
        <w:t>Định nghĩa</w:t>
      </w:r>
    </w:p>
    <w:p w14:paraId="12F7EFEA" w14:textId="77777777" w:rsidR="00DD4CEB" w:rsidRPr="00A30328" w:rsidRDefault="00DD4CEB" w:rsidP="00E64D0A">
      <w:pPr>
        <w:pStyle w:val="ListParagraph"/>
        <w:numPr>
          <w:ilvl w:val="2"/>
          <w:numId w:val="119"/>
        </w:numPr>
        <w:spacing w:after="0" w:line="312" w:lineRule="auto"/>
        <w:jc w:val="both"/>
        <w:rPr>
          <w:sz w:val="28"/>
          <w:szCs w:val="28"/>
        </w:rPr>
      </w:pPr>
      <w:r w:rsidRPr="00A30328">
        <w:rPr>
          <w:sz w:val="28"/>
          <w:szCs w:val="28"/>
        </w:rPr>
        <w:t>Phân loại</w:t>
      </w:r>
    </w:p>
    <w:p w14:paraId="4CBB9CCE" w14:textId="77777777" w:rsidR="00DD4CEB" w:rsidRPr="00A30328" w:rsidRDefault="00DD4CEB" w:rsidP="00E64D0A">
      <w:pPr>
        <w:pStyle w:val="ListParagraph"/>
        <w:numPr>
          <w:ilvl w:val="2"/>
          <w:numId w:val="119"/>
        </w:numPr>
        <w:spacing w:after="0" w:line="312" w:lineRule="auto"/>
        <w:jc w:val="both"/>
        <w:rPr>
          <w:bCs/>
          <w:sz w:val="28"/>
          <w:szCs w:val="28"/>
        </w:rPr>
      </w:pPr>
      <w:r w:rsidRPr="00A30328">
        <w:rPr>
          <w:bCs/>
          <w:sz w:val="28"/>
          <w:szCs w:val="28"/>
        </w:rPr>
        <w:t>Nguyên tắc hoạt động của mạch nghịch lưu cầu</w:t>
      </w:r>
    </w:p>
    <w:p w14:paraId="547B5889" w14:textId="77777777" w:rsidR="00DD4CEB" w:rsidRPr="00A30328" w:rsidRDefault="00DD4CEB" w:rsidP="00E64D0A">
      <w:pPr>
        <w:numPr>
          <w:ilvl w:val="1"/>
          <w:numId w:val="107"/>
        </w:numPr>
        <w:spacing w:after="0" w:line="312" w:lineRule="auto"/>
        <w:jc w:val="both"/>
        <w:rPr>
          <w:rFonts w:cs="Times New Roman"/>
          <w:bCs/>
          <w:sz w:val="28"/>
          <w:szCs w:val="28"/>
        </w:rPr>
      </w:pPr>
      <w:r w:rsidRPr="00A30328">
        <w:rPr>
          <w:rFonts w:cs="Times New Roman"/>
          <w:sz w:val="28"/>
          <w:szCs w:val="28"/>
        </w:rPr>
        <w:t>Tổng quan về biến tần</w:t>
      </w:r>
    </w:p>
    <w:p w14:paraId="1B006779" w14:textId="77777777" w:rsidR="00DD4CEB" w:rsidRPr="00A30328" w:rsidRDefault="00DD4CEB" w:rsidP="00E64D0A">
      <w:pPr>
        <w:pStyle w:val="ListParagraph"/>
        <w:numPr>
          <w:ilvl w:val="2"/>
          <w:numId w:val="107"/>
        </w:numPr>
        <w:tabs>
          <w:tab w:val="right" w:pos="1560"/>
        </w:tabs>
        <w:spacing w:after="0" w:line="312" w:lineRule="auto"/>
        <w:ind w:hanging="373"/>
        <w:jc w:val="both"/>
        <w:rPr>
          <w:bCs/>
          <w:sz w:val="28"/>
          <w:szCs w:val="28"/>
        </w:rPr>
      </w:pPr>
      <w:r w:rsidRPr="00A30328">
        <w:rPr>
          <w:bCs/>
          <w:sz w:val="28"/>
          <w:szCs w:val="28"/>
        </w:rPr>
        <w:t>Khái niệm</w:t>
      </w:r>
    </w:p>
    <w:p w14:paraId="798E4F6A" w14:textId="77777777" w:rsidR="00DD4CEB" w:rsidRPr="00A30328" w:rsidRDefault="00DD4CEB" w:rsidP="00E64D0A">
      <w:pPr>
        <w:pStyle w:val="ListParagraph"/>
        <w:numPr>
          <w:ilvl w:val="2"/>
          <w:numId w:val="107"/>
        </w:numPr>
        <w:tabs>
          <w:tab w:val="right" w:pos="1560"/>
        </w:tabs>
        <w:spacing w:after="0" w:line="312" w:lineRule="auto"/>
        <w:ind w:hanging="373"/>
        <w:jc w:val="both"/>
        <w:rPr>
          <w:bCs/>
          <w:sz w:val="28"/>
          <w:szCs w:val="28"/>
        </w:rPr>
      </w:pPr>
      <w:r w:rsidRPr="00A30328">
        <w:rPr>
          <w:bCs/>
          <w:sz w:val="28"/>
          <w:szCs w:val="28"/>
        </w:rPr>
        <w:t>Phân loại</w:t>
      </w:r>
    </w:p>
    <w:p w14:paraId="63899A21" w14:textId="77777777" w:rsidR="00DD4CEB" w:rsidRPr="00A30328" w:rsidRDefault="00DD4CEB" w:rsidP="00E64D0A">
      <w:pPr>
        <w:pStyle w:val="ListParagraph"/>
        <w:numPr>
          <w:ilvl w:val="2"/>
          <w:numId w:val="107"/>
        </w:numPr>
        <w:tabs>
          <w:tab w:val="right" w:pos="1560"/>
        </w:tabs>
        <w:spacing w:after="0" w:line="312" w:lineRule="auto"/>
        <w:ind w:hanging="373"/>
        <w:jc w:val="both"/>
        <w:rPr>
          <w:bCs/>
          <w:sz w:val="28"/>
          <w:szCs w:val="28"/>
        </w:rPr>
      </w:pPr>
      <w:r w:rsidRPr="00A30328">
        <w:rPr>
          <w:bCs/>
          <w:sz w:val="28"/>
          <w:szCs w:val="28"/>
        </w:rPr>
        <w:t>Các mạch biến tần</w:t>
      </w:r>
    </w:p>
    <w:p w14:paraId="30EAD14F"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IV. Điều kiện thực hiện mô đun</w:t>
      </w:r>
    </w:p>
    <w:p w14:paraId="3B6C9E10"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1. Phòng học chuyên môn hóa/ nhà xưởng:</w:t>
      </w:r>
    </w:p>
    <w:p w14:paraId="50F8A7E6"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Phòng học lý thuyết có trang bị phương tiện nghe, nhìn.</w:t>
      </w:r>
    </w:p>
    <w:p w14:paraId="6E4E0575"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Xưởng thực hành Điện tử công suất.</w:t>
      </w:r>
    </w:p>
    <w:p w14:paraId="423450B7"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2. Trang thiết bị máy móc:</w:t>
      </w:r>
    </w:p>
    <w:p w14:paraId="6C095604"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Động cơ một chiều và xoay chiều.</w:t>
      </w:r>
    </w:p>
    <w:p w14:paraId="3D35D9FB"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Máy hiện sóng 2 tia.</w:t>
      </w:r>
    </w:p>
    <w:p w14:paraId="55F835D8"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Mỏ hàn, kìm cắt, kìm nhọn.</w:t>
      </w:r>
    </w:p>
    <w:p w14:paraId="2E367A22"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Đồng hồ VOM.</w:t>
      </w:r>
    </w:p>
    <w:p w14:paraId="7AF83BF2"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Bảng thực tập điện tử công suất.</w:t>
      </w:r>
    </w:p>
    <w:p w14:paraId="2020ABB3"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Mô hình thực tập mạch điện tử công suất</w:t>
      </w:r>
    </w:p>
    <w:p w14:paraId="2067C460"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xml:space="preserve">-  PC, phần mềm chuyên dùng, </w:t>
      </w:r>
      <w:proofErr w:type="gramStart"/>
      <w:r w:rsidRPr="00A30328">
        <w:rPr>
          <w:rFonts w:cs="Times New Roman"/>
          <w:spacing w:val="6"/>
          <w:sz w:val="28"/>
          <w:szCs w:val="28"/>
        </w:rPr>
        <w:t>Projector,..</w:t>
      </w:r>
      <w:proofErr w:type="gramEnd"/>
    </w:p>
    <w:p w14:paraId="47E56241"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3. Học liệu, dụng cụ, nguyên vật liệu:</w:t>
      </w:r>
    </w:p>
    <w:p w14:paraId="45F7271D"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Điốt.</w:t>
      </w:r>
    </w:p>
    <w:p w14:paraId="35A452A9"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Điện trở.</w:t>
      </w:r>
    </w:p>
    <w:p w14:paraId="7C03F009"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Cuộn dây.</w:t>
      </w:r>
    </w:p>
    <w:p w14:paraId="3E1C96E2"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lastRenderedPageBreak/>
        <w:t>- SCR.</w:t>
      </w:r>
    </w:p>
    <w:p w14:paraId="69D541A1"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TRIAC,</w:t>
      </w:r>
    </w:p>
    <w:p w14:paraId="35439C0C"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Power Transistors &amp; GTO thysistors.</w:t>
      </w:r>
    </w:p>
    <w:p w14:paraId="7DC65B09"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MosFet</w:t>
      </w:r>
    </w:p>
    <w:p w14:paraId="3D9F70F0"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IGBT</w:t>
      </w:r>
    </w:p>
    <w:p w14:paraId="28BC8D04"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xml:space="preserve">- Linh kiện điện tử công suất các </w:t>
      </w:r>
      <w:proofErr w:type="gramStart"/>
      <w:r w:rsidRPr="00A30328">
        <w:rPr>
          <w:rFonts w:cs="Times New Roman"/>
          <w:spacing w:val="6"/>
          <w:sz w:val="28"/>
          <w:szCs w:val="28"/>
        </w:rPr>
        <w:t>loại .</w:t>
      </w:r>
      <w:proofErr w:type="gramEnd"/>
    </w:p>
    <w:p w14:paraId="647AA685"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xml:space="preserve">- Dây nối mạch, mỏ hàn, thiếc </w:t>
      </w:r>
      <w:proofErr w:type="gramStart"/>
      <w:r w:rsidRPr="00A30328">
        <w:rPr>
          <w:rFonts w:cs="Times New Roman"/>
          <w:spacing w:val="6"/>
          <w:sz w:val="28"/>
          <w:szCs w:val="28"/>
        </w:rPr>
        <w:t>hàn..</w:t>
      </w:r>
      <w:proofErr w:type="gramEnd"/>
    </w:p>
    <w:p w14:paraId="505334E0" w14:textId="77777777" w:rsidR="00DD4CEB" w:rsidRPr="00A30328" w:rsidRDefault="00DD4CEB" w:rsidP="00C91F7E">
      <w:pPr>
        <w:spacing w:after="0" w:line="312" w:lineRule="auto"/>
        <w:ind w:firstLine="567"/>
        <w:jc w:val="both"/>
        <w:rPr>
          <w:rFonts w:cs="Times New Roman"/>
          <w:spacing w:val="6"/>
          <w:sz w:val="28"/>
          <w:szCs w:val="28"/>
        </w:rPr>
      </w:pPr>
      <w:r w:rsidRPr="00A30328">
        <w:rPr>
          <w:rFonts w:cs="Times New Roman"/>
          <w:spacing w:val="6"/>
          <w:sz w:val="28"/>
          <w:szCs w:val="28"/>
        </w:rPr>
        <w:t>- Cánh tỏa nhiệt các loại.</w:t>
      </w:r>
    </w:p>
    <w:p w14:paraId="2320592E" w14:textId="77777777" w:rsidR="00DD4CEB" w:rsidRPr="00A30328" w:rsidRDefault="00DD4CEB" w:rsidP="00C91F7E">
      <w:pPr>
        <w:spacing w:after="0" w:line="312" w:lineRule="auto"/>
        <w:jc w:val="both"/>
        <w:rPr>
          <w:rFonts w:cs="Times New Roman"/>
          <w:b/>
          <w:sz w:val="28"/>
          <w:szCs w:val="28"/>
        </w:rPr>
      </w:pPr>
      <w:r w:rsidRPr="00A30328">
        <w:rPr>
          <w:rFonts w:cs="Times New Roman"/>
          <w:b/>
          <w:sz w:val="28"/>
          <w:szCs w:val="28"/>
        </w:rPr>
        <w:t>V. Nội dung và phương pháp, đánh giá</w:t>
      </w:r>
    </w:p>
    <w:p w14:paraId="2B0A1174"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1. Nội dung:</w:t>
      </w:r>
    </w:p>
    <w:p w14:paraId="3C4C5D84" w14:textId="77777777" w:rsidR="00DD4CEB" w:rsidRPr="00A30328" w:rsidRDefault="00DD4CEB" w:rsidP="00E64D0A">
      <w:pPr>
        <w:pStyle w:val="ListParagraph"/>
        <w:numPr>
          <w:ilvl w:val="0"/>
          <w:numId w:val="115"/>
        </w:numPr>
        <w:spacing w:after="0" w:line="312" w:lineRule="auto"/>
        <w:ind w:left="567" w:hanging="283"/>
        <w:jc w:val="both"/>
        <w:rPr>
          <w:sz w:val="28"/>
          <w:szCs w:val="28"/>
        </w:rPr>
      </w:pPr>
      <w:r w:rsidRPr="00A30328">
        <w:rPr>
          <w:sz w:val="28"/>
          <w:szCs w:val="28"/>
        </w:rPr>
        <w:t>Về kiến thức: Được đánh giá bằng hình thức kiểm tra viết, trắc nghiệm theo các nội dung sau:</w:t>
      </w:r>
    </w:p>
    <w:p w14:paraId="58AC6AA4" w14:textId="77777777" w:rsidR="00DD4CEB" w:rsidRPr="00A30328" w:rsidRDefault="00DD4CEB" w:rsidP="00C91F7E">
      <w:pPr>
        <w:numPr>
          <w:ilvl w:val="0"/>
          <w:numId w:val="46"/>
        </w:numPr>
        <w:tabs>
          <w:tab w:val="center" w:pos="990"/>
          <w:tab w:val="left" w:pos="6300"/>
          <w:tab w:val="center" w:pos="6521"/>
        </w:tabs>
        <w:spacing w:after="0" w:line="312" w:lineRule="auto"/>
        <w:jc w:val="both"/>
        <w:rPr>
          <w:rFonts w:cs="Times New Roman"/>
          <w:sz w:val="28"/>
          <w:szCs w:val="28"/>
        </w:rPr>
      </w:pPr>
      <w:r w:rsidRPr="00A30328">
        <w:rPr>
          <w:rFonts w:cs="Times New Roman"/>
          <w:spacing w:val="6"/>
          <w:sz w:val="28"/>
          <w:szCs w:val="28"/>
          <w:lang w:val="pl-PL"/>
        </w:rPr>
        <w:t>Cấu tạo, ký hiệu, phân loại và ứng dụng của các linh kiện thụ động.</w:t>
      </w:r>
    </w:p>
    <w:p w14:paraId="6983FFAD" w14:textId="77777777" w:rsidR="00DD4CEB" w:rsidRPr="00A30328" w:rsidRDefault="00DD4CEB" w:rsidP="00C91F7E">
      <w:pPr>
        <w:numPr>
          <w:ilvl w:val="0"/>
          <w:numId w:val="46"/>
        </w:numPr>
        <w:tabs>
          <w:tab w:val="center" w:pos="990"/>
          <w:tab w:val="left" w:pos="6300"/>
          <w:tab w:val="center" w:pos="6521"/>
        </w:tabs>
        <w:spacing w:after="0" w:line="312" w:lineRule="auto"/>
        <w:jc w:val="both"/>
        <w:rPr>
          <w:rFonts w:cs="Times New Roman"/>
          <w:spacing w:val="6"/>
          <w:sz w:val="28"/>
          <w:szCs w:val="28"/>
          <w:lang w:val="pl-PL"/>
        </w:rPr>
      </w:pPr>
      <w:r w:rsidRPr="00A30328">
        <w:rPr>
          <w:rFonts w:cs="Times New Roman"/>
          <w:spacing w:val="6"/>
          <w:sz w:val="28"/>
          <w:szCs w:val="28"/>
          <w:lang w:val="pl-PL"/>
        </w:rPr>
        <w:t>Cấu tạo, ký hiệu, đặc tuyến và điều kiện hoạt động của các linh kiện điện tử công suất.</w:t>
      </w:r>
    </w:p>
    <w:p w14:paraId="07F4717C" w14:textId="77777777" w:rsidR="00DD4CEB" w:rsidRPr="00A30328" w:rsidRDefault="00DD4CEB" w:rsidP="00C91F7E">
      <w:pPr>
        <w:numPr>
          <w:ilvl w:val="0"/>
          <w:numId w:val="46"/>
        </w:numPr>
        <w:tabs>
          <w:tab w:val="center" w:pos="990"/>
          <w:tab w:val="left" w:pos="6300"/>
          <w:tab w:val="center" w:pos="6521"/>
        </w:tabs>
        <w:spacing w:after="0" w:line="312" w:lineRule="auto"/>
        <w:jc w:val="both"/>
        <w:rPr>
          <w:rFonts w:cs="Times New Roman"/>
          <w:spacing w:val="6"/>
          <w:sz w:val="28"/>
          <w:szCs w:val="28"/>
          <w:lang w:val="pl-PL"/>
        </w:rPr>
      </w:pPr>
      <w:r w:rsidRPr="00A30328">
        <w:rPr>
          <w:rFonts w:cs="Times New Roman"/>
          <w:spacing w:val="6"/>
          <w:sz w:val="28"/>
          <w:szCs w:val="28"/>
          <w:lang w:val="pl-PL"/>
        </w:rPr>
        <w:t>Các thông số kỹ thuật của linh kiện điện tử công suất.</w:t>
      </w:r>
    </w:p>
    <w:p w14:paraId="47B24929"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Nguyên lý làm việc của mạch điện tử công suất,...</w:t>
      </w:r>
    </w:p>
    <w:p w14:paraId="1DAD7CB1" w14:textId="77777777" w:rsidR="00DD4CEB" w:rsidRPr="00A30328" w:rsidRDefault="00DD4CEB" w:rsidP="00E64D0A">
      <w:pPr>
        <w:pStyle w:val="ListParagraph"/>
        <w:numPr>
          <w:ilvl w:val="0"/>
          <w:numId w:val="115"/>
        </w:numPr>
        <w:spacing w:after="0" w:line="312" w:lineRule="auto"/>
        <w:ind w:left="567" w:hanging="283"/>
        <w:jc w:val="both"/>
        <w:rPr>
          <w:sz w:val="28"/>
          <w:szCs w:val="28"/>
        </w:rPr>
      </w:pPr>
      <w:r w:rsidRPr="00A30328">
        <w:rPr>
          <w:sz w:val="28"/>
          <w:szCs w:val="28"/>
        </w:rPr>
        <w:t xml:space="preserve">Về kỹ năng: </w:t>
      </w:r>
      <w:r w:rsidRPr="00A30328">
        <w:rPr>
          <w:sz w:val="28"/>
          <w:szCs w:val="28"/>
          <w:lang w:val="pl-PL"/>
        </w:rPr>
        <w:t>Đánh giá kỹ năng thực hành theo những nội dung sau: Mỗi học sinh, nhóm học sinh thực hiện công việc sau đây theo yêu cầu của giáo viên.</w:t>
      </w:r>
    </w:p>
    <w:p w14:paraId="23956121"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Đo, kiểm tra, nhận dạng các linh kiện điện tử công suất cho trước.</w:t>
      </w:r>
    </w:p>
    <w:p w14:paraId="34BBE5C3"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Lắp các mạch động lực và điều khiển theo sơ đồ.</w:t>
      </w:r>
    </w:p>
    <w:p w14:paraId="276A3B37"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 xml:space="preserve">Đo đạt, kiểm tra, phân tích các hư hỏng bằng các thiết bị đo. </w:t>
      </w:r>
    </w:p>
    <w:p w14:paraId="316E6A7F"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Thay thế các linh kiện mới hoặc tương đương cho mạch điện tử công suất hư hỏng.</w:t>
      </w:r>
    </w:p>
    <w:p w14:paraId="73F868D8" w14:textId="77777777" w:rsidR="00DD4CEB" w:rsidRPr="00A30328" w:rsidRDefault="00DD4CEB" w:rsidP="00E64D0A">
      <w:pPr>
        <w:pStyle w:val="ListParagraph"/>
        <w:numPr>
          <w:ilvl w:val="0"/>
          <w:numId w:val="115"/>
        </w:numPr>
        <w:spacing w:after="0" w:line="312" w:lineRule="auto"/>
        <w:ind w:left="567" w:hanging="283"/>
        <w:jc w:val="both"/>
        <w:rPr>
          <w:sz w:val="28"/>
          <w:szCs w:val="28"/>
          <w:lang w:val="pl-PL"/>
        </w:rPr>
      </w:pPr>
      <w:r w:rsidRPr="00A30328">
        <w:rPr>
          <w:sz w:val="28"/>
          <w:szCs w:val="28"/>
          <w:lang w:val="pl-PL"/>
        </w:rPr>
        <w:t xml:space="preserve">Về năng lực tự chủ và trách nhiệm: </w:t>
      </w:r>
    </w:p>
    <w:p w14:paraId="1BDB1717" w14:textId="77777777" w:rsidR="00DD4CEB" w:rsidRPr="00A30328" w:rsidRDefault="00DD4CEB" w:rsidP="00C91F7E">
      <w:pPr>
        <w:numPr>
          <w:ilvl w:val="0"/>
          <w:numId w:val="46"/>
        </w:numPr>
        <w:spacing w:after="0" w:line="312" w:lineRule="auto"/>
        <w:jc w:val="both"/>
        <w:rPr>
          <w:rFonts w:cs="Times New Roman"/>
          <w:spacing w:val="6"/>
          <w:sz w:val="28"/>
          <w:szCs w:val="28"/>
          <w:lang w:val="pl-PL"/>
        </w:rPr>
      </w:pPr>
      <w:r w:rsidRPr="00A30328">
        <w:rPr>
          <w:rFonts w:cs="Times New Roman"/>
          <w:spacing w:val="6"/>
          <w:sz w:val="28"/>
          <w:szCs w:val="28"/>
          <w:lang w:val="pl-PL"/>
        </w:rPr>
        <w:t>Đánh giá năng lực tự chủ và trách nhiệm trong công việc thể hiện ở: tính cẩn thận, tỉ mỉ, chính xác và an toàn vệ sinh công nghiệp.</w:t>
      </w:r>
    </w:p>
    <w:p w14:paraId="3F118122" w14:textId="77777777" w:rsidR="00DD4CEB" w:rsidRPr="00A30328" w:rsidRDefault="00DD4CEB" w:rsidP="00C91F7E">
      <w:pPr>
        <w:spacing w:after="0" w:line="312" w:lineRule="auto"/>
        <w:jc w:val="both"/>
        <w:rPr>
          <w:rFonts w:cs="Times New Roman"/>
          <w:sz w:val="28"/>
          <w:szCs w:val="28"/>
          <w:lang w:val="pl-PL"/>
        </w:rPr>
      </w:pPr>
      <w:r w:rsidRPr="00A30328">
        <w:rPr>
          <w:rFonts w:cs="Times New Roman"/>
          <w:sz w:val="28"/>
          <w:szCs w:val="28"/>
          <w:lang w:val="pl-PL"/>
        </w:rPr>
        <w:t>2. Phương pháp:</w:t>
      </w:r>
    </w:p>
    <w:p w14:paraId="1D93BC89" w14:textId="77777777" w:rsidR="00DD4CEB" w:rsidRPr="00A30328" w:rsidRDefault="00DD4CEB" w:rsidP="00E64D0A">
      <w:pPr>
        <w:pStyle w:val="ListParagraph"/>
        <w:numPr>
          <w:ilvl w:val="0"/>
          <w:numId w:val="114"/>
        </w:numPr>
        <w:spacing w:after="0" w:line="312" w:lineRule="auto"/>
        <w:jc w:val="both"/>
        <w:rPr>
          <w:spacing w:val="6"/>
          <w:sz w:val="28"/>
          <w:szCs w:val="28"/>
          <w:lang w:val="pl-PL"/>
        </w:rPr>
      </w:pPr>
      <w:r w:rsidRPr="00A30328">
        <w:rPr>
          <w:spacing w:val="6"/>
          <w:sz w:val="28"/>
          <w:szCs w:val="28"/>
          <w:lang w:val="pl-PL"/>
        </w:rPr>
        <w:t>Áp dụng hình thức kiểm tra tích hợp giữa lý thuyết với thực hành trong thời gian từ 90 đến 120 phút.</w:t>
      </w:r>
    </w:p>
    <w:p w14:paraId="47B49CAD" w14:textId="77777777" w:rsidR="00DD4CEB" w:rsidRPr="00A30328" w:rsidRDefault="00DD4CEB" w:rsidP="00C91F7E">
      <w:pPr>
        <w:spacing w:after="0" w:line="312" w:lineRule="auto"/>
        <w:jc w:val="both"/>
        <w:rPr>
          <w:rFonts w:cs="Times New Roman"/>
          <w:b/>
          <w:sz w:val="28"/>
          <w:szCs w:val="28"/>
          <w:lang w:val="pl-PL"/>
        </w:rPr>
      </w:pPr>
      <w:r w:rsidRPr="00A30328">
        <w:rPr>
          <w:rFonts w:cs="Times New Roman"/>
          <w:b/>
          <w:sz w:val="28"/>
          <w:szCs w:val="28"/>
          <w:lang w:val="pl-PL"/>
        </w:rPr>
        <w:t>VI. Hướng dẫn thực hiện mô đun:</w:t>
      </w:r>
    </w:p>
    <w:p w14:paraId="76EB6891" w14:textId="77777777" w:rsidR="00DD4CEB" w:rsidRPr="00A30328" w:rsidRDefault="00DD4CEB" w:rsidP="00C91F7E">
      <w:pPr>
        <w:spacing w:after="0" w:line="312" w:lineRule="auto"/>
        <w:jc w:val="both"/>
        <w:rPr>
          <w:rFonts w:cs="Times New Roman"/>
          <w:sz w:val="28"/>
          <w:szCs w:val="28"/>
          <w:lang w:val="pl-PL"/>
        </w:rPr>
      </w:pPr>
      <w:r w:rsidRPr="00A30328">
        <w:rPr>
          <w:rFonts w:cs="Times New Roman"/>
          <w:sz w:val="28"/>
          <w:szCs w:val="28"/>
          <w:lang w:val="pl-PL"/>
        </w:rPr>
        <w:t xml:space="preserve">1. Phạm vi áp dụng mô đun: </w:t>
      </w:r>
    </w:p>
    <w:p w14:paraId="40178D12" w14:textId="77777777" w:rsidR="00DD4CEB" w:rsidRPr="00A30328" w:rsidRDefault="00DD4CEB" w:rsidP="00C91F7E">
      <w:pPr>
        <w:spacing w:after="0" w:line="312" w:lineRule="auto"/>
        <w:ind w:firstLine="270"/>
        <w:jc w:val="both"/>
        <w:rPr>
          <w:rFonts w:cs="Times New Roman"/>
          <w:sz w:val="28"/>
          <w:szCs w:val="28"/>
          <w:lang w:val="pl-PL"/>
        </w:rPr>
      </w:pPr>
      <w:r w:rsidRPr="00A30328">
        <w:rPr>
          <w:rFonts w:cs="Times New Roman"/>
          <w:sz w:val="28"/>
          <w:szCs w:val="28"/>
          <w:lang w:val="pl-PL"/>
        </w:rPr>
        <w:t>Chương trình thuộc mô đun cơ sở, được sử dụng để giảng dạy cho trình độ Cao đẳng nghề.</w:t>
      </w:r>
    </w:p>
    <w:p w14:paraId="628BB1E5" w14:textId="77777777" w:rsidR="00DD4CEB" w:rsidRPr="00A30328" w:rsidRDefault="00DD4CEB" w:rsidP="00C91F7E">
      <w:pPr>
        <w:spacing w:after="0" w:line="312" w:lineRule="auto"/>
        <w:jc w:val="both"/>
        <w:rPr>
          <w:rFonts w:cs="Times New Roman"/>
          <w:sz w:val="28"/>
          <w:szCs w:val="28"/>
          <w:lang w:val="pl-PL"/>
        </w:rPr>
      </w:pPr>
      <w:r w:rsidRPr="00A30328">
        <w:rPr>
          <w:rFonts w:cs="Times New Roman"/>
          <w:sz w:val="28"/>
          <w:szCs w:val="28"/>
          <w:lang w:val="pl-PL"/>
        </w:rPr>
        <w:lastRenderedPageBreak/>
        <w:t>2. Hướng dẫn về phương pháp giảng dạy, học tập mô đun:</w:t>
      </w:r>
    </w:p>
    <w:p w14:paraId="24348D89" w14:textId="77777777" w:rsidR="00DD4CEB" w:rsidRPr="00A30328" w:rsidRDefault="00DD4CEB" w:rsidP="00E64D0A">
      <w:pPr>
        <w:pStyle w:val="ListParagraph"/>
        <w:numPr>
          <w:ilvl w:val="0"/>
          <w:numId w:val="113"/>
        </w:numPr>
        <w:spacing w:after="0" w:line="312" w:lineRule="auto"/>
        <w:ind w:left="567" w:hanging="283"/>
        <w:jc w:val="both"/>
        <w:rPr>
          <w:sz w:val="28"/>
          <w:szCs w:val="28"/>
          <w:lang w:val="pl-PL"/>
        </w:rPr>
      </w:pPr>
      <w:r w:rsidRPr="00A30328">
        <w:rPr>
          <w:sz w:val="28"/>
          <w:szCs w:val="28"/>
          <w:lang w:val="pl-PL"/>
        </w:rPr>
        <w:t>Đối với giáo viên, giảng viên:</w:t>
      </w:r>
    </w:p>
    <w:p w14:paraId="0F269777" w14:textId="77777777" w:rsidR="00DD4CEB" w:rsidRPr="00A30328" w:rsidRDefault="00DD4CEB" w:rsidP="00E64D0A">
      <w:pPr>
        <w:numPr>
          <w:ilvl w:val="0"/>
          <w:numId w:val="48"/>
        </w:numPr>
        <w:tabs>
          <w:tab w:val="left" w:pos="993"/>
        </w:tabs>
        <w:spacing w:after="0" w:line="312" w:lineRule="auto"/>
        <w:ind w:left="993" w:hanging="349"/>
        <w:jc w:val="both"/>
        <w:rPr>
          <w:rFonts w:cs="Times New Roman"/>
          <w:sz w:val="28"/>
          <w:szCs w:val="28"/>
          <w:lang w:val="pl-PL"/>
        </w:rPr>
      </w:pPr>
      <w:r w:rsidRPr="00A30328">
        <w:rPr>
          <w:rFonts w:cs="Times New Roman"/>
          <w:spacing w:val="6"/>
          <w:sz w:val="28"/>
          <w:szCs w:val="28"/>
          <w:lang w:val="pl-PL"/>
        </w:rPr>
        <w:t>Chia người học thành các nhóm nhỏ từ 1 đến 3 học sinh, để thực hiện nội dung thực hành.</w:t>
      </w:r>
    </w:p>
    <w:p w14:paraId="568D69C6" w14:textId="77777777" w:rsidR="00DD4CEB" w:rsidRPr="00A30328" w:rsidRDefault="00DD4CEB" w:rsidP="00E64D0A">
      <w:pPr>
        <w:numPr>
          <w:ilvl w:val="0"/>
          <w:numId w:val="48"/>
        </w:numPr>
        <w:tabs>
          <w:tab w:val="left" w:pos="993"/>
        </w:tabs>
        <w:spacing w:after="0" w:line="312" w:lineRule="auto"/>
        <w:ind w:left="993" w:hanging="349"/>
        <w:jc w:val="both"/>
        <w:rPr>
          <w:rFonts w:cs="Times New Roman"/>
          <w:sz w:val="28"/>
          <w:szCs w:val="28"/>
          <w:lang w:val="pl-PL"/>
        </w:rPr>
      </w:pPr>
      <w:r w:rsidRPr="00A30328">
        <w:rPr>
          <w:rFonts w:cs="Times New Roman"/>
          <w:spacing w:val="6"/>
          <w:sz w:val="28"/>
          <w:szCs w:val="28"/>
          <w:lang w:val="pl-PL"/>
        </w:rPr>
        <w:t>Chuẩn bị đầy đủ vật liệu, dụng cụ và trang thiết bị trước khi thực hiện bài giảng.</w:t>
      </w:r>
    </w:p>
    <w:p w14:paraId="0A1FBDF4" w14:textId="77777777" w:rsidR="00DD4CEB" w:rsidRPr="00A30328" w:rsidRDefault="00DD4CEB" w:rsidP="00E64D0A">
      <w:pPr>
        <w:numPr>
          <w:ilvl w:val="0"/>
          <w:numId w:val="48"/>
        </w:numPr>
        <w:tabs>
          <w:tab w:val="left" w:pos="993"/>
        </w:tabs>
        <w:spacing w:after="0" w:line="312" w:lineRule="auto"/>
        <w:ind w:left="993" w:hanging="349"/>
        <w:jc w:val="both"/>
        <w:rPr>
          <w:rFonts w:cs="Times New Roman"/>
          <w:spacing w:val="6"/>
          <w:sz w:val="28"/>
          <w:szCs w:val="28"/>
          <w:lang w:val="pl-PL"/>
        </w:rPr>
      </w:pPr>
      <w:r w:rsidRPr="00A30328">
        <w:rPr>
          <w:rFonts w:cs="Times New Roman"/>
          <w:spacing w:val="6"/>
          <w:sz w:val="28"/>
          <w:szCs w:val="28"/>
          <w:lang w:val="pl-PL"/>
        </w:rPr>
        <w:t>Căn cứ vào thực tế của nơi đào tạo, giáo viên có thể thay đổi nội dung, nhưng vẫn phải đảm bảo số giờ qui định.</w:t>
      </w:r>
    </w:p>
    <w:p w14:paraId="7EC6F821" w14:textId="77777777" w:rsidR="00DD4CEB" w:rsidRPr="00A30328" w:rsidRDefault="00DD4CEB" w:rsidP="00E64D0A">
      <w:pPr>
        <w:numPr>
          <w:ilvl w:val="0"/>
          <w:numId w:val="48"/>
        </w:numPr>
        <w:tabs>
          <w:tab w:val="left" w:pos="993"/>
        </w:tabs>
        <w:spacing w:after="0" w:line="312" w:lineRule="auto"/>
        <w:ind w:left="993" w:hanging="349"/>
        <w:jc w:val="both"/>
        <w:rPr>
          <w:rFonts w:cs="Times New Roman"/>
          <w:sz w:val="28"/>
          <w:szCs w:val="28"/>
          <w:lang w:val="pl-PL"/>
        </w:rPr>
      </w:pPr>
      <w:r w:rsidRPr="00A30328">
        <w:rPr>
          <w:rFonts w:cs="Times New Roman"/>
          <w:spacing w:val="6"/>
          <w:sz w:val="28"/>
          <w:szCs w:val="28"/>
          <w:lang w:val="pl-PL"/>
        </w:rPr>
        <w:t>Hệ thống nguồn điện cần được kiểm tra trước khi cho người học thực hành.</w:t>
      </w:r>
    </w:p>
    <w:p w14:paraId="3229F690" w14:textId="77777777" w:rsidR="00DD4CEB" w:rsidRPr="00A30328" w:rsidRDefault="00DD4CEB" w:rsidP="00E64D0A">
      <w:pPr>
        <w:pStyle w:val="ListParagraph"/>
        <w:numPr>
          <w:ilvl w:val="0"/>
          <w:numId w:val="113"/>
        </w:numPr>
        <w:spacing w:after="0" w:line="312" w:lineRule="auto"/>
        <w:ind w:left="567" w:hanging="283"/>
        <w:jc w:val="both"/>
        <w:rPr>
          <w:sz w:val="28"/>
          <w:szCs w:val="28"/>
        </w:rPr>
      </w:pPr>
      <w:r w:rsidRPr="00A30328">
        <w:rPr>
          <w:sz w:val="28"/>
          <w:szCs w:val="28"/>
        </w:rPr>
        <w:t>Đối với người học:</w:t>
      </w:r>
    </w:p>
    <w:p w14:paraId="0EE4AD6F" w14:textId="77777777" w:rsidR="00DD4CEB" w:rsidRPr="00A30328" w:rsidRDefault="00DD4CEB" w:rsidP="00E64D0A">
      <w:pPr>
        <w:numPr>
          <w:ilvl w:val="0"/>
          <w:numId w:val="48"/>
        </w:numPr>
        <w:tabs>
          <w:tab w:val="left" w:pos="993"/>
        </w:tabs>
        <w:spacing w:after="0" w:line="312" w:lineRule="auto"/>
        <w:ind w:left="0" w:firstLine="644"/>
        <w:jc w:val="both"/>
        <w:rPr>
          <w:rFonts w:cs="Times New Roman"/>
          <w:spacing w:val="6"/>
          <w:sz w:val="28"/>
          <w:szCs w:val="28"/>
        </w:rPr>
      </w:pPr>
      <w:r w:rsidRPr="00A30328">
        <w:rPr>
          <w:rFonts w:cs="Times New Roman"/>
          <w:spacing w:val="6"/>
          <w:sz w:val="28"/>
          <w:szCs w:val="28"/>
        </w:rPr>
        <w:t xml:space="preserve">Nghiêm túc, tỉ mỉ, chính xác trong học tập và trong thực hiện công việc. </w:t>
      </w:r>
    </w:p>
    <w:p w14:paraId="75DE3ADC" w14:textId="77777777" w:rsidR="00DD4CEB" w:rsidRPr="00A30328" w:rsidRDefault="00DD4CEB" w:rsidP="00E64D0A">
      <w:pPr>
        <w:numPr>
          <w:ilvl w:val="0"/>
          <w:numId w:val="48"/>
        </w:numPr>
        <w:tabs>
          <w:tab w:val="left" w:pos="993"/>
        </w:tabs>
        <w:spacing w:after="0" w:line="312" w:lineRule="auto"/>
        <w:ind w:left="0" w:firstLine="644"/>
        <w:jc w:val="both"/>
        <w:rPr>
          <w:rFonts w:cs="Times New Roman"/>
          <w:spacing w:val="6"/>
          <w:sz w:val="28"/>
          <w:szCs w:val="28"/>
        </w:rPr>
      </w:pPr>
      <w:r w:rsidRPr="00A30328">
        <w:rPr>
          <w:rFonts w:cs="Times New Roman"/>
          <w:spacing w:val="6"/>
          <w:sz w:val="28"/>
          <w:szCs w:val="28"/>
        </w:rPr>
        <w:t>Thực hiện công việc theo qui trình 5S.</w:t>
      </w:r>
    </w:p>
    <w:p w14:paraId="69850B52" w14:textId="77777777" w:rsidR="00DD4CEB" w:rsidRPr="00A30328" w:rsidRDefault="00DD4CEB" w:rsidP="00C91F7E">
      <w:pPr>
        <w:spacing w:after="0" w:line="312" w:lineRule="auto"/>
        <w:jc w:val="both"/>
        <w:rPr>
          <w:rFonts w:cs="Times New Roman"/>
          <w:sz w:val="28"/>
          <w:szCs w:val="28"/>
        </w:rPr>
      </w:pPr>
      <w:r w:rsidRPr="00A30328">
        <w:rPr>
          <w:rFonts w:cs="Times New Roman"/>
          <w:sz w:val="28"/>
          <w:szCs w:val="28"/>
        </w:rPr>
        <w:t>3. Những trọng tâm cần chú ý:</w:t>
      </w:r>
    </w:p>
    <w:p w14:paraId="30103D4E" w14:textId="77777777" w:rsidR="00DD4CEB" w:rsidRPr="00A30328" w:rsidRDefault="00DD4CEB" w:rsidP="00E64D0A">
      <w:pPr>
        <w:pStyle w:val="ListParagraph"/>
        <w:numPr>
          <w:ilvl w:val="0"/>
          <w:numId w:val="112"/>
        </w:numPr>
        <w:tabs>
          <w:tab w:val="num" w:pos="720"/>
          <w:tab w:val="left" w:pos="5760"/>
        </w:tabs>
        <w:spacing w:after="0" w:line="312" w:lineRule="auto"/>
        <w:ind w:left="709" w:hanging="425"/>
        <w:jc w:val="both"/>
        <w:rPr>
          <w:spacing w:val="6"/>
          <w:sz w:val="28"/>
          <w:szCs w:val="28"/>
        </w:rPr>
      </w:pPr>
      <w:r w:rsidRPr="00A30328">
        <w:rPr>
          <w:spacing w:val="6"/>
          <w:sz w:val="28"/>
          <w:szCs w:val="28"/>
        </w:rPr>
        <w:t>Cần chú ý tập trung vào phần đọc, đo linh kiện đến khi đạt yêu cầu, người học nào chưa thực hiện được phải học lại ngay trước khi sang các nội dung khác.</w:t>
      </w:r>
    </w:p>
    <w:p w14:paraId="7A0C9E1E" w14:textId="77777777" w:rsidR="00DD4CEB" w:rsidRPr="00A30328" w:rsidRDefault="00DD4CEB" w:rsidP="00E64D0A">
      <w:pPr>
        <w:pStyle w:val="ListParagraph"/>
        <w:numPr>
          <w:ilvl w:val="0"/>
          <w:numId w:val="112"/>
        </w:numPr>
        <w:tabs>
          <w:tab w:val="num" w:pos="720"/>
          <w:tab w:val="left" w:pos="5760"/>
        </w:tabs>
        <w:spacing w:after="0" w:line="312" w:lineRule="auto"/>
        <w:ind w:left="709" w:hanging="425"/>
        <w:jc w:val="both"/>
        <w:rPr>
          <w:spacing w:val="6"/>
          <w:sz w:val="28"/>
          <w:szCs w:val="28"/>
        </w:rPr>
      </w:pPr>
      <w:r w:rsidRPr="00A30328">
        <w:rPr>
          <w:spacing w:val="6"/>
          <w:sz w:val="28"/>
          <w:szCs w:val="28"/>
        </w:rPr>
        <w:t>Cần phân biệt rõ sự khác nhau cơ bản của các loại mạch trên sơ đồ mạch và trong thực tế, Nhất là các dạng mạch gần giống nhau.</w:t>
      </w:r>
    </w:p>
    <w:p w14:paraId="511ADB5C" w14:textId="77777777" w:rsidR="00DD4CEB" w:rsidRPr="00A30328" w:rsidRDefault="00DD4CEB" w:rsidP="00E64D0A">
      <w:pPr>
        <w:pStyle w:val="ListParagraph"/>
        <w:numPr>
          <w:ilvl w:val="0"/>
          <w:numId w:val="112"/>
        </w:numPr>
        <w:tabs>
          <w:tab w:val="num" w:pos="720"/>
          <w:tab w:val="left" w:pos="5760"/>
        </w:tabs>
        <w:spacing w:after="0" w:line="312" w:lineRule="auto"/>
        <w:ind w:left="709" w:hanging="425"/>
        <w:jc w:val="both"/>
        <w:rPr>
          <w:spacing w:val="6"/>
          <w:sz w:val="28"/>
          <w:szCs w:val="28"/>
        </w:rPr>
      </w:pPr>
      <w:r w:rsidRPr="00A30328">
        <w:rPr>
          <w:spacing w:val="6"/>
          <w:sz w:val="28"/>
          <w:szCs w:val="28"/>
        </w:rPr>
        <w:t>Cần chú ý phạm vi ứng dụng của các dạng mạch tránh nhầm lẫn khi người học thực tập trong điều kiện cùng một lúc có nhiều dạng mạch.</w:t>
      </w:r>
    </w:p>
    <w:p w14:paraId="0E5E3902" w14:textId="77777777" w:rsidR="00DD4CEB" w:rsidRPr="00A30328" w:rsidRDefault="00DD4CEB" w:rsidP="00E64D0A">
      <w:pPr>
        <w:pStyle w:val="ListParagraph"/>
        <w:numPr>
          <w:ilvl w:val="0"/>
          <w:numId w:val="112"/>
        </w:numPr>
        <w:tabs>
          <w:tab w:val="num" w:pos="720"/>
          <w:tab w:val="left" w:pos="5760"/>
        </w:tabs>
        <w:spacing w:after="0" w:line="312" w:lineRule="auto"/>
        <w:ind w:left="709" w:hanging="425"/>
        <w:jc w:val="both"/>
        <w:rPr>
          <w:spacing w:val="6"/>
          <w:sz w:val="28"/>
          <w:szCs w:val="28"/>
        </w:rPr>
      </w:pPr>
      <w:r w:rsidRPr="00A30328">
        <w:rPr>
          <w:spacing w:val="6"/>
          <w:sz w:val="28"/>
          <w:szCs w:val="28"/>
        </w:rPr>
        <w:t>Cần chú ý các biện pháp an toàn về điện, nhắc nhở người học thường xuyên trong khi học tập.</w:t>
      </w:r>
    </w:p>
    <w:p w14:paraId="4FBDBA5F" w14:textId="77777777" w:rsidR="00DD4CEB" w:rsidRPr="00A30328" w:rsidRDefault="00DD4CEB" w:rsidP="00C91F7E">
      <w:pPr>
        <w:spacing w:after="0" w:line="312" w:lineRule="auto"/>
        <w:jc w:val="both"/>
        <w:rPr>
          <w:rFonts w:cs="Times New Roman"/>
          <w:spacing w:val="6"/>
          <w:sz w:val="28"/>
          <w:szCs w:val="28"/>
        </w:rPr>
      </w:pPr>
      <w:r w:rsidRPr="00A30328">
        <w:rPr>
          <w:rFonts w:cs="Times New Roman"/>
          <w:spacing w:val="6"/>
          <w:sz w:val="28"/>
          <w:szCs w:val="28"/>
        </w:rPr>
        <w:t>4. Tài liêu tham khảo:</w:t>
      </w:r>
    </w:p>
    <w:p w14:paraId="3CA3B4A4" w14:textId="77777777" w:rsidR="00DD4CEB" w:rsidRPr="00A30328" w:rsidRDefault="00DD4CEB" w:rsidP="00C91F7E">
      <w:pPr>
        <w:spacing w:after="0" w:line="312" w:lineRule="auto"/>
        <w:ind w:left="426"/>
        <w:jc w:val="both"/>
        <w:rPr>
          <w:rFonts w:cs="Times New Roman"/>
          <w:i/>
          <w:spacing w:val="6"/>
          <w:sz w:val="28"/>
          <w:szCs w:val="28"/>
        </w:rPr>
      </w:pPr>
      <w:r w:rsidRPr="00A30328">
        <w:rPr>
          <w:rFonts w:cs="Times New Roman"/>
          <w:spacing w:val="6"/>
          <w:sz w:val="28"/>
          <w:szCs w:val="28"/>
        </w:rPr>
        <w:t xml:space="preserve">[1] Đề cương môđun/môn học nghề Sửa chữa thiết bị điện tử công nghiệp”, </w:t>
      </w:r>
      <w:r w:rsidRPr="00A30328">
        <w:rPr>
          <w:rFonts w:cs="Times New Roman"/>
          <w:i/>
          <w:spacing w:val="6"/>
          <w:sz w:val="28"/>
          <w:szCs w:val="28"/>
        </w:rPr>
        <w:t>Dự án Giáo dục kỹ thuật và Dạy nghề (VTEP), Tổng cục Dạy Nghề, Hà Nội, 2003</w:t>
      </w:r>
    </w:p>
    <w:p w14:paraId="6F55C128" w14:textId="77777777" w:rsidR="00DD4CEB" w:rsidRPr="00A30328" w:rsidRDefault="00DD4CEB" w:rsidP="00C91F7E">
      <w:pPr>
        <w:spacing w:after="0" w:line="312" w:lineRule="auto"/>
        <w:ind w:left="426"/>
        <w:jc w:val="both"/>
        <w:rPr>
          <w:rFonts w:cs="Times New Roman"/>
          <w:i/>
          <w:spacing w:val="6"/>
          <w:sz w:val="28"/>
          <w:szCs w:val="28"/>
        </w:rPr>
      </w:pPr>
      <w:r w:rsidRPr="00A30328">
        <w:rPr>
          <w:rFonts w:cs="Times New Roman"/>
          <w:spacing w:val="6"/>
          <w:sz w:val="28"/>
          <w:szCs w:val="28"/>
        </w:rPr>
        <w:t xml:space="preserve">[2] Power electronic - </w:t>
      </w:r>
      <w:r w:rsidRPr="00A30328">
        <w:rPr>
          <w:rFonts w:cs="Times New Roman"/>
          <w:i/>
          <w:spacing w:val="6"/>
          <w:sz w:val="28"/>
          <w:szCs w:val="28"/>
        </w:rPr>
        <w:t>Heinz- Piest-Institut fur. Handwekstechnik at the University of Hannover</w:t>
      </w:r>
    </w:p>
    <w:p w14:paraId="47E0039B" w14:textId="77777777" w:rsidR="00DD4CEB" w:rsidRPr="00A30328" w:rsidRDefault="00DD4CEB" w:rsidP="00C91F7E">
      <w:pPr>
        <w:spacing w:after="0" w:line="312" w:lineRule="auto"/>
        <w:ind w:firstLine="426"/>
        <w:jc w:val="both"/>
        <w:rPr>
          <w:rFonts w:cs="Times New Roman"/>
          <w:spacing w:val="6"/>
          <w:sz w:val="28"/>
          <w:szCs w:val="28"/>
        </w:rPr>
      </w:pPr>
      <w:r w:rsidRPr="00A30328">
        <w:rPr>
          <w:rFonts w:cs="Times New Roman"/>
          <w:spacing w:val="6"/>
          <w:sz w:val="28"/>
          <w:szCs w:val="28"/>
        </w:rPr>
        <w:t>[3] Leistungelektronik - Rainer Felderhoff</w:t>
      </w:r>
    </w:p>
    <w:p w14:paraId="77F736AF" w14:textId="77777777" w:rsidR="00DD4CEB" w:rsidRPr="00A30328" w:rsidRDefault="00DD4CEB" w:rsidP="00C91F7E">
      <w:pPr>
        <w:spacing w:after="0" w:line="312" w:lineRule="auto"/>
        <w:ind w:firstLine="426"/>
        <w:jc w:val="both"/>
        <w:rPr>
          <w:rFonts w:cs="Times New Roman"/>
          <w:spacing w:val="6"/>
          <w:sz w:val="28"/>
          <w:szCs w:val="28"/>
        </w:rPr>
      </w:pPr>
      <w:r w:rsidRPr="00A30328">
        <w:rPr>
          <w:rFonts w:cs="Times New Roman"/>
          <w:spacing w:val="6"/>
          <w:sz w:val="28"/>
          <w:szCs w:val="28"/>
        </w:rPr>
        <w:t xml:space="preserve">[4] Điện tử công suất và điều khiển động cơ điện. </w:t>
      </w:r>
      <w:r w:rsidRPr="00A30328">
        <w:rPr>
          <w:rFonts w:cs="Times New Roman"/>
          <w:i/>
          <w:spacing w:val="6"/>
          <w:sz w:val="28"/>
          <w:szCs w:val="28"/>
        </w:rPr>
        <w:t>Cyril W. Lander</w:t>
      </w:r>
    </w:p>
    <w:p w14:paraId="61F9CE8F" w14:textId="77777777" w:rsidR="00DD4CEB" w:rsidRPr="00A30328" w:rsidRDefault="00DD4CEB" w:rsidP="00C91F7E">
      <w:pPr>
        <w:spacing w:after="0" w:line="312" w:lineRule="auto"/>
        <w:ind w:firstLine="426"/>
        <w:jc w:val="both"/>
        <w:rPr>
          <w:rFonts w:cs="Times New Roman"/>
          <w:spacing w:val="6"/>
          <w:sz w:val="28"/>
          <w:szCs w:val="28"/>
        </w:rPr>
      </w:pPr>
      <w:r w:rsidRPr="00A30328">
        <w:rPr>
          <w:rFonts w:cs="Times New Roman"/>
          <w:spacing w:val="6"/>
          <w:sz w:val="28"/>
          <w:szCs w:val="28"/>
        </w:rPr>
        <w:t xml:space="preserve">[5] Nguyễn Bính: Điện tử công suất. </w:t>
      </w:r>
      <w:r w:rsidRPr="00A30328">
        <w:rPr>
          <w:rFonts w:cs="Times New Roman"/>
          <w:i/>
          <w:spacing w:val="6"/>
          <w:sz w:val="28"/>
          <w:szCs w:val="28"/>
        </w:rPr>
        <w:t>NXB Khoa học kỹ thuật 2005</w:t>
      </w:r>
    </w:p>
    <w:p w14:paraId="47762EDF" w14:textId="77777777" w:rsidR="00DD4CEB" w:rsidRPr="00A30328" w:rsidRDefault="00DD4CEB" w:rsidP="00C91F7E">
      <w:pPr>
        <w:spacing w:after="0" w:line="312" w:lineRule="auto"/>
        <w:ind w:firstLine="426"/>
        <w:jc w:val="both"/>
        <w:rPr>
          <w:rFonts w:cs="Times New Roman"/>
          <w:sz w:val="28"/>
          <w:szCs w:val="28"/>
        </w:rPr>
      </w:pPr>
      <w:r w:rsidRPr="00A30328">
        <w:rPr>
          <w:rFonts w:cs="Times New Roman"/>
          <w:spacing w:val="6"/>
          <w:sz w:val="28"/>
          <w:szCs w:val="28"/>
        </w:rPr>
        <w:t xml:space="preserve">[6] Nguyễn Tấn Phước: Điện tử công suất. </w:t>
      </w:r>
      <w:r w:rsidRPr="00A30328">
        <w:rPr>
          <w:rFonts w:cs="Times New Roman"/>
          <w:i/>
          <w:spacing w:val="6"/>
          <w:sz w:val="28"/>
          <w:szCs w:val="28"/>
        </w:rPr>
        <w:t>nxb khoa học kỹ thuật 2004</w:t>
      </w:r>
    </w:p>
    <w:p w14:paraId="1BF10292" w14:textId="77777777" w:rsidR="00EA6FDD" w:rsidRPr="00A30328" w:rsidRDefault="00EA6FDD" w:rsidP="00C91F7E">
      <w:pPr>
        <w:spacing w:after="0" w:line="312" w:lineRule="auto"/>
        <w:jc w:val="center"/>
        <w:rPr>
          <w:rFonts w:eastAsia="Times New Roman" w:cs="Times New Roman"/>
          <w:b/>
          <w:sz w:val="28"/>
          <w:szCs w:val="28"/>
          <w:lang w:val="pl-PL"/>
        </w:rPr>
      </w:pPr>
    </w:p>
    <w:p w14:paraId="07FC618D" w14:textId="77777777" w:rsidR="00A30328" w:rsidRDefault="00A30328">
      <w:pPr>
        <w:rPr>
          <w:rFonts w:eastAsia="Times New Roman" w:cs="Times New Roman"/>
          <w:b/>
          <w:sz w:val="28"/>
          <w:szCs w:val="28"/>
          <w:lang w:val="pl-PL"/>
        </w:rPr>
      </w:pPr>
      <w:r>
        <w:rPr>
          <w:rFonts w:eastAsia="Times New Roman" w:cs="Times New Roman"/>
          <w:b/>
          <w:sz w:val="28"/>
          <w:szCs w:val="28"/>
          <w:lang w:val="pl-PL"/>
        </w:rPr>
        <w:br w:type="page"/>
      </w:r>
    </w:p>
    <w:p w14:paraId="78370EC6" w14:textId="77777777" w:rsidR="00EA6FDD" w:rsidRPr="00A30328" w:rsidRDefault="00701308" w:rsidP="00C91F7E">
      <w:pPr>
        <w:spacing w:after="0" w:line="312" w:lineRule="auto"/>
        <w:jc w:val="center"/>
        <w:rPr>
          <w:rFonts w:eastAsia="Times New Roman" w:cs="Times New Roman"/>
          <w:b/>
          <w:sz w:val="28"/>
          <w:szCs w:val="28"/>
          <w:lang w:val="pl-PL"/>
        </w:rPr>
      </w:pPr>
      <w:r w:rsidRPr="00A30328">
        <w:rPr>
          <w:rFonts w:eastAsia="Times New Roman" w:cs="Times New Roman"/>
          <w:b/>
          <w:sz w:val="28"/>
          <w:szCs w:val="28"/>
          <w:lang w:val="pl-PL"/>
        </w:rPr>
        <w:lastRenderedPageBreak/>
        <w:t>CHƯƠNG TRÌNH MÔ ĐUN</w:t>
      </w:r>
    </w:p>
    <w:p w14:paraId="733EB6BD" w14:textId="77777777" w:rsidR="00EA6FDD" w:rsidRPr="00A30328" w:rsidRDefault="00701308" w:rsidP="00C91F7E">
      <w:pPr>
        <w:spacing w:after="0" w:line="312" w:lineRule="auto"/>
        <w:ind w:firstLine="540"/>
        <w:rPr>
          <w:rFonts w:eastAsia="Times New Roman" w:cs="Times New Roman"/>
          <w:b/>
          <w:sz w:val="28"/>
          <w:szCs w:val="28"/>
          <w:lang w:val="pl-PL"/>
        </w:rPr>
      </w:pPr>
      <w:r w:rsidRPr="00A30328">
        <w:rPr>
          <w:rFonts w:eastAsia="Times New Roman" w:cs="Times New Roman"/>
          <w:b/>
          <w:sz w:val="28"/>
          <w:szCs w:val="28"/>
          <w:lang w:val="pl-PL"/>
        </w:rPr>
        <w:t>Tên mô đun:</w:t>
      </w:r>
      <w:r w:rsidRPr="00A30328">
        <w:rPr>
          <w:rFonts w:eastAsia="Times New Roman" w:cs="Times New Roman"/>
          <w:sz w:val="28"/>
          <w:szCs w:val="28"/>
          <w:lang w:val="pl-PL"/>
        </w:rPr>
        <w:t xml:space="preserve"> </w:t>
      </w:r>
      <w:r w:rsidRPr="00A30328">
        <w:rPr>
          <w:rFonts w:eastAsia="Times New Roman" w:cs="Times New Roman"/>
          <w:b/>
          <w:sz w:val="28"/>
          <w:szCs w:val="28"/>
          <w:lang w:val="pl-PL"/>
        </w:rPr>
        <w:t>BẢO TRÌ CƠ KHÍ</w:t>
      </w:r>
    </w:p>
    <w:p w14:paraId="47F577C1" w14:textId="77777777" w:rsidR="00EA6FDD" w:rsidRPr="00A30328" w:rsidRDefault="00701308" w:rsidP="00C91F7E">
      <w:pPr>
        <w:spacing w:after="0" w:line="312" w:lineRule="auto"/>
        <w:ind w:firstLine="540"/>
        <w:rPr>
          <w:rFonts w:eastAsia="Times New Roman" w:cs="Times New Roman"/>
          <w:sz w:val="28"/>
          <w:szCs w:val="28"/>
          <w:lang w:val="pl-PL"/>
        </w:rPr>
      </w:pPr>
      <w:r w:rsidRPr="00A30328">
        <w:rPr>
          <w:rFonts w:eastAsia="Times New Roman" w:cs="Times New Roman"/>
          <w:b/>
          <w:sz w:val="28"/>
          <w:szCs w:val="28"/>
          <w:lang w:val="pl-PL"/>
        </w:rPr>
        <w:t>Mã số mô đun:</w:t>
      </w:r>
      <w:r w:rsidR="00153E56" w:rsidRPr="00A30328">
        <w:rPr>
          <w:rFonts w:eastAsia="Times New Roman" w:cs="Times New Roman"/>
          <w:sz w:val="28"/>
          <w:szCs w:val="28"/>
          <w:lang w:val="pl-PL"/>
        </w:rPr>
        <w:t xml:space="preserve">  MĐ15</w:t>
      </w:r>
    </w:p>
    <w:p w14:paraId="2F001423" w14:textId="77777777" w:rsidR="00EA6FDD" w:rsidRPr="00A30328" w:rsidRDefault="00701308" w:rsidP="00C91F7E">
      <w:pPr>
        <w:spacing w:after="0" w:line="312" w:lineRule="auto"/>
        <w:ind w:firstLine="540"/>
        <w:rPr>
          <w:rFonts w:eastAsia="Times New Roman" w:cs="Times New Roman"/>
          <w:sz w:val="28"/>
          <w:szCs w:val="28"/>
          <w:lang w:val="pl-PL"/>
        </w:rPr>
      </w:pPr>
      <w:r w:rsidRPr="00A30328">
        <w:rPr>
          <w:rFonts w:eastAsia="Times New Roman" w:cs="Times New Roman"/>
          <w:b/>
          <w:sz w:val="28"/>
          <w:szCs w:val="28"/>
          <w:lang w:val="pl-PL"/>
        </w:rPr>
        <w:t>Thời gian thực hiện mô đun:</w:t>
      </w:r>
      <w:r w:rsidRPr="00A30328">
        <w:rPr>
          <w:rFonts w:eastAsia="Times New Roman" w:cs="Times New Roman"/>
          <w:sz w:val="28"/>
          <w:szCs w:val="28"/>
          <w:lang w:val="pl-PL"/>
        </w:rPr>
        <w:t xml:space="preserve"> 90 giờ; (Lý thuyết: 30 giờ; Thực hành, thí nghiệm, thảo luận, bài tập: 54  giờ; Kiểm tra: 6 giờ)</w:t>
      </w:r>
    </w:p>
    <w:p w14:paraId="31114135" w14:textId="77777777" w:rsidR="00EA6FDD" w:rsidRPr="00A30328" w:rsidRDefault="00EA6FDD" w:rsidP="00C91F7E">
      <w:pPr>
        <w:spacing w:after="0" w:line="312" w:lineRule="auto"/>
        <w:ind w:firstLine="540"/>
        <w:rPr>
          <w:rFonts w:eastAsia="Times New Roman" w:cs="Times New Roman"/>
          <w:sz w:val="28"/>
          <w:szCs w:val="28"/>
          <w:lang w:val="pl-PL"/>
        </w:rPr>
      </w:pPr>
    </w:p>
    <w:p w14:paraId="7DFF5475" w14:textId="77777777" w:rsidR="00EA6FDD" w:rsidRPr="00A30328" w:rsidRDefault="00701308" w:rsidP="00C91F7E">
      <w:pPr>
        <w:spacing w:after="0" w:line="312" w:lineRule="auto"/>
        <w:rPr>
          <w:rFonts w:eastAsia="Times New Roman" w:cs="Times New Roman"/>
          <w:sz w:val="28"/>
          <w:szCs w:val="28"/>
          <w:lang w:val="pl-PL"/>
        </w:rPr>
      </w:pPr>
      <w:r w:rsidRPr="00A30328">
        <w:rPr>
          <w:rFonts w:eastAsia="Times New Roman" w:cs="Times New Roman"/>
          <w:b/>
          <w:sz w:val="28"/>
          <w:szCs w:val="28"/>
          <w:lang w:val="pl-PL"/>
        </w:rPr>
        <w:t>I. Vị trí, tính chất của mô đun</w:t>
      </w:r>
      <w:r w:rsidRPr="00A30328">
        <w:rPr>
          <w:rFonts w:eastAsia="Times New Roman" w:cs="Times New Roman"/>
          <w:sz w:val="28"/>
          <w:szCs w:val="28"/>
          <w:lang w:val="pl-PL"/>
        </w:rPr>
        <w:t>:</w:t>
      </w:r>
    </w:p>
    <w:p w14:paraId="47581446" w14:textId="77777777" w:rsidR="00EA6FDD" w:rsidRPr="00A30328" w:rsidRDefault="00701308" w:rsidP="00C91F7E">
      <w:pPr>
        <w:spacing w:after="0" w:line="312" w:lineRule="auto"/>
        <w:ind w:firstLine="284"/>
        <w:jc w:val="both"/>
        <w:rPr>
          <w:rFonts w:eastAsia="Times New Roman" w:cs="Times New Roman"/>
          <w:sz w:val="28"/>
          <w:szCs w:val="28"/>
          <w:lang w:val="pl-PL"/>
        </w:rPr>
      </w:pPr>
      <w:r w:rsidRPr="00A30328">
        <w:rPr>
          <w:rFonts w:eastAsia="Times New Roman" w:cs="Times New Roman"/>
          <w:sz w:val="28"/>
          <w:szCs w:val="28"/>
          <w:lang w:val="pl-PL"/>
        </w:rPr>
        <w:t xml:space="preserve">- Ví trí: </w:t>
      </w:r>
      <w:r w:rsidRPr="00A30328">
        <w:rPr>
          <w:rFonts w:eastAsia="Times New Roman" w:cs="Times New Roman"/>
          <w:sz w:val="28"/>
          <w:szCs w:val="28"/>
          <w:lang w:val="nb-NO"/>
        </w:rPr>
        <w:t>Mô đun được bố trí sau khi học sinh đã học xong các mô đun kỹ thuật cơ sở.</w:t>
      </w:r>
    </w:p>
    <w:p w14:paraId="190EA05E" w14:textId="77777777" w:rsidR="00EA6FDD" w:rsidRPr="00A30328" w:rsidRDefault="00701308" w:rsidP="00C91F7E">
      <w:pPr>
        <w:spacing w:after="0" w:line="312" w:lineRule="auto"/>
        <w:ind w:firstLine="284"/>
        <w:jc w:val="both"/>
        <w:rPr>
          <w:rFonts w:eastAsia="Times New Roman" w:cs="Times New Roman"/>
          <w:sz w:val="28"/>
          <w:szCs w:val="28"/>
          <w:lang w:val="pl-PL"/>
        </w:rPr>
      </w:pPr>
      <w:r w:rsidRPr="00A30328">
        <w:rPr>
          <w:rFonts w:eastAsia="Times New Roman" w:cs="Times New Roman"/>
          <w:sz w:val="28"/>
          <w:szCs w:val="28"/>
          <w:lang w:val="pl-PL"/>
        </w:rPr>
        <w:t xml:space="preserve">- Tính chất: </w:t>
      </w:r>
      <w:r w:rsidRPr="00A30328">
        <w:rPr>
          <w:rFonts w:eastAsia="Times New Roman" w:cs="Times New Roman"/>
          <w:sz w:val="28"/>
          <w:szCs w:val="28"/>
          <w:lang w:val="nb-NO"/>
        </w:rPr>
        <w:t>Mô đun chuyên môn nghề bắt buộc.</w:t>
      </w:r>
    </w:p>
    <w:p w14:paraId="612AEEF1" w14:textId="77777777" w:rsidR="00EA6FDD" w:rsidRPr="00A30328" w:rsidRDefault="00701308" w:rsidP="00C91F7E">
      <w:pPr>
        <w:spacing w:after="0" w:line="312" w:lineRule="auto"/>
        <w:rPr>
          <w:rFonts w:eastAsia="Times New Roman" w:cs="Times New Roman"/>
          <w:b/>
          <w:sz w:val="28"/>
          <w:szCs w:val="28"/>
          <w:lang w:val="pl-PL"/>
        </w:rPr>
      </w:pPr>
      <w:r w:rsidRPr="00A30328">
        <w:rPr>
          <w:rFonts w:eastAsia="Times New Roman" w:cs="Times New Roman"/>
          <w:b/>
          <w:sz w:val="28"/>
          <w:szCs w:val="28"/>
          <w:lang w:val="pl-PL"/>
        </w:rPr>
        <w:t>II. Mục tiêu mô đun:</w:t>
      </w:r>
    </w:p>
    <w:p w14:paraId="471D879D" w14:textId="77777777" w:rsidR="00EA6FDD" w:rsidRPr="00A30328" w:rsidRDefault="00701308" w:rsidP="00C91F7E">
      <w:pPr>
        <w:spacing w:after="0" w:line="312" w:lineRule="auto"/>
        <w:ind w:firstLine="284"/>
        <w:jc w:val="both"/>
        <w:rPr>
          <w:rFonts w:eastAsia="Times New Roman" w:cs="Times New Roman"/>
          <w:sz w:val="28"/>
          <w:szCs w:val="28"/>
          <w:lang w:val="pl-PL"/>
        </w:rPr>
      </w:pPr>
      <w:r w:rsidRPr="00A30328">
        <w:rPr>
          <w:rFonts w:eastAsia="Times New Roman" w:cs="Times New Roman"/>
          <w:sz w:val="28"/>
          <w:szCs w:val="28"/>
          <w:lang w:val="pl-PL"/>
        </w:rPr>
        <w:t xml:space="preserve">- Về kiến thức: </w:t>
      </w:r>
    </w:p>
    <w:p w14:paraId="52E879BC" w14:textId="77777777" w:rsidR="00EA6FDD" w:rsidRPr="00A30328" w:rsidRDefault="00701308" w:rsidP="00C91F7E">
      <w:pPr>
        <w:spacing w:after="0" w:line="312" w:lineRule="auto"/>
        <w:ind w:firstLine="720"/>
        <w:rPr>
          <w:rFonts w:eastAsia="Times New Roman" w:cs="Times New Roman"/>
          <w:b/>
          <w:sz w:val="28"/>
          <w:szCs w:val="28"/>
          <w:lang w:val="pt-BR"/>
        </w:rPr>
      </w:pPr>
      <w:r w:rsidRPr="00A30328">
        <w:rPr>
          <w:rFonts w:eastAsia="Times New Roman" w:cs="Times New Roman"/>
          <w:sz w:val="28"/>
          <w:szCs w:val="28"/>
          <w:lang w:val="pt-BR"/>
        </w:rPr>
        <w:t>+ Trình bày cấu tạo, nguyên lý của các khớp nối, ổ trục, truyền động đai, truyền động xích, truyền động bánh răng và các bộ phận cơ khí khác.</w:t>
      </w:r>
    </w:p>
    <w:p w14:paraId="3B930A1F" w14:textId="77777777" w:rsidR="00EA6FDD" w:rsidRPr="00A30328" w:rsidRDefault="00701308" w:rsidP="00C91F7E">
      <w:pPr>
        <w:spacing w:after="0" w:line="312" w:lineRule="auto"/>
        <w:ind w:firstLine="284"/>
        <w:jc w:val="both"/>
        <w:rPr>
          <w:rFonts w:eastAsia="Times New Roman" w:cs="Times New Roman"/>
          <w:sz w:val="28"/>
          <w:szCs w:val="28"/>
          <w:lang w:val="pl-PL"/>
        </w:rPr>
      </w:pPr>
      <w:r w:rsidRPr="00A30328">
        <w:rPr>
          <w:rFonts w:eastAsia="Times New Roman" w:cs="Times New Roman"/>
          <w:sz w:val="28"/>
          <w:szCs w:val="28"/>
          <w:lang w:val="pl-PL"/>
        </w:rPr>
        <w:tab/>
        <w:t xml:space="preserve">+ </w:t>
      </w:r>
      <w:r w:rsidRPr="00A30328">
        <w:rPr>
          <w:rFonts w:eastAsia="Times New Roman" w:cs="Times New Roman"/>
          <w:sz w:val="28"/>
          <w:szCs w:val="28"/>
          <w:lang w:val="pt-BR"/>
        </w:rPr>
        <w:t>Nắm được những nguyên tắc sử dụng  các bộ truyền động, máy móc và dụng cụ.</w:t>
      </w:r>
    </w:p>
    <w:p w14:paraId="12F82586" w14:textId="77777777" w:rsidR="00EA6FDD" w:rsidRPr="00A30328" w:rsidRDefault="00701308" w:rsidP="00C91F7E">
      <w:pPr>
        <w:spacing w:after="0" w:line="312" w:lineRule="auto"/>
        <w:ind w:firstLine="284"/>
        <w:jc w:val="both"/>
        <w:rPr>
          <w:rFonts w:eastAsia="Times New Roman" w:cs="Times New Roman"/>
          <w:sz w:val="28"/>
          <w:szCs w:val="28"/>
          <w:lang w:val="pl-PL"/>
        </w:rPr>
      </w:pPr>
      <w:r w:rsidRPr="00A30328">
        <w:rPr>
          <w:rFonts w:eastAsia="Times New Roman" w:cs="Times New Roman"/>
          <w:sz w:val="28"/>
          <w:szCs w:val="28"/>
          <w:lang w:val="pl-PL"/>
        </w:rPr>
        <w:t xml:space="preserve">- Về kỹ năng: </w:t>
      </w:r>
    </w:p>
    <w:p w14:paraId="54C44C7C"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l-PL"/>
        </w:rPr>
        <w:tab/>
        <w:t xml:space="preserve">+ </w:t>
      </w:r>
      <w:r w:rsidRPr="00A30328">
        <w:rPr>
          <w:rFonts w:eastAsia="Times New Roman" w:cs="Times New Roman"/>
          <w:sz w:val="28"/>
          <w:szCs w:val="28"/>
          <w:lang w:val="pt-BR"/>
        </w:rPr>
        <w:t>Tháo lắp, kiểm tra, canh chỉnh, bảo dưỡng và xử lý các sự cố xãy ra ở chi tiết cơ khí.</w:t>
      </w:r>
    </w:p>
    <w:p w14:paraId="09B723D7" w14:textId="77777777" w:rsidR="00EA6FDD" w:rsidRPr="00A30328" w:rsidRDefault="00701308" w:rsidP="00C91F7E">
      <w:pPr>
        <w:spacing w:after="0" w:line="312" w:lineRule="auto"/>
        <w:ind w:left="567" w:firstLine="153"/>
        <w:rPr>
          <w:rFonts w:eastAsia="Times New Roman" w:cs="Times New Roman"/>
          <w:sz w:val="28"/>
          <w:szCs w:val="28"/>
          <w:lang w:val="pt-BR"/>
        </w:rPr>
      </w:pPr>
      <w:r w:rsidRPr="00A30328">
        <w:rPr>
          <w:rFonts w:eastAsia="Times New Roman" w:cs="Times New Roman"/>
          <w:sz w:val="28"/>
          <w:szCs w:val="28"/>
          <w:lang w:val="pt-BR"/>
        </w:rPr>
        <w:t>+ Làm việc cẩn thận, an toàn và năng suất.</w:t>
      </w:r>
    </w:p>
    <w:p w14:paraId="51E6AD12"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Về năng lực tự chủ và trách nhiệm:</w:t>
      </w:r>
    </w:p>
    <w:p w14:paraId="198A6DB3"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Chấp hành các quy định về an toàn</w:t>
      </w:r>
    </w:p>
    <w:p w14:paraId="6E9F1D8D"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Có trách nhiệm với công viêc được giao.</w:t>
      </w:r>
    </w:p>
    <w:p w14:paraId="693DACE5"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Có khả năng làm việc độc lập hoặc làm việc theo nhóm.</w:t>
      </w:r>
    </w:p>
    <w:p w14:paraId="7E1EC500"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Bảo quản tốt dụng cụ thực tập.</w:t>
      </w:r>
    </w:p>
    <w:p w14:paraId="7D787BD8"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xml:space="preserve"> </w:t>
      </w:r>
      <w:r w:rsidRPr="00A30328">
        <w:rPr>
          <w:rFonts w:eastAsia="Times New Roman" w:cs="Times New Roman"/>
          <w:sz w:val="28"/>
          <w:szCs w:val="28"/>
          <w:lang w:val="pt-BR"/>
        </w:rPr>
        <w:tab/>
        <w:t>+ Thu xếp nơi làm việc gọn gang, ngăn nắp.</w:t>
      </w:r>
    </w:p>
    <w:p w14:paraId="12340E93" w14:textId="77777777" w:rsidR="00EA6FDD" w:rsidRPr="00A30328" w:rsidRDefault="00701308" w:rsidP="00C91F7E">
      <w:pPr>
        <w:spacing w:after="0" w:line="312" w:lineRule="auto"/>
        <w:rPr>
          <w:rFonts w:eastAsia="Times New Roman" w:cs="Times New Roman"/>
          <w:b/>
          <w:sz w:val="28"/>
          <w:szCs w:val="28"/>
          <w:lang w:val="pt-BR"/>
        </w:rPr>
      </w:pPr>
      <w:r w:rsidRPr="00A30328">
        <w:rPr>
          <w:rFonts w:eastAsia="Times New Roman" w:cs="Times New Roman"/>
          <w:b/>
          <w:sz w:val="28"/>
          <w:szCs w:val="28"/>
          <w:lang w:val="pt-BR"/>
        </w:rPr>
        <w:t>III. Nội dung mô đun:</w:t>
      </w:r>
    </w:p>
    <w:p w14:paraId="721FCFAD" w14:textId="77777777" w:rsidR="00EA6FDD" w:rsidRPr="00A30328" w:rsidRDefault="00701308"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3956"/>
        <w:gridCol w:w="846"/>
        <w:gridCol w:w="1118"/>
        <w:gridCol w:w="1510"/>
        <w:gridCol w:w="973"/>
      </w:tblGrid>
      <w:tr w:rsidR="00632250" w:rsidRPr="00A30328" w14:paraId="3077BB45" w14:textId="77777777" w:rsidTr="002D3E59">
        <w:trPr>
          <w:trHeight w:val="420"/>
          <w:tblHeader/>
        </w:trPr>
        <w:tc>
          <w:tcPr>
            <w:tcW w:w="792" w:type="dxa"/>
            <w:vMerge w:val="restart"/>
            <w:vAlign w:val="center"/>
          </w:tcPr>
          <w:p w14:paraId="496F1B7B"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SỐ TT</w:t>
            </w:r>
          </w:p>
        </w:tc>
        <w:tc>
          <w:tcPr>
            <w:tcW w:w="3956" w:type="dxa"/>
            <w:vMerge w:val="restart"/>
            <w:vAlign w:val="center"/>
          </w:tcPr>
          <w:p w14:paraId="467E0C6F"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Tên chương, mục</w:t>
            </w:r>
          </w:p>
        </w:tc>
        <w:tc>
          <w:tcPr>
            <w:tcW w:w="4447" w:type="dxa"/>
            <w:gridSpan w:val="4"/>
            <w:vAlign w:val="center"/>
          </w:tcPr>
          <w:p w14:paraId="6CAFD47D"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Thời gian (giờ)</w:t>
            </w:r>
          </w:p>
        </w:tc>
      </w:tr>
      <w:tr w:rsidR="00632250" w:rsidRPr="00A30328" w14:paraId="34EBEAE6" w14:textId="77777777" w:rsidTr="002D3E59">
        <w:trPr>
          <w:trHeight w:val="420"/>
          <w:tblHeader/>
        </w:trPr>
        <w:tc>
          <w:tcPr>
            <w:tcW w:w="792" w:type="dxa"/>
            <w:vMerge/>
            <w:vAlign w:val="center"/>
          </w:tcPr>
          <w:p w14:paraId="7C580348" w14:textId="77777777" w:rsidR="00EA6FDD" w:rsidRPr="00A30328" w:rsidRDefault="00EA6FDD" w:rsidP="00C91F7E">
            <w:pPr>
              <w:spacing w:after="0" w:line="312" w:lineRule="auto"/>
              <w:jc w:val="center"/>
              <w:rPr>
                <w:rFonts w:eastAsia="Times New Roman" w:cs="Times New Roman"/>
                <w:b/>
                <w:sz w:val="28"/>
                <w:szCs w:val="28"/>
              </w:rPr>
            </w:pPr>
          </w:p>
        </w:tc>
        <w:tc>
          <w:tcPr>
            <w:tcW w:w="3956" w:type="dxa"/>
            <w:vMerge/>
            <w:vAlign w:val="center"/>
          </w:tcPr>
          <w:p w14:paraId="5782CA5B" w14:textId="77777777" w:rsidR="00EA6FDD" w:rsidRPr="00A30328" w:rsidRDefault="00EA6FDD" w:rsidP="00C91F7E">
            <w:pPr>
              <w:spacing w:after="0" w:line="312" w:lineRule="auto"/>
              <w:jc w:val="center"/>
              <w:rPr>
                <w:rFonts w:eastAsia="Times New Roman" w:cs="Times New Roman"/>
                <w:b/>
                <w:sz w:val="28"/>
                <w:szCs w:val="28"/>
              </w:rPr>
            </w:pPr>
          </w:p>
        </w:tc>
        <w:tc>
          <w:tcPr>
            <w:tcW w:w="846" w:type="dxa"/>
            <w:vAlign w:val="center"/>
          </w:tcPr>
          <w:p w14:paraId="4F99DFCC" w14:textId="77777777" w:rsidR="00EA6FDD" w:rsidRPr="00A30328" w:rsidRDefault="00701308"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Tổng số</w:t>
            </w:r>
          </w:p>
        </w:tc>
        <w:tc>
          <w:tcPr>
            <w:tcW w:w="1118" w:type="dxa"/>
            <w:vAlign w:val="center"/>
          </w:tcPr>
          <w:p w14:paraId="5D2B6DAC" w14:textId="77777777" w:rsidR="00EA6FDD" w:rsidRPr="00A30328" w:rsidRDefault="00701308"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Lý thuyết</w:t>
            </w:r>
          </w:p>
        </w:tc>
        <w:tc>
          <w:tcPr>
            <w:tcW w:w="1510" w:type="dxa"/>
            <w:vAlign w:val="center"/>
          </w:tcPr>
          <w:p w14:paraId="661B5425" w14:textId="77777777" w:rsidR="00EA6FDD" w:rsidRPr="00A30328" w:rsidRDefault="00701308"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Thực hành, thí nghiệm, thảo luận, bài tập</w:t>
            </w:r>
          </w:p>
        </w:tc>
        <w:tc>
          <w:tcPr>
            <w:tcW w:w="973" w:type="dxa"/>
            <w:vAlign w:val="center"/>
          </w:tcPr>
          <w:p w14:paraId="41780887" w14:textId="77777777" w:rsidR="00EA6FDD" w:rsidRPr="00A30328" w:rsidRDefault="00701308"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Kiểm tra</w:t>
            </w:r>
          </w:p>
        </w:tc>
      </w:tr>
      <w:tr w:rsidR="00632250" w:rsidRPr="00A30328" w14:paraId="7952914A" w14:textId="77777777">
        <w:trPr>
          <w:trHeight w:val="420"/>
        </w:trPr>
        <w:tc>
          <w:tcPr>
            <w:tcW w:w="792" w:type="dxa"/>
          </w:tcPr>
          <w:p w14:paraId="599F5AC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3956" w:type="dxa"/>
          </w:tcPr>
          <w:p w14:paraId="516BAE8F"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 xml:space="preserve">Bài 1: </w:t>
            </w:r>
            <w:r w:rsidRPr="00A30328">
              <w:rPr>
                <w:rFonts w:eastAsia="Times New Roman" w:cs="Times New Roman"/>
                <w:sz w:val="28"/>
                <w:szCs w:val="28"/>
                <w:lang w:val="fr-FR"/>
              </w:rPr>
              <w:t>Dụng cụ cầm tay</w:t>
            </w:r>
          </w:p>
          <w:p w14:paraId="2B148B5A" w14:textId="77777777" w:rsidR="00EA6FDD" w:rsidRPr="00A30328" w:rsidRDefault="00701308" w:rsidP="00E64D0A">
            <w:pPr>
              <w:numPr>
                <w:ilvl w:val="0"/>
                <w:numId w:val="49"/>
              </w:numPr>
              <w:tabs>
                <w:tab w:val="left" w:pos="360"/>
              </w:tabs>
              <w:spacing w:after="0" w:line="312" w:lineRule="auto"/>
              <w:jc w:val="both"/>
              <w:rPr>
                <w:rFonts w:eastAsia="Times New Roman" w:cs="Times New Roman"/>
                <w:sz w:val="28"/>
                <w:szCs w:val="28"/>
              </w:rPr>
            </w:pPr>
            <w:r w:rsidRPr="00A30328">
              <w:rPr>
                <w:rFonts w:eastAsia="Times New Roman" w:cs="Times New Roman"/>
                <w:sz w:val="28"/>
                <w:szCs w:val="28"/>
              </w:rPr>
              <w:t>Búa</w:t>
            </w:r>
          </w:p>
          <w:p w14:paraId="4E32C8A5" w14:textId="77777777" w:rsidR="00EA6FDD" w:rsidRPr="00A30328" w:rsidRDefault="00701308" w:rsidP="00E64D0A">
            <w:pPr>
              <w:numPr>
                <w:ilvl w:val="0"/>
                <w:numId w:val="49"/>
              </w:numPr>
              <w:tabs>
                <w:tab w:val="left" w:pos="1440"/>
              </w:tabs>
              <w:spacing w:after="0" w:line="312" w:lineRule="auto"/>
              <w:jc w:val="both"/>
              <w:rPr>
                <w:rFonts w:eastAsia="Times New Roman" w:cs="Times New Roman"/>
                <w:sz w:val="28"/>
                <w:szCs w:val="28"/>
              </w:rPr>
            </w:pPr>
            <w:r w:rsidRPr="00A30328">
              <w:rPr>
                <w:rFonts w:eastAsia="Times New Roman" w:cs="Times New Roman"/>
                <w:sz w:val="28"/>
                <w:szCs w:val="28"/>
              </w:rPr>
              <w:t>Chìa khoá</w:t>
            </w:r>
          </w:p>
          <w:p w14:paraId="0D4850B0" w14:textId="77777777" w:rsidR="00EA6FDD" w:rsidRPr="00A30328" w:rsidRDefault="00701308" w:rsidP="00E64D0A">
            <w:pPr>
              <w:numPr>
                <w:ilvl w:val="0"/>
                <w:numId w:val="49"/>
              </w:numPr>
              <w:tabs>
                <w:tab w:val="left" w:pos="1440"/>
              </w:tabs>
              <w:spacing w:after="0" w:line="312" w:lineRule="auto"/>
              <w:jc w:val="both"/>
              <w:rPr>
                <w:rFonts w:eastAsia="Times New Roman" w:cs="Times New Roman"/>
                <w:sz w:val="28"/>
                <w:szCs w:val="28"/>
              </w:rPr>
            </w:pPr>
            <w:r w:rsidRPr="00A30328">
              <w:rPr>
                <w:rFonts w:eastAsia="Times New Roman" w:cs="Times New Roman"/>
                <w:sz w:val="28"/>
                <w:szCs w:val="28"/>
              </w:rPr>
              <w:t>Mỏ lếch răng</w:t>
            </w:r>
          </w:p>
          <w:p w14:paraId="2A4C353F" w14:textId="77777777" w:rsidR="00EA6FDD" w:rsidRPr="00A30328" w:rsidRDefault="00701308" w:rsidP="00E64D0A">
            <w:pPr>
              <w:numPr>
                <w:ilvl w:val="0"/>
                <w:numId w:val="49"/>
              </w:numPr>
              <w:tabs>
                <w:tab w:val="left" w:pos="1440"/>
              </w:tabs>
              <w:spacing w:after="0" w:line="312" w:lineRule="auto"/>
              <w:jc w:val="both"/>
              <w:rPr>
                <w:rFonts w:eastAsia="Times New Roman" w:cs="Times New Roman"/>
                <w:sz w:val="28"/>
                <w:szCs w:val="28"/>
              </w:rPr>
            </w:pPr>
            <w:r w:rsidRPr="00A30328">
              <w:rPr>
                <w:rFonts w:eastAsia="Times New Roman" w:cs="Times New Roman"/>
                <w:sz w:val="28"/>
                <w:szCs w:val="28"/>
              </w:rPr>
              <w:t>Kìm</w:t>
            </w:r>
          </w:p>
          <w:p w14:paraId="48A38C66" w14:textId="77777777" w:rsidR="00EA6FDD" w:rsidRPr="00A30328" w:rsidRDefault="00701308" w:rsidP="00E64D0A">
            <w:pPr>
              <w:numPr>
                <w:ilvl w:val="0"/>
                <w:numId w:val="49"/>
              </w:numPr>
              <w:tabs>
                <w:tab w:val="left" w:pos="1440"/>
              </w:tabs>
              <w:spacing w:after="0" w:line="312" w:lineRule="auto"/>
              <w:jc w:val="both"/>
              <w:rPr>
                <w:rFonts w:eastAsia="Times New Roman" w:cs="Times New Roman"/>
                <w:sz w:val="28"/>
                <w:szCs w:val="28"/>
              </w:rPr>
            </w:pPr>
            <w:r w:rsidRPr="00A30328">
              <w:rPr>
                <w:rFonts w:eastAsia="Times New Roman" w:cs="Times New Roman"/>
                <w:sz w:val="28"/>
                <w:szCs w:val="28"/>
              </w:rPr>
              <w:t>Dụng cụ vặn vít</w:t>
            </w:r>
          </w:p>
        </w:tc>
        <w:tc>
          <w:tcPr>
            <w:tcW w:w="846" w:type="dxa"/>
          </w:tcPr>
          <w:p w14:paraId="454E0F14"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5</w:t>
            </w:r>
          </w:p>
          <w:p w14:paraId="5EA54CED"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0685181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w:t>
            </w:r>
          </w:p>
          <w:p w14:paraId="3AF8C9D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7565425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48AF8ECD"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w:t>
            </w:r>
          </w:p>
        </w:tc>
        <w:tc>
          <w:tcPr>
            <w:tcW w:w="1118" w:type="dxa"/>
          </w:tcPr>
          <w:p w14:paraId="12061E20"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3</w:t>
            </w:r>
          </w:p>
          <w:p w14:paraId="0FBE685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16B5028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392FE99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7E20FDD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52B67BCA"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1510" w:type="dxa"/>
          </w:tcPr>
          <w:p w14:paraId="3DB7E334"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2</w:t>
            </w:r>
          </w:p>
          <w:p w14:paraId="52940E2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14F05E0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6453837C"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72E8298D"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4F8EE99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973" w:type="dxa"/>
          </w:tcPr>
          <w:p w14:paraId="38A3A736"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0</w:t>
            </w:r>
          </w:p>
        </w:tc>
      </w:tr>
      <w:tr w:rsidR="00632250" w:rsidRPr="00A30328" w14:paraId="74AB4FEF" w14:textId="77777777">
        <w:trPr>
          <w:trHeight w:val="420"/>
        </w:trPr>
        <w:tc>
          <w:tcPr>
            <w:tcW w:w="792" w:type="dxa"/>
          </w:tcPr>
          <w:p w14:paraId="6F9CB971"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w:t>
            </w:r>
          </w:p>
        </w:tc>
        <w:tc>
          <w:tcPr>
            <w:tcW w:w="3956" w:type="dxa"/>
          </w:tcPr>
          <w:p w14:paraId="6A83241A"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Bài 2: Bôi trơn</w:t>
            </w:r>
          </w:p>
          <w:p w14:paraId="440CE39E" w14:textId="77777777" w:rsidR="00EA6FDD" w:rsidRPr="00A30328" w:rsidRDefault="00701308" w:rsidP="00E64D0A">
            <w:pPr>
              <w:numPr>
                <w:ilvl w:val="0"/>
                <w:numId w:val="50"/>
              </w:numPr>
              <w:spacing w:after="0" w:line="312" w:lineRule="auto"/>
              <w:jc w:val="both"/>
              <w:rPr>
                <w:rFonts w:eastAsia="Times New Roman" w:cs="Times New Roman"/>
                <w:sz w:val="28"/>
                <w:szCs w:val="28"/>
              </w:rPr>
            </w:pPr>
            <w:r w:rsidRPr="00A30328">
              <w:rPr>
                <w:rFonts w:eastAsia="Times New Roman" w:cs="Times New Roman"/>
                <w:sz w:val="28"/>
                <w:szCs w:val="28"/>
              </w:rPr>
              <w:t xml:space="preserve"> Giới thiệu</w:t>
            </w:r>
          </w:p>
          <w:p w14:paraId="3D850D00" w14:textId="77777777" w:rsidR="00EA6FDD" w:rsidRPr="00A30328" w:rsidRDefault="00701308" w:rsidP="00E64D0A">
            <w:pPr>
              <w:numPr>
                <w:ilvl w:val="0"/>
                <w:numId w:val="50"/>
              </w:numPr>
              <w:spacing w:after="0" w:line="312" w:lineRule="auto"/>
              <w:jc w:val="both"/>
              <w:rPr>
                <w:rFonts w:eastAsia="Times New Roman" w:cs="Times New Roman"/>
                <w:sz w:val="28"/>
                <w:szCs w:val="28"/>
              </w:rPr>
            </w:pPr>
            <w:r w:rsidRPr="00A30328">
              <w:rPr>
                <w:rFonts w:eastAsia="Times New Roman" w:cs="Times New Roman"/>
                <w:sz w:val="28"/>
                <w:szCs w:val="28"/>
              </w:rPr>
              <w:t>Các loại chất bôi trơn</w:t>
            </w:r>
          </w:p>
          <w:p w14:paraId="3450825B" w14:textId="77777777" w:rsidR="00EA6FDD" w:rsidRPr="00A30328" w:rsidRDefault="00701308" w:rsidP="00E64D0A">
            <w:pPr>
              <w:numPr>
                <w:ilvl w:val="0"/>
                <w:numId w:val="50"/>
              </w:numPr>
              <w:spacing w:after="0" w:line="312" w:lineRule="auto"/>
              <w:jc w:val="both"/>
              <w:rPr>
                <w:rFonts w:eastAsia="Times New Roman" w:cs="Times New Roman"/>
                <w:sz w:val="28"/>
                <w:szCs w:val="28"/>
              </w:rPr>
            </w:pPr>
            <w:r w:rsidRPr="00A30328">
              <w:rPr>
                <w:rFonts w:eastAsia="Times New Roman" w:cs="Times New Roman"/>
                <w:sz w:val="28"/>
                <w:szCs w:val="28"/>
              </w:rPr>
              <w:t>Các kiểu bôi trơn</w:t>
            </w:r>
          </w:p>
          <w:p w14:paraId="0FA5B03B" w14:textId="77777777" w:rsidR="00EA6FDD" w:rsidRPr="00A30328" w:rsidRDefault="00701308" w:rsidP="00E64D0A">
            <w:pPr>
              <w:numPr>
                <w:ilvl w:val="0"/>
                <w:numId w:val="50"/>
              </w:numPr>
              <w:spacing w:after="0" w:line="312" w:lineRule="auto"/>
              <w:jc w:val="both"/>
              <w:rPr>
                <w:rFonts w:eastAsia="Times New Roman" w:cs="Times New Roman"/>
                <w:sz w:val="28"/>
                <w:szCs w:val="28"/>
              </w:rPr>
            </w:pPr>
            <w:r w:rsidRPr="00A30328">
              <w:rPr>
                <w:rFonts w:eastAsia="Times New Roman" w:cs="Times New Roman"/>
                <w:sz w:val="28"/>
                <w:szCs w:val="28"/>
              </w:rPr>
              <w:t>Các phương pháp bôi trơn</w:t>
            </w:r>
          </w:p>
          <w:p w14:paraId="626692BC" w14:textId="77777777" w:rsidR="00EA6FDD" w:rsidRPr="00A30328" w:rsidRDefault="00701308" w:rsidP="00E64D0A">
            <w:pPr>
              <w:numPr>
                <w:ilvl w:val="0"/>
                <w:numId w:val="50"/>
              </w:numPr>
              <w:spacing w:after="0" w:line="312" w:lineRule="auto"/>
              <w:jc w:val="both"/>
              <w:rPr>
                <w:rFonts w:eastAsia="Times New Roman" w:cs="Times New Roman"/>
                <w:sz w:val="28"/>
                <w:szCs w:val="28"/>
              </w:rPr>
            </w:pPr>
            <w:r w:rsidRPr="00A30328">
              <w:rPr>
                <w:rFonts w:eastAsia="Times New Roman" w:cs="Times New Roman"/>
                <w:sz w:val="28"/>
                <w:szCs w:val="28"/>
              </w:rPr>
              <w:t>Lưu trử chất bôi trơn</w:t>
            </w:r>
          </w:p>
          <w:p w14:paraId="14182532" w14:textId="77777777" w:rsidR="00EA6FDD" w:rsidRPr="00A30328" w:rsidRDefault="00701308" w:rsidP="00E64D0A">
            <w:pPr>
              <w:numPr>
                <w:ilvl w:val="0"/>
                <w:numId w:val="50"/>
              </w:numPr>
              <w:spacing w:after="0" w:line="312" w:lineRule="auto"/>
              <w:jc w:val="both"/>
              <w:rPr>
                <w:rFonts w:eastAsia="Times New Roman" w:cs="Times New Roman"/>
                <w:sz w:val="28"/>
                <w:szCs w:val="28"/>
              </w:rPr>
            </w:pPr>
            <w:r w:rsidRPr="00A30328">
              <w:rPr>
                <w:rFonts w:eastAsia="Times New Roman" w:cs="Times New Roman"/>
                <w:sz w:val="28"/>
                <w:szCs w:val="28"/>
              </w:rPr>
              <w:t>Thực hành bôi trơn cho các bộ phận cơ khí và máy công cụ</w:t>
            </w:r>
          </w:p>
        </w:tc>
        <w:tc>
          <w:tcPr>
            <w:tcW w:w="846" w:type="dxa"/>
          </w:tcPr>
          <w:p w14:paraId="7D579C0B"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5</w:t>
            </w:r>
          </w:p>
          <w:p w14:paraId="250A4AA2"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16DDED6A"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5AE9B6B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5312DDE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15D79779"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0ADACB69"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3</w:t>
            </w:r>
          </w:p>
        </w:tc>
        <w:tc>
          <w:tcPr>
            <w:tcW w:w="1118" w:type="dxa"/>
          </w:tcPr>
          <w:p w14:paraId="06BA3571"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3</w:t>
            </w:r>
          </w:p>
          <w:p w14:paraId="30A0EFA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29172EC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7969DF27"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6DA2E61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1D61AAD8"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46E3D3A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1510" w:type="dxa"/>
          </w:tcPr>
          <w:p w14:paraId="2D3B3D1B"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2</w:t>
            </w:r>
          </w:p>
          <w:p w14:paraId="54A3F851"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317A2E8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375757C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2CCFD86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3CAE5A4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07C98A92"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w:t>
            </w:r>
          </w:p>
        </w:tc>
        <w:tc>
          <w:tcPr>
            <w:tcW w:w="973" w:type="dxa"/>
          </w:tcPr>
          <w:p w14:paraId="59D5A86D"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0</w:t>
            </w:r>
          </w:p>
        </w:tc>
      </w:tr>
      <w:tr w:rsidR="00632250" w:rsidRPr="00A30328" w14:paraId="1595540A" w14:textId="77777777">
        <w:trPr>
          <w:trHeight w:val="420"/>
        </w:trPr>
        <w:tc>
          <w:tcPr>
            <w:tcW w:w="792" w:type="dxa"/>
          </w:tcPr>
          <w:p w14:paraId="6B268B11"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3</w:t>
            </w:r>
          </w:p>
        </w:tc>
        <w:tc>
          <w:tcPr>
            <w:tcW w:w="3956" w:type="dxa"/>
          </w:tcPr>
          <w:p w14:paraId="40B20622"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Bài 3: Khớp nối truyền động</w:t>
            </w:r>
          </w:p>
          <w:p w14:paraId="08A2230B" w14:textId="77777777" w:rsidR="00EA6FDD" w:rsidRPr="00A30328" w:rsidRDefault="00701308" w:rsidP="00E64D0A">
            <w:pPr>
              <w:numPr>
                <w:ilvl w:val="0"/>
                <w:numId w:val="51"/>
              </w:numPr>
              <w:spacing w:after="0" w:line="312" w:lineRule="auto"/>
              <w:jc w:val="both"/>
              <w:rPr>
                <w:rFonts w:eastAsia="Times New Roman" w:cs="Times New Roman"/>
                <w:sz w:val="28"/>
                <w:szCs w:val="28"/>
              </w:rPr>
            </w:pPr>
            <w:r w:rsidRPr="00A30328">
              <w:rPr>
                <w:rFonts w:eastAsia="Times New Roman" w:cs="Times New Roman"/>
                <w:sz w:val="28"/>
                <w:szCs w:val="28"/>
              </w:rPr>
              <w:t>Giới thiệu</w:t>
            </w:r>
          </w:p>
          <w:p w14:paraId="4F27048F" w14:textId="77777777" w:rsidR="00EA6FDD" w:rsidRPr="00A30328" w:rsidRDefault="00701308" w:rsidP="00E64D0A">
            <w:pPr>
              <w:numPr>
                <w:ilvl w:val="0"/>
                <w:numId w:val="51"/>
              </w:numPr>
              <w:spacing w:after="0" w:line="312" w:lineRule="auto"/>
              <w:jc w:val="both"/>
              <w:rPr>
                <w:rFonts w:eastAsia="Times New Roman" w:cs="Times New Roman"/>
                <w:sz w:val="28"/>
                <w:szCs w:val="28"/>
              </w:rPr>
            </w:pPr>
            <w:r w:rsidRPr="00A30328">
              <w:rPr>
                <w:rFonts w:eastAsia="Times New Roman" w:cs="Times New Roman"/>
                <w:sz w:val="28"/>
                <w:szCs w:val="28"/>
              </w:rPr>
              <w:t xml:space="preserve">Các loại khớp nối </w:t>
            </w:r>
          </w:p>
          <w:p w14:paraId="26E6B832" w14:textId="77777777" w:rsidR="00EA6FDD" w:rsidRPr="00A30328" w:rsidRDefault="00701308" w:rsidP="00E64D0A">
            <w:pPr>
              <w:numPr>
                <w:ilvl w:val="0"/>
                <w:numId w:val="51"/>
              </w:numPr>
              <w:spacing w:after="0" w:line="312" w:lineRule="auto"/>
              <w:jc w:val="both"/>
              <w:rPr>
                <w:rFonts w:eastAsia="Times New Roman" w:cs="Times New Roman"/>
                <w:sz w:val="28"/>
                <w:szCs w:val="28"/>
              </w:rPr>
            </w:pPr>
            <w:r w:rsidRPr="00A30328">
              <w:rPr>
                <w:rFonts w:eastAsia="Times New Roman" w:cs="Times New Roman"/>
                <w:sz w:val="28"/>
                <w:szCs w:val="28"/>
              </w:rPr>
              <w:t>Thực hành tháo lắp, kiểm tra và xử lý các sự cố ở các khớp nối cơ khí</w:t>
            </w:r>
          </w:p>
        </w:tc>
        <w:tc>
          <w:tcPr>
            <w:tcW w:w="846" w:type="dxa"/>
          </w:tcPr>
          <w:p w14:paraId="7C350C42"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11</w:t>
            </w:r>
          </w:p>
          <w:p w14:paraId="1A2445BA"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7C93ACE2"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1, 5</w:t>
            </w:r>
          </w:p>
          <w:p w14:paraId="485C62C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9,25</w:t>
            </w:r>
          </w:p>
          <w:p w14:paraId="1B460566" w14:textId="77777777" w:rsidR="00EA6FDD" w:rsidRPr="00A30328" w:rsidRDefault="00EA6FDD" w:rsidP="00C91F7E">
            <w:pPr>
              <w:spacing w:after="0" w:line="312" w:lineRule="auto"/>
              <w:jc w:val="center"/>
              <w:rPr>
                <w:rFonts w:eastAsia="Times New Roman" w:cs="Times New Roman"/>
                <w:sz w:val="28"/>
                <w:szCs w:val="28"/>
              </w:rPr>
            </w:pPr>
          </w:p>
        </w:tc>
        <w:tc>
          <w:tcPr>
            <w:tcW w:w="1118" w:type="dxa"/>
          </w:tcPr>
          <w:p w14:paraId="6849C7C2"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4</w:t>
            </w:r>
          </w:p>
          <w:p w14:paraId="71815609"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09CE7B1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1, 5</w:t>
            </w:r>
          </w:p>
          <w:p w14:paraId="51545FA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2,25</w:t>
            </w:r>
          </w:p>
          <w:p w14:paraId="2CE60B51" w14:textId="77777777" w:rsidR="00EA6FDD" w:rsidRPr="00A30328" w:rsidRDefault="00EA6FDD" w:rsidP="00C91F7E">
            <w:pPr>
              <w:spacing w:after="0" w:line="312" w:lineRule="auto"/>
              <w:jc w:val="center"/>
              <w:rPr>
                <w:rFonts w:eastAsia="Times New Roman" w:cs="Times New Roman"/>
                <w:sz w:val="28"/>
                <w:szCs w:val="28"/>
              </w:rPr>
            </w:pPr>
          </w:p>
        </w:tc>
        <w:tc>
          <w:tcPr>
            <w:tcW w:w="1510" w:type="dxa"/>
          </w:tcPr>
          <w:p w14:paraId="104CFC1E"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7</w:t>
            </w:r>
          </w:p>
          <w:p w14:paraId="7470CEA1"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26B3FE7C"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6236A899"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7</w:t>
            </w:r>
          </w:p>
        </w:tc>
        <w:tc>
          <w:tcPr>
            <w:tcW w:w="973" w:type="dxa"/>
          </w:tcPr>
          <w:p w14:paraId="65EECF58"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0</w:t>
            </w:r>
          </w:p>
        </w:tc>
      </w:tr>
      <w:tr w:rsidR="00632250" w:rsidRPr="00A30328" w14:paraId="1A525B3A" w14:textId="77777777">
        <w:trPr>
          <w:trHeight w:val="420"/>
        </w:trPr>
        <w:tc>
          <w:tcPr>
            <w:tcW w:w="792" w:type="dxa"/>
          </w:tcPr>
          <w:p w14:paraId="1CC5BAC8"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4</w:t>
            </w:r>
          </w:p>
        </w:tc>
        <w:tc>
          <w:tcPr>
            <w:tcW w:w="3956" w:type="dxa"/>
          </w:tcPr>
          <w:p w14:paraId="689B5881"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Bài 4: Ổ trục</w:t>
            </w:r>
          </w:p>
          <w:p w14:paraId="2A9F4281" w14:textId="77777777" w:rsidR="00EA6FDD" w:rsidRPr="00A30328" w:rsidRDefault="00701308" w:rsidP="00E64D0A">
            <w:pPr>
              <w:numPr>
                <w:ilvl w:val="0"/>
                <w:numId w:val="52"/>
              </w:numPr>
              <w:spacing w:after="0" w:line="312" w:lineRule="auto"/>
              <w:jc w:val="both"/>
              <w:rPr>
                <w:rFonts w:eastAsia="Times New Roman" w:cs="Times New Roman"/>
                <w:sz w:val="28"/>
                <w:szCs w:val="28"/>
              </w:rPr>
            </w:pPr>
            <w:r w:rsidRPr="00A30328">
              <w:rPr>
                <w:rFonts w:eastAsia="Times New Roman" w:cs="Times New Roman"/>
                <w:sz w:val="28"/>
                <w:szCs w:val="28"/>
              </w:rPr>
              <w:t>Giới thiệu</w:t>
            </w:r>
          </w:p>
          <w:p w14:paraId="3AC70915" w14:textId="77777777" w:rsidR="00EA6FDD" w:rsidRPr="00A30328" w:rsidRDefault="00701308" w:rsidP="00E64D0A">
            <w:pPr>
              <w:numPr>
                <w:ilvl w:val="0"/>
                <w:numId w:val="52"/>
              </w:numPr>
              <w:spacing w:after="0" w:line="312" w:lineRule="auto"/>
              <w:jc w:val="both"/>
              <w:rPr>
                <w:rFonts w:eastAsia="Times New Roman" w:cs="Times New Roman"/>
                <w:sz w:val="28"/>
                <w:szCs w:val="28"/>
              </w:rPr>
            </w:pPr>
            <w:r w:rsidRPr="00A30328">
              <w:rPr>
                <w:rFonts w:eastAsia="Times New Roman" w:cs="Times New Roman"/>
                <w:sz w:val="28"/>
                <w:szCs w:val="28"/>
              </w:rPr>
              <w:t xml:space="preserve">Các loại ổ trục </w:t>
            </w:r>
          </w:p>
          <w:p w14:paraId="00B449A4" w14:textId="77777777" w:rsidR="00EA6FDD" w:rsidRPr="00A30328" w:rsidRDefault="00701308" w:rsidP="00E64D0A">
            <w:pPr>
              <w:numPr>
                <w:ilvl w:val="0"/>
                <w:numId w:val="52"/>
              </w:numPr>
              <w:spacing w:after="0" w:line="312" w:lineRule="auto"/>
              <w:rPr>
                <w:rFonts w:eastAsia="Times New Roman" w:cs="Times New Roman"/>
                <w:sz w:val="28"/>
                <w:szCs w:val="28"/>
              </w:rPr>
            </w:pPr>
            <w:r w:rsidRPr="00A30328">
              <w:rPr>
                <w:rFonts w:eastAsia="Times New Roman" w:cs="Times New Roman"/>
                <w:sz w:val="28"/>
                <w:szCs w:val="28"/>
              </w:rPr>
              <w:t>Thực hành tháo lắp, kiểm tra và xử lý các sự cố ở các ổ trục của các máy</w:t>
            </w:r>
          </w:p>
        </w:tc>
        <w:tc>
          <w:tcPr>
            <w:tcW w:w="846" w:type="dxa"/>
          </w:tcPr>
          <w:p w14:paraId="1F79D858"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14</w:t>
            </w:r>
          </w:p>
          <w:p w14:paraId="206D718D"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21A9FB7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2,25</w:t>
            </w:r>
          </w:p>
          <w:p w14:paraId="111FC547"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11,5</w:t>
            </w:r>
          </w:p>
          <w:p w14:paraId="0ADFFEDD" w14:textId="77777777" w:rsidR="00EA6FDD" w:rsidRPr="00A30328" w:rsidRDefault="00EA6FDD" w:rsidP="00C91F7E">
            <w:pPr>
              <w:spacing w:after="0" w:line="312" w:lineRule="auto"/>
              <w:jc w:val="center"/>
              <w:rPr>
                <w:rFonts w:eastAsia="Times New Roman" w:cs="Times New Roman"/>
                <w:sz w:val="28"/>
                <w:szCs w:val="28"/>
              </w:rPr>
            </w:pPr>
          </w:p>
        </w:tc>
        <w:tc>
          <w:tcPr>
            <w:tcW w:w="1118" w:type="dxa"/>
          </w:tcPr>
          <w:p w14:paraId="4E4119BF"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5</w:t>
            </w:r>
          </w:p>
          <w:p w14:paraId="3285921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4942221E"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2,25</w:t>
            </w:r>
          </w:p>
          <w:p w14:paraId="0923C7B9"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2,5</w:t>
            </w:r>
          </w:p>
          <w:p w14:paraId="3CB1AA1F" w14:textId="77777777" w:rsidR="00EA6FDD" w:rsidRPr="00A30328" w:rsidRDefault="00EA6FDD" w:rsidP="00C91F7E">
            <w:pPr>
              <w:spacing w:after="0" w:line="312" w:lineRule="auto"/>
              <w:jc w:val="center"/>
              <w:rPr>
                <w:rFonts w:eastAsia="Times New Roman" w:cs="Times New Roman"/>
                <w:sz w:val="28"/>
                <w:szCs w:val="28"/>
              </w:rPr>
            </w:pPr>
          </w:p>
        </w:tc>
        <w:tc>
          <w:tcPr>
            <w:tcW w:w="1510" w:type="dxa"/>
          </w:tcPr>
          <w:p w14:paraId="06D83DA8"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7</w:t>
            </w:r>
          </w:p>
          <w:p w14:paraId="30C21A11"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216ED552"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33FA67C8"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7</w:t>
            </w:r>
          </w:p>
        </w:tc>
        <w:tc>
          <w:tcPr>
            <w:tcW w:w="973" w:type="dxa"/>
          </w:tcPr>
          <w:p w14:paraId="286C37F4"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2</w:t>
            </w:r>
          </w:p>
          <w:p w14:paraId="5AAB4C61" w14:textId="77777777" w:rsidR="00EA6FDD" w:rsidRPr="00A30328" w:rsidRDefault="00EA6FDD" w:rsidP="00C91F7E">
            <w:pPr>
              <w:spacing w:after="0" w:line="312" w:lineRule="auto"/>
              <w:jc w:val="center"/>
              <w:rPr>
                <w:rFonts w:eastAsia="Times New Roman" w:cs="Times New Roman"/>
                <w:sz w:val="28"/>
                <w:szCs w:val="28"/>
              </w:rPr>
            </w:pPr>
          </w:p>
          <w:p w14:paraId="789DFCAD" w14:textId="77777777" w:rsidR="00EA6FDD" w:rsidRPr="00A30328" w:rsidRDefault="00EA6FDD" w:rsidP="00C91F7E">
            <w:pPr>
              <w:spacing w:after="0" w:line="312" w:lineRule="auto"/>
              <w:jc w:val="center"/>
              <w:rPr>
                <w:rFonts w:eastAsia="Times New Roman" w:cs="Times New Roman"/>
                <w:sz w:val="28"/>
                <w:szCs w:val="28"/>
              </w:rPr>
            </w:pPr>
          </w:p>
          <w:p w14:paraId="5FF3781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w:t>
            </w:r>
          </w:p>
        </w:tc>
      </w:tr>
      <w:tr w:rsidR="00632250" w:rsidRPr="00A30328" w14:paraId="4ABE7565" w14:textId="77777777">
        <w:trPr>
          <w:trHeight w:val="420"/>
        </w:trPr>
        <w:tc>
          <w:tcPr>
            <w:tcW w:w="792" w:type="dxa"/>
          </w:tcPr>
          <w:p w14:paraId="6482903E"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5</w:t>
            </w:r>
          </w:p>
        </w:tc>
        <w:tc>
          <w:tcPr>
            <w:tcW w:w="3956" w:type="dxa"/>
          </w:tcPr>
          <w:p w14:paraId="7FE481FF"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Bài 5: Truyền động đai</w:t>
            </w:r>
          </w:p>
          <w:p w14:paraId="7C5C0DEB" w14:textId="77777777" w:rsidR="00EA6FDD" w:rsidRPr="00A30328" w:rsidRDefault="00701308" w:rsidP="00E64D0A">
            <w:pPr>
              <w:numPr>
                <w:ilvl w:val="0"/>
                <w:numId w:val="53"/>
              </w:numPr>
              <w:spacing w:after="0" w:line="312" w:lineRule="auto"/>
              <w:jc w:val="both"/>
              <w:rPr>
                <w:rFonts w:eastAsia="Times New Roman" w:cs="Times New Roman"/>
                <w:sz w:val="28"/>
                <w:szCs w:val="28"/>
              </w:rPr>
            </w:pPr>
            <w:r w:rsidRPr="00A30328">
              <w:rPr>
                <w:rFonts w:eastAsia="Times New Roman" w:cs="Times New Roman"/>
                <w:sz w:val="28"/>
                <w:szCs w:val="28"/>
              </w:rPr>
              <w:t>Giới thiệu</w:t>
            </w:r>
          </w:p>
          <w:p w14:paraId="728EDAFE" w14:textId="77777777" w:rsidR="00EA6FDD" w:rsidRPr="00A30328" w:rsidRDefault="00701308" w:rsidP="00E64D0A">
            <w:pPr>
              <w:numPr>
                <w:ilvl w:val="0"/>
                <w:numId w:val="53"/>
              </w:numPr>
              <w:spacing w:after="0" w:line="312" w:lineRule="auto"/>
              <w:jc w:val="both"/>
              <w:rPr>
                <w:rFonts w:eastAsia="Times New Roman" w:cs="Times New Roman"/>
                <w:sz w:val="28"/>
                <w:szCs w:val="28"/>
              </w:rPr>
            </w:pPr>
            <w:r w:rsidRPr="00A30328">
              <w:rPr>
                <w:rFonts w:eastAsia="Times New Roman" w:cs="Times New Roman"/>
                <w:sz w:val="28"/>
                <w:szCs w:val="28"/>
              </w:rPr>
              <w:lastRenderedPageBreak/>
              <w:t>Ưu và khuyến điểm của bộ truyền đai</w:t>
            </w:r>
          </w:p>
          <w:p w14:paraId="6D742E64" w14:textId="77777777" w:rsidR="00EA6FDD" w:rsidRPr="00A30328" w:rsidRDefault="00701308" w:rsidP="00E64D0A">
            <w:pPr>
              <w:numPr>
                <w:ilvl w:val="0"/>
                <w:numId w:val="53"/>
              </w:numPr>
              <w:spacing w:after="0" w:line="312" w:lineRule="auto"/>
              <w:jc w:val="both"/>
              <w:rPr>
                <w:rFonts w:eastAsia="Times New Roman" w:cs="Times New Roman"/>
                <w:sz w:val="28"/>
                <w:szCs w:val="28"/>
              </w:rPr>
            </w:pPr>
            <w:r w:rsidRPr="00A30328">
              <w:rPr>
                <w:rFonts w:eastAsia="Times New Roman" w:cs="Times New Roman"/>
                <w:sz w:val="28"/>
                <w:szCs w:val="28"/>
              </w:rPr>
              <w:t>Các vấn đề trong truyền động đai.</w:t>
            </w:r>
          </w:p>
          <w:p w14:paraId="1D24B6BB" w14:textId="77777777" w:rsidR="00EA6FDD" w:rsidRPr="00A30328" w:rsidRDefault="00701308" w:rsidP="00E64D0A">
            <w:pPr>
              <w:numPr>
                <w:ilvl w:val="0"/>
                <w:numId w:val="53"/>
              </w:numPr>
              <w:spacing w:after="0" w:line="312" w:lineRule="auto"/>
              <w:jc w:val="both"/>
              <w:rPr>
                <w:rFonts w:eastAsia="Times New Roman" w:cs="Times New Roman"/>
                <w:sz w:val="28"/>
                <w:szCs w:val="28"/>
              </w:rPr>
            </w:pPr>
            <w:r w:rsidRPr="00A30328">
              <w:rPr>
                <w:rFonts w:eastAsia="Times New Roman" w:cs="Times New Roman"/>
                <w:sz w:val="28"/>
                <w:szCs w:val="28"/>
              </w:rPr>
              <w:t>Các loại dây đai</w:t>
            </w:r>
          </w:p>
          <w:p w14:paraId="2482D5EA" w14:textId="77777777" w:rsidR="00EA6FDD" w:rsidRPr="00A30328" w:rsidRDefault="00701308" w:rsidP="00E64D0A">
            <w:pPr>
              <w:numPr>
                <w:ilvl w:val="0"/>
                <w:numId w:val="53"/>
              </w:numPr>
              <w:spacing w:after="0" w:line="312" w:lineRule="auto"/>
              <w:jc w:val="both"/>
              <w:rPr>
                <w:rFonts w:eastAsia="Times New Roman" w:cs="Times New Roman"/>
                <w:sz w:val="28"/>
                <w:szCs w:val="28"/>
              </w:rPr>
            </w:pPr>
            <w:r w:rsidRPr="00A30328">
              <w:rPr>
                <w:rFonts w:eastAsia="Times New Roman" w:cs="Times New Roman"/>
                <w:sz w:val="28"/>
                <w:szCs w:val="28"/>
              </w:rPr>
              <w:t>Công thức tính tỷ số truyền.</w:t>
            </w:r>
          </w:p>
          <w:p w14:paraId="4A552B67" w14:textId="77777777" w:rsidR="00EA6FDD" w:rsidRPr="00A30328" w:rsidRDefault="00701308" w:rsidP="00E64D0A">
            <w:pPr>
              <w:numPr>
                <w:ilvl w:val="0"/>
                <w:numId w:val="53"/>
              </w:numPr>
              <w:spacing w:after="0" w:line="312" w:lineRule="auto"/>
              <w:jc w:val="both"/>
              <w:rPr>
                <w:rFonts w:eastAsia="Times New Roman" w:cs="Times New Roman"/>
                <w:sz w:val="28"/>
                <w:szCs w:val="28"/>
              </w:rPr>
            </w:pPr>
            <w:r w:rsidRPr="00A30328">
              <w:rPr>
                <w:rFonts w:eastAsia="Times New Roman" w:cs="Times New Roman"/>
                <w:sz w:val="28"/>
                <w:szCs w:val="28"/>
              </w:rPr>
              <w:t xml:space="preserve">Thực hành tháo lắp, kiểm tra, canh chỉnh và xử lý các sự cố ở các bộ truyền đai </w:t>
            </w:r>
          </w:p>
        </w:tc>
        <w:tc>
          <w:tcPr>
            <w:tcW w:w="846" w:type="dxa"/>
          </w:tcPr>
          <w:p w14:paraId="406EED81"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15</w:t>
            </w:r>
          </w:p>
          <w:p w14:paraId="7A9A3498"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08E0970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lastRenderedPageBreak/>
              <w:t>0,5</w:t>
            </w:r>
          </w:p>
          <w:p w14:paraId="2B0F4329" w14:textId="77777777" w:rsidR="00EA6FDD" w:rsidRPr="00A30328" w:rsidRDefault="00EA6FDD" w:rsidP="00C91F7E">
            <w:pPr>
              <w:spacing w:after="0" w:line="312" w:lineRule="auto"/>
              <w:jc w:val="center"/>
              <w:rPr>
                <w:rFonts w:eastAsia="Times New Roman" w:cs="Times New Roman"/>
                <w:sz w:val="28"/>
                <w:szCs w:val="28"/>
              </w:rPr>
            </w:pPr>
          </w:p>
          <w:p w14:paraId="03903E49"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4FB22772" w14:textId="77777777" w:rsidR="00EA6FDD" w:rsidRPr="00A30328" w:rsidRDefault="00EA6FDD" w:rsidP="00C91F7E">
            <w:pPr>
              <w:spacing w:after="0" w:line="312" w:lineRule="auto"/>
              <w:jc w:val="center"/>
              <w:rPr>
                <w:rFonts w:eastAsia="Times New Roman" w:cs="Times New Roman"/>
                <w:sz w:val="28"/>
                <w:szCs w:val="28"/>
              </w:rPr>
            </w:pPr>
          </w:p>
          <w:p w14:paraId="00A031B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1C9FB8C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36819EB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12,5</w:t>
            </w:r>
          </w:p>
        </w:tc>
        <w:tc>
          <w:tcPr>
            <w:tcW w:w="1118" w:type="dxa"/>
          </w:tcPr>
          <w:p w14:paraId="25B1A1D7"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5</w:t>
            </w:r>
          </w:p>
          <w:p w14:paraId="2A9A737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024BBB0D"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lastRenderedPageBreak/>
              <w:t>0,5</w:t>
            </w:r>
          </w:p>
          <w:p w14:paraId="2E53A502" w14:textId="77777777" w:rsidR="00EA6FDD" w:rsidRPr="00A30328" w:rsidRDefault="00EA6FDD" w:rsidP="00C91F7E">
            <w:pPr>
              <w:spacing w:after="0" w:line="312" w:lineRule="auto"/>
              <w:jc w:val="center"/>
              <w:rPr>
                <w:rFonts w:eastAsia="Times New Roman" w:cs="Times New Roman"/>
                <w:sz w:val="28"/>
                <w:szCs w:val="28"/>
              </w:rPr>
            </w:pPr>
          </w:p>
          <w:p w14:paraId="59EE1BEA"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1EB1B6DA" w14:textId="77777777" w:rsidR="00EA6FDD" w:rsidRPr="00A30328" w:rsidRDefault="00EA6FDD" w:rsidP="00C91F7E">
            <w:pPr>
              <w:spacing w:after="0" w:line="312" w:lineRule="auto"/>
              <w:jc w:val="center"/>
              <w:rPr>
                <w:rFonts w:eastAsia="Times New Roman" w:cs="Times New Roman"/>
                <w:sz w:val="28"/>
                <w:szCs w:val="28"/>
              </w:rPr>
            </w:pPr>
          </w:p>
          <w:p w14:paraId="22C090AE"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507B21A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1EC5DCB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2,5</w:t>
            </w:r>
          </w:p>
        </w:tc>
        <w:tc>
          <w:tcPr>
            <w:tcW w:w="1510" w:type="dxa"/>
          </w:tcPr>
          <w:p w14:paraId="27B1B11A"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10</w:t>
            </w:r>
          </w:p>
          <w:p w14:paraId="66E3EAA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50AD7842"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lastRenderedPageBreak/>
              <w:t>0</w:t>
            </w:r>
          </w:p>
          <w:p w14:paraId="29EB5E49" w14:textId="77777777" w:rsidR="00EA6FDD" w:rsidRPr="00A30328" w:rsidRDefault="00EA6FDD" w:rsidP="00C91F7E">
            <w:pPr>
              <w:spacing w:after="0" w:line="312" w:lineRule="auto"/>
              <w:jc w:val="center"/>
              <w:rPr>
                <w:rFonts w:eastAsia="Times New Roman" w:cs="Times New Roman"/>
                <w:sz w:val="28"/>
                <w:szCs w:val="28"/>
              </w:rPr>
            </w:pPr>
          </w:p>
          <w:p w14:paraId="458CD5FC"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46F9F89E" w14:textId="77777777" w:rsidR="00EA6FDD" w:rsidRPr="00A30328" w:rsidRDefault="00EA6FDD" w:rsidP="00C91F7E">
            <w:pPr>
              <w:spacing w:after="0" w:line="312" w:lineRule="auto"/>
              <w:jc w:val="center"/>
              <w:rPr>
                <w:rFonts w:eastAsia="Times New Roman" w:cs="Times New Roman"/>
                <w:sz w:val="28"/>
                <w:szCs w:val="28"/>
              </w:rPr>
            </w:pPr>
          </w:p>
          <w:p w14:paraId="7EC39797"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309B860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59716BE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10</w:t>
            </w:r>
          </w:p>
          <w:p w14:paraId="6F460B1B" w14:textId="77777777" w:rsidR="00EA6FDD" w:rsidRPr="00A30328" w:rsidRDefault="00EA6FDD" w:rsidP="00C91F7E">
            <w:pPr>
              <w:spacing w:after="0" w:line="312" w:lineRule="auto"/>
              <w:jc w:val="center"/>
              <w:rPr>
                <w:rFonts w:eastAsia="Times New Roman" w:cs="Times New Roman"/>
                <w:sz w:val="28"/>
                <w:szCs w:val="28"/>
              </w:rPr>
            </w:pPr>
          </w:p>
          <w:p w14:paraId="6D250ADC" w14:textId="77777777" w:rsidR="00EA6FDD" w:rsidRPr="00A30328" w:rsidRDefault="00EA6FDD" w:rsidP="00C91F7E">
            <w:pPr>
              <w:spacing w:after="0" w:line="312" w:lineRule="auto"/>
              <w:rPr>
                <w:rFonts w:eastAsia="Times New Roman" w:cs="Times New Roman"/>
                <w:sz w:val="28"/>
                <w:szCs w:val="28"/>
              </w:rPr>
            </w:pPr>
          </w:p>
        </w:tc>
        <w:tc>
          <w:tcPr>
            <w:tcW w:w="973" w:type="dxa"/>
          </w:tcPr>
          <w:p w14:paraId="411E8418"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0</w:t>
            </w:r>
          </w:p>
        </w:tc>
      </w:tr>
      <w:tr w:rsidR="00632250" w:rsidRPr="00A30328" w14:paraId="2E11865E" w14:textId="77777777">
        <w:trPr>
          <w:trHeight w:val="420"/>
        </w:trPr>
        <w:tc>
          <w:tcPr>
            <w:tcW w:w="792" w:type="dxa"/>
          </w:tcPr>
          <w:p w14:paraId="07AA740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6</w:t>
            </w:r>
          </w:p>
        </w:tc>
        <w:tc>
          <w:tcPr>
            <w:tcW w:w="3956" w:type="dxa"/>
          </w:tcPr>
          <w:p w14:paraId="31318C81"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Bài 6: Truyền động xích</w:t>
            </w:r>
          </w:p>
          <w:p w14:paraId="54E7FC8A" w14:textId="77777777" w:rsidR="00EA6FDD" w:rsidRPr="00A30328" w:rsidRDefault="00701308" w:rsidP="00E64D0A">
            <w:pPr>
              <w:numPr>
                <w:ilvl w:val="0"/>
                <w:numId w:val="54"/>
              </w:numPr>
              <w:spacing w:after="0" w:line="312" w:lineRule="auto"/>
              <w:jc w:val="both"/>
              <w:rPr>
                <w:rFonts w:eastAsia="Times New Roman" w:cs="Times New Roman"/>
                <w:sz w:val="28"/>
                <w:szCs w:val="28"/>
              </w:rPr>
            </w:pPr>
            <w:r w:rsidRPr="00A30328">
              <w:rPr>
                <w:rFonts w:eastAsia="Times New Roman" w:cs="Times New Roman"/>
                <w:sz w:val="28"/>
                <w:szCs w:val="28"/>
              </w:rPr>
              <w:t>Giới thiệu</w:t>
            </w:r>
          </w:p>
          <w:p w14:paraId="62D02581" w14:textId="77777777" w:rsidR="00EA6FDD" w:rsidRPr="00A30328" w:rsidRDefault="00701308" w:rsidP="00E64D0A">
            <w:pPr>
              <w:numPr>
                <w:ilvl w:val="0"/>
                <w:numId w:val="54"/>
              </w:numPr>
              <w:spacing w:after="0" w:line="312" w:lineRule="auto"/>
              <w:jc w:val="both"/>
              <w:rPr>
                <w:rFonts w:eastAsia="Times New Roman" w:cs="Times New Roman"/>
                <w:sz w:val="28"/>
                <w:szCs w:val="28"/>
              </w:rPr>
            </w:pPr>
            <w:r w:rsidRPr="00A30328">
              <w:rPr>
                <w:rFonts w:eastAsia="Times New Roman" w:cs="Times New Roman"/>
                <w:sz w:val="28"/>
                <w:szCs w:val="28"/>
              </w:rPr>
              <w:t>Ưu và khuyến điểm của bộ truyền xích</w:t>
            </w:r>
          </w:p>
          <w:p w14:paraId="663BAADD" w14:textId="77777777" w:rsidR="00EA6FDD" w:rsidRPr="00A30328" w:rsidRDefault="00701308" w:rsidP="00E64D0A">
            <w:pPr>
              <w:numPr>
                <w:ilvl w:val="0"/>
                <w:numId w:val="54"/>
              </w:numPr>
              <w:spacing w:after="0" w:line="312" w:lineRule="auto"/>
              <w:jc w:val="both"/>
              <w:rPr>
                <w:rFonts w:eastAsia="Times New Roman" w:cs="Times New Roman"/>
                <w:sz w:val="28"/>
                <w:szCs w:val="28"/>
              </w:rPr>
            </w:pPr>
            <w:r w:rsidRPr="00A30328">
              <w:rPr>
                <w:rFonts w:eastAsia="Times New Roman" w:cs="Times New Roman"/>
                <w:sz w:val="28"/>
                <w:szCs w:val="28"/>
              </w:rPr>
              <w:t>Các vấn đề trong truyền động xích</w:t>
            </w:r>
          </w:p>
          <w:p w14:paraId="1A16DACC" w14:textId="77777777" w:rsidR="00EA6FDD" w:rsidRPr="00A30328" w:rsidRDefault="00701308" w:rsidP="00E64D0A">
            <w:pPr>
              <w:numPr>
                <w:ilvl w:val="0"/>
                <w:numId w:val="54"/>
              </w:numPr>
              <w:spacing w:after="0" w:line="312" w:lineRule="auto"/>
              <w:jc w:val="both"/>
              <w:rPr>
                <w:rFonts w:eastAsia="Times New Roman" w:cs="Times New Roman"/>
                <w:sz w:val="28"/>
                <w:szCs w:val="28"/>
              </w:rPr>
            </w:pPr>
            <w:r w:rsidRPr="00A30328">
              <w:rPr>
                <w:rFonts w:eastAsia="Times New Roman" w:cs="Times New Roman"/>
                <w:sz w:val="28"/>
                <w:szCs w:val="28"/>
              </w:rPr>
              <w:t>Bảo trì xích</w:t>
            </w:r>
          </w:p>
          <w:p w14:paraId="79D476E8" w14:textId="77777777" w:rsidR="00EA6FDD" w:rsidRPr="00A30328" w:rsidRDefault="00701308" w:rsidP="00E64D0A">
            <w:pPr>
              <w:numPr>
                <w:ilvl w:val="0"/>
                <w:numId w:val="54"/>
              </w:numPr>
              <w:spacing w:after="0" w:line="312" w:lineRule="auto"/>
              <w:jc w:val="both"/>
              <w:rPr>
                <w:rFonts w:eastAsia="Times New Roman" w:cs="Times New Roman"/>
                <w:sz w:val="28"/>
                <w:szCs w:val="28"/>
              </w:rPr>
            </w:pPr>
            <w:r w:rsidRPr="00A30328">
              <w:rPr>
                <w:rFonts w:eastAsia="Times New Roman" w:cs="Times New Roman"/>
                <w:sz w:val="28"/>
                <w:szCs w:val="28"/>
              </w:rPr>
              <w:t>Thực hành tháo lắp, kiểm tra, canh chỉnh và xử lý các sự cố ở các bộ truyền xích</w:t>
            </w:r>
          </w:p>
        </w:tc>
        <w:tc>
          <w:tcPr>
            <w:tcW w:w="846" w:type="dxa"/>
          </w:tcPr>
          <w:p w14:paraId="66E2A853"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16</w:t>
            </w:r>
          </w:p>
          <w:p w14:paraId="206076B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2FB6CF9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134621BB" w14:textId="77777777" w:rsidR="00EA6FDD" w:rsidRPr="00A30328" w:rsidRDefault="00EA6FDD" w:rsidP="00C91F7E">
            <w:pPr>
              <w:spacing w:after="0" w:line="312" w:lineRule="auto"/>
              <w:jc w:val="center"/>
              <w:rPr>
                <w:rFonts w:eastAsia="Times New Roman" w:cs="Times New Roman"/>
                <w:sz w:val="28"/>
                <w:szCs w:val="28"/>
              </w:rPr>
            </w:pPr>
          </w:p>
          <w:p w14:paraId="0488C8EC"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0E90ABE0" w14:textId="77777777" w:rsidR="00EA6FDD" w:rsidRPr="00A30328" w:rsidRDefault="00EA6FDD" w:rsidP="00C91F7E">
            <w:pPr>
              <w:spacing w:after="0" w:line="312" w:lineRule="auto"/>
              <w:jc w:val="center"/>
              <w:rPr>
                <w:rFonts w:eastAsia="Times New Roman" w:cs="Times New Roman"/>
                <w:sz w:val="28"/>
                <w:szCs w:val="28"/>
              </w:rPr>
            </w:pPr>
          </w:p>
          <w:p w14:paraId="5F1E754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3,25</w:t>
            </w:r>
          </w:p>
          <w:p w14:paraId="2E8735BC" w14:textId="77777777" w:rsidR="00EA6FDD" w:rsidRPr="00A30328" w:rsidRDefault="00EA6FDD" w:rsidP="00C91F7E">
            <w:pPr>
              <w:spacing w:after="0" w:line="312" w:lineRule="auto"/>
              <w:jc w:val="center"/>
              <w:rPr>
                <w:rFonts w:eastAsia="Times New Roman" w:cs="Times New Roman"/>
                <w:sz w:val="28"/>
                <w:szCs w:val="28"/>
              </w:rPr>
            </w:pPr>
          </w:p>
          <w:p w14:paraId="14254591"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11,5</w:t>
            </w:r>
          </w:p>
        </w:tc>
        <w:tc>
          <w:tcPr>
            <w:tcW w:w="1118" w:type="dxa"/>
          </w:tcPr>
          <w:p w14:paraId="74EA7E1A"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5</w:t>
            </w:r>
          </w:p>
          <w:p w14:paraId="62F48EA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5B11630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4510CC86" w14:textId="77777777" w:rsidR="00EA6FDD" w:rsidRPr="00A30328" w:rsidRDefault="00EA6FDD" w:rsidP="00C91F7E">
            <w:pPr>
              <w:spacing w:after="0" w:line="312" w:lineRule="auto"/>
              <w:jc w:val="center"/>
              <w:rPr>
                <w:rFonts w:eastAsia="Times New Roman" w:cs="Times New Roman"/>
                <w:sz w:val="28"/>
                <w:szCs w:val="28"/>
              </w:rPr>
            </w:pPr>
          </w:p>
          <w:p w14:paraId="3083075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0,5</w:t>
            </w:r>
          </w:p>
          <w:p w14:paraId="2DBEA76C" w14:textId="77777777" w:rsidR="00EA6FDD" w:rsidRPr="00A30328" w:rsidRDefault="00EA6FDD" w:rsidP="00C91F7E">
            <w:pPr>
              <w:spacing w:after="0" w:line="312" w:lineRule="auto"/>
              <w:jc w:val="center"/>
              <w:rPr>
                <w:rFonts w:eastAsia="Times New Roman" w:cs="Times New Roman"/>
                <w:sz w:val="28"/>
                <w:szCs w:val="28"/>
              </w:rPr>
            </w:pPr>
          </w:p>
          <w:p w14:paraId="0629A0E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1,25</w:t>
            </w:r>
          </w:p>
          <w:p w14:paraId="060E2FAF" w14:textId="77777777" w:rsidR="00EA6FDD" w:rsidRPr="00A30328" w:rsidRDefault="00EA6FDD" w:rsidP="00C91F7E">
            <w:pPr>
              <w:spacing w:after="0" w:line="312" w:lineRule="auto"/>
              <w:jc w:val="center"/>
              <w:rPr>
                <w:rFonts w:eastAsia="Times New Roman" w:cs="Times New Roman"/>
                <w:sz w:val="28"/>
                <w:szCs w:val="28"/>
              </w:rPr>
            </w:pPr>
          </w:p>
          <w:p w14:paraId="694812C8"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2,5</w:t>
            </w:r>
          </w:p>
        </w:tc>
        <w:tc>
          <w:tcPr>
            <w:tcW w:w="1510" w:type="dxa"/>
          </w:tcPr>
          <w:p w14:paraId="0D056411"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10</w:t>
            </w:r>
          </w:p>
          <w:p w14:paraId="22DC98C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03DCB68D"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4553E68F" w14:textId="77777777" w:rsidR="00EA6FDD" w:rsidRPr="00A30328" w:rsidRDefault="00EA6FDD" w:rsidP="00C91F7E">
            <w:pPr>
              <w:spacing w:after="0" w:line="312" w:lineRule="auto"/>
              <w:jc w:val="center"/>
              <w:rPr>
                <w:rFonts w:eastAsia="Times New Roman" w:cs="Times New Roman"/>
                <w:sz w:val="28"/>
                <w:szCs w:val="28"/>
              </w:rPr>
            </w:pPr>
          </w:p>
          <w:p w14:paraId="3EC0E3A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08EA4022" w14:textId="77777777" w:rsidR="00EA6FDD" w:rsidRPr="00A30328" w:rsidRDefault="00EA6FDD" w:rsidP="00C91F7E">
            <w:pPr>
              <w:spacing w:after="0" w:line="312" w:lineRule="auto"/>
              <w:jc w:val="center"/>
              <w:rPr>
                <w:rFonts w:eastAsia="Times New Roman" w:cs="Times New Roman"/>
                <w:sz w:val="28"/>
                <w:szCs w:val="28"/>
              </w:rPr>
            </w:pPr>
          </w:p>
          <w:p w14:paraId="1DAB104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w:t>
            </w:r>
          </w:p>
          <w:p w14:paraId="469B2E0F" w14:textId="77777777" w:rsidR="00EA6FDD" w:rsidRPr="00A30328" w:rsidRDefault="00EA6FDD" w:rsidP="00C91F7E">
            <w:pPr>
              <w:spacing w:after="0" w:line="312" w:lineRule="auto"/>
              <w:jc w:val="center"/>
              <w:rPr>
                <w:rFonts w:eastAsia="Times New Roman" w:cs="Times New Roman"/>
                <w:sz w:val="28"/>
                <w:szCs w:val="28"/>
              </w:rPr>
            </w:pPr>
          </w:p>
          <w:p w14:paraId="4A42C1E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8</w:t>
            </w:r>
          </w:p>
        </w:tc>
        <w:tc>
          <w:tcPr>
            <w:tcW w:w="973" w:type="dxa"/>
          </w:tcPr>
          <w:p w14:paraId="7E1492B3"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w:t>
            </w:r>
          </w:p>
          <w:p w14:paraId="764CE58B" w14:textId="77777777" w:rsidR="00EA6FDD" w:rsidRPr="00A30328" w:rsidRDefault="00EA6FDD" w:rsidP="00C91F7E">
            <w:pPr>
              <w:spacing w:after="0" w:line="312" w:lineRule="auto"/>
              <w:jc w:val="center"/>
              <w:rPr>
                <w:rFonts w:eastAsia="Times New Roman" w:cs="Times New Roman"/>
                <w:sz w:val="28"/>
                <w:szCs w:val="28"/>
              </w:rPr>
            </w:pPr>
          </w:p>
          <w:p w14:paraId="7F0F03E6" w14:textId="77777777" w:rsidR="00EA6FDD" w:rsidRPr="00A30328" w:rsidRDefault="00EA6FDD" w:rsidP="00C91F7E">
            <w:pPr>
              <w:spacing w:after="0" w:line="312" w:lineRule="auto"/>
              <w:jc w:val="center"/>
              <w:rPr>
                <w:rFonts w:eastAsia="Times New Roman" w:cs="Times New Roman"/>
                <w:sz w:val="28"/>
                <w:szCs w:val="28"/>
              </w:rPr>
            </w:pPr>
          </w:p>
          <w:p w14:paraId="7E1578E0" w14:textId="77777777" w:rsidR="00EA6FDD" w:rsidRPr="00A30328" w:rsidRDefault="00EA6FDD" w:rsidP="00C91F7E">
            <w:pPr>
              <w:spacing w:after="0" w:line="312" w:lineRule="auto"/>
              <w:jc w:val="center"/>
              <w:rPr>
                <w:rFonts w:eastAsia="Times New Roman" w:cs="Times New Roman"/>
                <w:sz w:val="28"/>
                <w:szCs w:val="28"/>
              </w:rPr>
            </w:pPr>
          </w:p>
          <w:p w14:paraId="18CB1FFD" w14:textId="77777777" w:rsidR="00EA6FDD" w:rsidRPr="00A30328" w:rsidRDefault="00EA6FDD" w:rsidP="00C91F7E">
            <w:pPr>
              <w:spacing w:after="0" w:line="312" w:lineRule="auto"/>
              <w:jc w:val="center"/>
              <w:rPr>
                <w:rFonts w:eastAsia="Times New Roman" w:cs="Times New Roman"/>
                <w:sz w:val="28"/>
                <w:szCs w:val="28"/>
              </w:rPr>
            </w:pPr>
          </w:p>
          <w:p w14:paraId="4396F511" w14:textId="77777777" w:rsidR="00EA6FDD" w:rsidRPr="00A30328" w:rsidRDefault="00EA6FDD" w:rsidP="00C91F7E">
            <w:pPr>
              <w:spacing w:after="0" w:line="312" w:lineRule="auto"/>
              <w:jc w:val="center"/>
              <w:rPr>
                <w:rFonts w:eastAsia="Times New Roman" w:cs="Times New Roman"/>
                <w:sz w:val="28"/>
                <w:szCs w:val="28"/>
              </w:rPr>
            </w:pPr>
          </w:p>
          <w:p w14:paraId="114463F2" w14:textId="77777777" w:rsidR="00EA6FDD" w:rsidRPr="00A30328" w:rsidRDefault="00EA6FDD" w:rsidP="00C91F7E">
            <w:pPr>
              <w:spacing w:after="0" w:line="312" w:lineRule="auto"/>
              <w:jc w:val="center"/>
              <w:rPr>
                <w:rFonts w:eastAsia="Times New Roman" w:cs="Times New Roman"/>
                <w:sz w:val="28"/>
                <w:szCs w:val="28"/>
              </w:rPr>
            </w:pPr>
          </w:p>
          <w:p w14:paraId="07BAFB6E" w14:textId="77777777" w:rsidR="00EA6FDD" w:rsidRPr="00A30328" w:rsidRDefault="00EA6FDD" w:rsidP="00C91F7E">
            <w:pPr>
              <w:spacing w:after="0" w:line="312" w:lineRule="auto"/>
              <w:jc w:val="center"/>
              <w:rPr>
                <w:rFonts w:eastAsia="Times New Roman" w:cs="Times New Roman"/>
                <w:sz w:val="28"/>
                <w:szCs w:val="28"/>
              </w:rPr>
            </w:pPr>
          </w:p>
          <w:p w14:paraId="2B4C6D8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tc>
      </w:tr>
      <w:tr w:rsidR="00632250" w:rsidRPr="00A30328" w14:paraId="44D99E3F" w14:textId="77777777">
        <w:trPr>
          <w:trHeight w:val="420"/>
        </w:trPr>
        <w:tc>
          <w:tcPr>
            <w:tcW w:w="792" w:type="dxa"/>
          </w:tcPr>
          <w:p w14:paraId="715C86D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7</w:t>
            </w:r>
          </w:p>
        </w:tc>
        <w:tc>
          <w:tcPr>
            <w:tcW w:w="3956" w:type="dxa"/>
          </w:tcPr>
          <w:p w14:paraId="05AD8C8C"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Bài 7: Truyền động bánh răng</w:t>
            </w:r>
          </w:p>
          <w:p w14:paraId="6DF59160" w14:textId="77777777" w:rsidR="00EA6FDD" w:rsidRPr="00A30328" w:rsidRDefault="00701308" w:rsidP="00E64D0A">
            <w:pPr>
              <w:numPr>
                <w:ilvl w:val="0"/>
                <w:numId w:val="55"/>
              </w:numPr>
              <w:spacing w:after="0" w:line="312" w:lineRule="auto"/>
              <w:jc w:val="both"/>
              <w:rPr>
                <w:rFonts w:eastAsia="Times New Roman" w:cs="Times New Roman"/>
                <w:sz w:val="28"/>
                <w:szCs w:val="28"/>
              </w:rPr>
            </w:pPr>
            <w:r w:rsidRPr="00A30328">
              <w:rPr>
                <w:rFonts w:eastAsia="Times New Roman" w:cs="Times New Roman"/>
                <w:sz w:val="28"/>
                <w:szCs w:val="28"/>
              </w:rPr>
              <w:t>Giới thiệu</w:t>
            </w:r>
          </w:p>
          <w:p w14:paraId="00D70AC3" w14:textId="77777777" w:rsidR="00EA6FDD" w:rsidRPr="00A30328" w:rsidRDefault="00701308" w:rsidP="00E64D0A">
            <w:pPr>
              <w:numPr>
                <w:ilvl w:val="0"/>
                <w:numId w:val="55"/>
              </w:numPr>
              <w:spacing w:after="0" w:line="312" w:lineRule="auto"/>
              <w:jc w:val="both"/>
              <w:rPr>
                <w:rFonts w:eastAsia="Times New Roman" w:cs="Times New Roman"/>
                <w:sz w:val="28"/>
                <w:szCs w:val="28"/>
              </w:rPr>
            </w:pPr>
            <w:r w:rsidRPr="00A30328">
              <w:rPr>
                <w:rFonts w:eastAsia="Times New Roman" w:cs="Times New Roman"/>
                <w:sz w:val="28"/>
                <w:szCs w:val="28"/>
              </w:rPr>
              <w:t>Các loại bánh răng và vị trí truyền động</w:t>
            </w:r>
          </w:p>
          <w:p w14:paraId="54C48A1E" w14:textId="77777777" w:rsidR="00EA6FDD" w:rsidRPr="00A30328" w:rsidRDefault="00701308" w:rsidP="00E64D0A">
            <w:pPr>
              <w:numPr>
                <w:ilvl w:val="0"/>
                <w:numId w:val="55"/>
              </w:numPr>
              <w:spacing w:after="0" w:line="312" w:lineRule="auto"/>
              <w:jc w:val="both"/>
              <w:rPr>
                <w:rFonts w:eastAsia="Times New Roman" w:cs="Times New Roman"/>
                <w:sz w:val="28"/>
                <w:szCs w:val="28"/>
              </w:rPr>
            </w:pPr>
            <w:r w:rsidRPr="00A30328">
              <w:rPr>
                <w:rFonts w:eastAsia="Times New Roman" w:cs="Times New Roman"/>
                <w:sz w:val="28"/>
                <w:szCs w:val="28"/>
              </w:rPr>
              <w:t>Sự ăn khớp của bánh răng</w:t>
            </w:r>
          </w:p>
          <w:p w14:paraId="12F39258" w14:textId="77777777" w:rsidR="00EA6FDD" w:rsidRPr="00A30328" w:rsidRDefault="00701308" w:rsidP="00E64D0A">
            <w:pPr>
              <w:numPr>
                <w:ilvl w:val="0"/>
                <w:numId w:val="55"/>
              </w:numPr>
              <w:spacing w:after="0" w:line="312" w:lineRule="auto"/>
              <w:jc w:val="both"/>
              <w:rPr>
                <w:rFonts w:eastAsia="Times New Roman" w:cs="Times New Roman"/>
                <w:sz w:val="28"/>
                <w:szCs w:val="28"/>
              </w:rPr>
            </w:pPr>
            <w:r w:rsidRPr="00A30328">
              <w:rPr>
                <w:rFonts w:eastAsia="Times New Roman" w:cs="Times New Roman"/>
                <w:sz w:val="28"/>
                <w:szCs w:val="28"/>
              </w:rPr>
              <w:t>Các dấu hiệu của bánh răng bị hư</w:t>
            </w:r>
          </w:p>
          <w:p w14:paraId="2541F90F" w14:textId="77777777" w:rsidR="00EA6FDD" w:rsidRPr="00A30328" w:rsidRDefault="00701308" w:rsidP="00E64D0A">
            <w:pPr>
              <w:numPr>
                <w:ilvl w:val="0"/>
                <w:numId w:val="55"/>
              </w:numPr>
              <w:spacing w:after="0" w:line="312" w:lineRule="auto"/>
              <w:rPr>
                <w:rFonts w:eastAsia="Times New Roman" w:cs="Times New Roman"/>
                <w:sz w:val="28"/>
                <w:szCs w:val="28"/>
              </w:rPr>
            </w:pPr>
            <w:r w:rsidRPr="00A30328">
              <w:rPr>
                <w:rFonts w:eastAsia="Times New Roman" w:cs="Times New Roman"/>
                <w:sz w:val="28"/>
                <w:szCs w:val="28"/>
              </w:rPr>
              <w:t xml:space="preserve">Thực hành tháo lắp, kiểm tra, canh chỉnh và xử lý các sự cố </w:t>
            </w:r>
            <w:r w:rsidRPr="00A30328">
              <w:rPr>
                <w:rFonts w:eastAsia="Times New Roman" w:cs="Times New Roman"/>
                <w:sz w:val="28"/>
                <w:szCs w:val="28"/>
              </w:rPr>
              <w:lastRenderedPageBreak/>
              <w:t>ở các bộ truyền động bánh răng.</w:t>
            </w:r>
          </w:p>
        </w:tc>
        <w:tc>
          <w:tcPr>
            <w:tcW w:w="846" w:type="dxa"/>
          </w:tcPr>
          <w:p w14:paraId="6EFC8C0A"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24</w:t>
            </w:r>
          </w:p>
          <w:p w14:paraId="6995426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1E227E42"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2C526CF7" w14:textId="77777777" w:rsidR="00EA6FDD" w:rsidRPr="00A30328" w:rsidRDefault="00EA6FDD" w:rsidP="00C91F7E">
            <w:pPr>
              <w:spacing w:after="0" w:line="312" w:lineRule="auto"/>
              <w:jc w:val="center"/>
              <w:rPr>
                <w:rFonts w:eastAsia="Times New Roman" w:cs="Times New Roman"/>
                <w:sz w:val="28"/>
                <w:szCs w:val="28"/>
              </w:rPr>
            </w:pPr>
          </w:p>
          <w:p w14:paraId="712B020A"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19FA3052"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2E1C88D7" w14:textId="77777777" w:rsidR="00EA6FDD" w:rsidRPr="00A30328" w:rsidRDefault="00EA6FDD" w:rsidP="00C91F7E">
            <w:pPr>
              <w:spacing w:after="0" w:line="312" w:lineRule="auto"/>
              <w:jc w:val="center"/>
              <w:rPr>
                <w:rFonts w:eastAsia="Times New Roman" w:cs="Times New Roman"/>
                <w:sz w:val="28"/>
                <w:szCs w:val="28"/>
              </w:rPr>
            </w:pPr>
          </w:p>
          <w:p w14:paraId="17BA6BC9" w14:textId="77777777" w:rsidR="00EA6FDD" w:rsidRPr="00A30328" w:rsidRDefault="00EA6FDD" w:rsidP="00C91F7E">
            <w:pPr>
              <w:spacing w:after="0" w:line="312" w:lineRule="auto"/>
              <w:jc w:val="center"/>
              <w:rPr>
                <w:rFonts w:eastAsia="Times New Roman" w:cs="Times New Roman"/>
                <w:sz w:val="28"/>
                <w:szCs w:val="28"/>
              </w:rPr>
            </w:pPr>
          </w:p>
          <w:p w14:paraId="65C5C307"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20,75</w:t>
            </w:r>
          </w:p>
        </w:tc>
        <w:tc>
          <w:tcPr>
            <w:tcW w:w="1118" w:type="dxa"/>
          </w:tcPr>
          <w:p w14:paraId="6ED7C88B"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5</w:t>
            </w:r>
          </w:p>
          <w:p w14:paraId="67357700"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0,25</w:t>
            </w:r>
          </w:p>
          <w:p w14:paraId="09233A9B"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278C0C99" w14:textId="77777777" w:rsidR="00EA6FDD" w:rsidRPr="00A30328" w:rsidRDefault="00EA6FDD" w:rsidP="00C91F7E">
            <w:pPr>
              <w:spacing w:after="0" w:line="312" w:lineRule="auto"/>
              <w:jc w:val="center"/>
              <w:rPr>
                <w:rFonts w:eastAsia="Times New Roman" w:cs="Times New Roman"/>
                <w:sz w:val="28"/>
                <w:szCs w:val="28"/>
              </w:rPr>
            </w:pPr>
          </w:p>
          <w:p w14:paraId="42CC1D94"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2B9781FF"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p w14:paraId="6E62D532" w14:textId="77777777" w:rsidR="00EA6FDD" w:rsidRPr="00A30328" w:rsidRDefault="00EA6FDD" w:rsidP="00C91F7E">
            <w:pPr>
              <w:spacing w:after="0" w:line="312" w:lineRule="auto"/>
              <w:jc w:val="center"/>
              <w:rPr>
                <w:rFonts w:eastAsia="Times New Roman" w:cs="Times New Roman"/>
                <w:sz w:val="28"/>
                <w:szCs w:val="28"/>
              </w:rPr>
            </w:pPr>
          </w:p>
          <w:p w14:paraId="6099DCE4" w14:textId="77777777" w:rsidR="00EA6FDD" w:rsidRPr="00A30328" w:rsidRDefault="00EA6FDD" w:rsidP="00C91F7E">
            <w:pPr>
              <w:spacing w:after="0" w:line="312" w:lineRule="auto"/>
              <w:jc w:val="center"/>
              <w:rPr>
                <w:rFonts w:eastAsia="Times New Roman" w:cs="Times New Roman"/>
                <w:sz w:val="28"/>
                <w:szCs w:val="28"/>
              </w:rPr>
            </w:pPr>
          </w:p>
          <w:p w14:paraId="09BC0F3E"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1,75</w:t>
            </w:r>
          </w:p>
        </w:tc>
        <w:tc>
          <w:tcPr>
            <w:tcW w:w="1510" w:type="dxa"/>
          </w:tcPr>
          <w:p w14:paraId="0EA16D08"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16</w:t>
            </w:r>
          </w:p>
          <w:p w14:paraId="61E08586"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7D6F59AA"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33CFD5DB" w14:textId="77777777" w:rsidR="00EA6FDD" w:rsidRPr="00A30328" w:rsidRDefault="00EA6FDD" w:rsidP="00C91F7E">
            <w:pPr>
              <w:spacing w:after="0" w:line="312" w:lineRule="auto"/>
              <w:jc w:val="center"/>
              <w:rPr>
                <w:rFonts w:eastAsia="Times New Roman" w:cs="Times New Roman"/>
                <w:sz w:val="28"/>
                <w:szCs w:val="28"/>
              </w:rPr>
            </w:pPr>
          </w:p>
          <w:p w14:paraId="474BF937"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48A497D5"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0</w:t>
            </w:r>
          </w:p>
          <w:p w14:paraId="6D61B2F3" w14:textId="77777777" w:rsidR="00EA6FDD" w:rsidRPr="00A30328" w:rsidRDefault="00EA6FDD" w:rsidP="00C91F7E">
            <w:pPr>
              <w:spacing w:after="0" w:line="312" w:lineRule="auto"/>
              <w:jc w:val="center"/>
              <w:rPr>
                <w:rFonts w:eastAsia="Times New Roman" w:cs="Times New Roman"/>
                <w:sz w:val="28"/>
                <w:szCs w:val="28"/>
              </w:rPr>
            </w:pPr>
          </w:p>
          <w:p w14:paraId="581AF5AF" w14:textId="77777777" w:rsidR="00EA6FDD" w:rsidRPr="00A30328" w:rsidRDefault="00EA6FDD" w:rsidP="00C91F7E">
            <w:pPr>
              <w:spacing w:after="0" w:line="312" w:lineRule="auto"/>
              <w:jc w:val="center"/>
              <w:rPr>
                <w:rFonts w:eastAsia="Times New Roman" w:cs="Times New Roman"/>
                <w:sz w:val="28"/>
                <w:szCs w:val="28"/>
              </w:rPr>
            </w:pPr>
          </w:p>
          <w:p w14:paraId="1D50198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16</w:t>
            </w:r>
          </w:p>
        </w:tc>
        <w:tc>
          <w:tcPr>
            <w:tcW w:w="973" w:type="dxa"/>
          </w:tcPr>
          <w:p w14:paraId="24EF6F63"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3</w:t>
            </w:r>
          </w:p>
          <w:p w14:paraId="1090F6AB" w14:textId="77777777" w:rsidR="00EA6FDD" w:rsidRPr="00A30328" w:rsidRDefault="00EA6FDD" w:rsidP="00C91F7E">
            <w:pPr>
              <w:spacing w:after="0" w:line="312" w:lineRule="auto"/>
              <w:jc w:val="center"/>
              <w:rPr>
                <w:rFonts w:eastAsia="Times New Roman" w:cs="Times New Roman"/>
                <w:sz w:val="28"/>
                <w:szCs w:val="28"/>
              </w:rPr>
            </w:pPr>
          </w:p>
          <w:p w14:paraId="2453BF76" w14:textId="77777777" w:rsidR="00EA6FDD" w:rsidRPr="00A30328" w:rsidRDefault="00EA6FDD" w:rsidP="00C91F7E">
            <w:pPr>
              <w:spacing w:after="0" w:line="312" w:lineRule="auto"/>
              <w:jc w:val="center"/>
              <w:rPr>
                <w:rFonts w:eastAsia="Times New Roman" w:cs="Times New Roman"/>
                <w:sz w:val="28"/>
                <w:szCs w:val="28"/>
              </w:rPr>
            </w:pPr>
          </w:p>
          <w:p w14:paraId="3BE4D454" w14:textId="77777777" w:rsidR="00EA6FDD" w:rsidRPr="00A30328" w:rsidRDefault="00EA6FDD" w:rsidP="00C91F7E">
            <w:pPr>
              <w:spacing w:after="0" w:line="312" w:lineRule="auto"/>
              <w:jc w:val="center"/>
              <w:rPr>
                <w:rFonts w:eastAsia="Times New Roman" w:cs="Times New Roman"/>
                <w:sz w:val="28"/>
                <w:szCs w:val="28"/>
              </w:rPr>
            </w:pPr>
          </w:p>
          <w:p w14:paraId="54B278C6" w14:textId="77777777" w:rsidR="00EA6FDD" w:rsidRPr="00A30328" w:rsidRDefault="00EA6FDD" w:rsidP="00C91F7E">
            <w:pPr>
              <w:spacing w:after="0" w:line="312" w:lineRule="auto"/>
              <w:jc w:val="center"/>
              <w:rPr>
                <w:rFonts w:eastAsia="Times New Roman" w:cs="Times New Roman"/>
                <w:sz w:val="28"/>
                <w:szCs w:val="28"/>
              </w:rPr>
            </w:pPr>
          </w:p>
          <w:p w14:paraId="5DD03119" w14:textId="77777777" w:rsidR="00EA6FDD" w:rsidRPr="00A30328" w:rsidRDefault="00EA6FDD" w:rsidP="00C91F7E">
            <w:pPr>
              <w:spacing w:after="0" w:line="312" w:lineRule="auto"/>
              <w:jc w:val="center"/>
              <w:rPr>
                <w:rFonts w:eastAsia="Times New Roman" w:cs="Times New Roman"/>
                <w:sz w:val="28"/>
                <w:szCs w:val="28"/>
              </w:rPr>
            </w:pPr>
          </w:p>
          <w:p w14:paraId="16F87EE0" w14:textId="77777777" w:rsidR="00EA6FDD" w:rsidRPr="00A30328" w:rsidRDefault="00EA6FDD" w:rsidP="00C91F7E">
            <w:pPr>
              <w:spacing w:after="0" w:line="312" w:lineRule="auto"/>
              <w:jc w:val="center"/>
              <w:rPr>
                <w:rFonts w:eastAsia="Times New Roman" w:cs="Times New Roman"/>
                <w:sz w:val="28"/>
                <w:szCs w:val="28"/>
              </w:rPr>
            </w:pPr>
          </w:p>
          <w:p w14:paraId="56281557" w14:textId="77777777" w:rsidR="00EA6FDD" w:rsidRPr="00A30328" w:rsidRDefault="00EA6FDD" w:rsidP="00C91F7E">
            <w:pPr>
              <w:spacing w:after="0" w:line="312" w:lineRule="auto"/>
              <w:jc w:val="center"/>
              <w:rPr>
                <w:rFonts w:eastAsia="Times New Roman" w:cs="Times New Roman"/>
                <w:sz w:val="28"/>
                <w:szCs w:val="28"/>
              </w:rPr>
            </w:pPr>
          </w:p>
          <w:p w14:paraId="5AC78CC3" w14:textId="77777777" w:rsidR="00EA6FDD" w:rsidRPr="00A30328" w:rsidRDefault="00701308" w:rsidP="00C91F7E">
            <w:pPr>
              <w:spacing w:after="0" w:line="312" w:lineRule="auto"/>
              <w:jc w:val="center"/>
              <w:rPr>
                <w:rFonts w:eastAsia="Times New Roman" w:cs="Times New Roman"/>
                <w:sz w:val="28"/>
                <w:szCs w:val="28"/>
              </w:rPr>
            </w:pPr>
            <w:r w:rsidRPr="00A30328">
              <w:rPr>
                <w:rFonts w:eastAsia="Times New Roman" w:cs="Times New Roman"/>
                <w:sz w:val="28"/>
                <w:szCs w:val="28"/>
              </w:rPr>
              <w:t>3</w:t>
            </w:r>
          </w:p>
          <w:p w14:paraId="346FECBB" w14:textId="77777777" w:rsidR="00EA6FDD" w:rsidRPr="00A30328" w:rsidRDefault="00EA6FDD" w:rsidP="00C91F7E">
            <w:pPr>
              <w:spacing w:after="0" w:line="312" w:lineRule="auto"/>
              <w:rPr>
                <w:rFonts w:eastAsia="Times New Roman" w:cs="Times New Roman"/>
                <w:sz w:val="28"/>
                <w:szCs w:val="28"/>
              </w:rPr>
            </w:pPr>
          </w:p>
        </w:tc>
      </w:tr>
      <w:tr w:rsidR="00632250" w:rsidRPr="00A30328" w14:paraId="7A2307D8" w14:textId="77777777">
        <w:trPr>
          <w:trHeight w:val="420"/>
        </w:trPr>
        <w:tc>
          <w:tcPr>
            <w:tcW w:w="792" w:type="dxa"/>
          </w:tcPr>
          <w:p w14:paraId="6B98A855" w14:textId="77777777" w:rsidR="00EA6FDD" w:rsidRPr="00A30328" w:rsidRDefault="00EA6FDD" w:rsidP="00C91F7E">
            <w:pPr>
              <w:spacing w:after="0" w:line="312" w:lineRule="auto"/>
              <w:jc w:val="center"/>
              <w:rPr>
                <w:rFonts w:eastAsia="Times New Roman" w:cs="Times New Roman"/>
                <w:sz w:val="28"/>
                <w:szCs w:val="28"/>
              </w:rPr>
            </w:pPr>
          </w:p>
        </w:tc>
        <w:tc>
          <w:tcPr>
            <w:tcW w:w="3956" w:type="dxa"/>
          </w:tcPr>
          <w:p w14:paraId="5A7EAFBA"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Cộng</w:t>
            </w:r>
          </w:p>
        </w:tc>
        <w:tc>
          <w:tcPr>
            <w:tcW w:w="846" w:type="dxa"/>
          </w:tcPr>
          <w:p w14:paraId="49284D4F"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90</w:t>
            </w:r>
          </w:p>
        </w:tc>
        <w:tc>
          <w:tcPr>
            <w:tcW w:w="1118" w:type="dxa"/>
          </w:tcPr>
          <w:p w14:paraId="2A2AA844"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30</w:t>
            </w:r>
          </w:p>
        </w:tc>
        <w:tc>
          <w:tcPr>
            <w:tcW w:w="1510" w:type="dxa"/>
          </w:tcPr>
          <w:p w14:paraId="41860701"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54</w:t>
            </w:r>
          </w:p>
        </w:tc>
        <w:tc>
          <w:tcPr>
            <w:tcW w:w="973" w:type="dxa"/>
          </w:tcPr>
          <w:p w14:paraId="4DC78415" w14:textId="77777777" w:rsidR="00EA6FDD" w:rsidRPr="00A30328" w:rsidRDefault="00701308"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6</w:t>
            </w:r>
          </w:p>
        </w:tc>
      </w:tr>
    </w:tbl>
    <w:p w14:paraId="2CF0F117"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 xml:space="preserve">2. Nội dung chi </w:t>
      </w:r>
      <w:proofErr w:type="gramStart"/>
      <w:r w:rsidRPr="00A30328">
        <w:rPr>
          <w:rFonts w:eastAsia="Times New Roman" w:cs="Times New Roman"/>
          <w:sz w:val="28"/>
          <w:szCs w:val="28"/>
        </w:rPr>
        <w:t>tiết :</w:t>
      </w:r>
      <w:proofErr w:type="gramEnd"/>
    </w:p>
    <w:p w14:paraId="325DD081" w14:textId="77777777" w:rsidR="00EA6FDD" w:rsidRPr="00A30328" w:rsidRDefault="00EA6FDD" w:rsidP="00C91F7E">
      <w:pPr>
        <w:spacing w:after="0" w:line="312" w:lineRule="auto"/>
        <w:jc w:val="both"/>
        <w:rPr>
          <w:rFonts w:eastAsia="Times New Roman" w:cs="Times New Roman"/>
          <w:sz w:val="28"/>
          <w:szCs w:val="28"/>
        </w:rPr>
      </w:pPr>
    </w:p>
    <w:p w14:paraId="5414B3D6"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Bài 1:</w:t>
      </w:r>
      <w:r w:rsidRPr="00A30328">
        <w:rPr>
          <w:rFonts w:eastAsia="Times New Roman" w:cs="Times New Roman"/>
          <w:sz w:val="28"/>
          <w:szCs w:val="28"/>
        </w:rPr>
        <w:tab/>
      </w:r>
      <w:r w:rsidRPr="00A30328">
        <w:rPr>
          <w:rFonts w:eastAsia="Times New Roman" w:cs="Times New Roman"/>
          <w:b/>
          <w:bCs/>
          <w:sz w:val="28"/>
          <w:szCs w:val="28"/>
        </w:rPr>
        <w:t>Dụng cụ cầm tay</w:t>
      </w:r>
      <w:r w:rsidRPr="00A30328">
        <w:rPr>
          <w:rFonts w:eastAsia="Times New Roman" w:cs="Times New Roman"/>
          <w:b/>
          <w:bCs/>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5 giờ</w:t>
      </w:r>
    </w:p>
    <w:p w14:paraId="394403D1"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0153320F"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Trình bày được cách sử dụng các dụng cụ cầm tay sau:</w:t>
      </w:r>
    </w:p>
    <w:p w14:paraId="6FB427B6" w14:textId="77777777" w:rsidR="00EA6FDD" w:rsidRPr="00A30328" w:rsidRDefault="00701308" w:rsidP="00C91F7E">
      <w:pPr>
        <w:spacing w:after="0" w:line="312" w:lineRule="auto"/>
        <w:ind w:firstLine="360"/>
        <w:rPr>
          <w:rFonts w:eastAsia="Times New Roman" w:cs="Times New Roman"/>
          <w:sz w:val="28"/>
          <w:szCs w:val="28"/>
        </w:rPr>
      </w:pPr>
      <w:r w:rsidRPr="00A30328">
        <w:rPr>
          <w:rFonts w:eastAsia="Times New Roman" w:cs="Times New Roman"/>
          <w:sz w:val="28"/>
          <w:szCs w:val="28"/>
        </w:rPr>
        <w:t>+ Cờ lê (đóng mở, vòng, lỗ và loại có thể điều chỉnh được)</w:t>
      </w:r>
    </w:p>
    <w:p w14:paraId="6D646F25" w14:textId="77777777" w:rsidR="00EA6FDD" w:rsidRPr="00A30328" w:rsidRDefault="00701308" w:rsidP="00C91F7E">
      <w:pPr>
        <w:spacing w:after="0" w:line="312" w:lineRule="auto"/>
        <w:ind w:firstLine="360"/>
        <w:rPr>
          <w:rFonts w:eastAsia="Times New Roman" w:cs="Times New Roman"/>
          <w:sz w:val="28"/>
          <w:szCs w:val="28"/>
        </w:rPr>
      </w:pPr>
      <w:r w:rsidRPr="00A30328">
        <w:rPr>
          <w:rFonts w:eastAsia="Times New Roman" w:cs="Times New Roman"/>
          <w:sz w:val="28"/>
          <w:szCs w:val="28"/>
        </w:rPr>
        <w:t>+ Khóa lục giác</w:t>
      </w:r>
    </w:p>
    <w:p w14:paraId="4108D7C0" w14:textId="77777777" w:rsidR="00EA6FDD" w:rsidRPr="00A30328" w:rsidRDefault="00701308" w:rsidP="00C91F7E">
      <w:pPr>
        <w:spacing w:after="0" w:line="312" w:lineRule="auto"/>
        <w:ind w:firstLine="360"/>
        <w:rPr>
          <w:rFonts w:eastAsia="Times New Roman" w:cs="Times New Roman"/>
          <w:sz w:val="28"/>
          <w:szCs w:val="28"/>
        </w:rPr>
      </w:pPr>
      <w:r w:rsidRPr="00A30328">
        <w:rPr>
          <w:rFonts w:eastAsia="Times New Roman" w:cs="Times New Roman"/>
          <w:sz w:val="28"/>
          <w:szCs w:val="28"/>
        </w:rPr>
        <w:t>+ Cơ lê tuýp (chìa vặn ống)</w:t>
      </w:r>
    </w:p>
    <w:p w14:paraId="0B49BD97" w14:textId="77777777" w:rsidR="00EA6FDD" w:rsidRPr="00A30328" w:rsidRDefault="00701308" w:rsidP="00C91F7E">
      <w:pPr>
        <w:spacing w:after="0" w:line="312" w:lineRule="auto"/>
        <w:ind w:firstLine="360"/>
        <w:rPr>
          <w:rFonts w:eastAsia="Times New Roman" w:cs="Times New Roman"/>
          <w:sz w:val="28"/>
          <w:szCs w:val="28"/>
        </w:rPr>
      </w:pPr>
      <w:r w:rsidRPr="00A30328">
        <w:rPr>
          <w:rFonts w:eastAsia="Times New Roman" w:cs="Times New Roman"/>
          <w:sz w:val="28"/>
          <w:szCs w:val="28"/>
        </w:rPr>
        <w:t>+ Cái kềm (kềm kết hợp, kềm loại mũi dài)</w:t>
      </w:r>
    </w:p>
    <w:p w14:paraId="26FAFF5B" w14:textId="77777777" w:rsidR="00EA6FDD" w:rsidRPr="00A30328" w:rsidRDefault="00701308" w:rsidP="00C91F7E">
      <w:pPr>
        <w:spacing w:after="0" w:line="312" w:lineRule="auto"/>
        <w:ind w:firstLine="360"/>
        <w:rPr>
          <w:rFonts w:eastAsia="Times New Roman" w:cs="Times New Roman"/>
          <w:sz w:val="28"/>
          <w:szCs w:val="28"/>
        </w:rPr>
      </w:pPr>
      <w:r w:rsidRPr="00A30328">
        <w:rPr>
          <w:rFonts w:eastAsia="Times New Roman" w:cs="Times New Roman"/>
          <w:sz w:val="28"/>
          <w:szCs w:val="28"/>
        </w:rPr>
        <w:t>+ Má kẹp của ê tô</w:t>
      </w:r>
    </w:p>
    <w:p w14:paraId="06231410" w14:textId="77777777" w:rsidR="00EA6FDD" w:rsidRPr="00A30328" w:rsidRDefault="00701308" w:rsidP="00C91F7E">
      <w:pPr>
        <w:spacing w:after="0" w:line="312" w:lineRule="auto"/>
        <w:ind w:firstLine="360"/>
        <w:rPr>
          <w:rFonts w:eastAsia="Times New Roman" w:cs="Times New Roman"/>
          <w:sz w:val="28"/>
          <w:szCs w:val="28"/>
        </w:rPr>
      </w:pPr>
      <w:r w:rsidRPr="00A30328">
        <w:rPr>
          <w:rFonts w:eastAsia="Times New Roman" w:cs="Times New Roman"/>
          <w:sz w:val="28"/>
          <w:szCs w:val="28"/>
        </w:rPr>
        <w:t>+ Cái vặn vít (loại Chuẩn và Phillip …)</w:t>
      </w:r>
    </w:p>
    <w:p w14:paraId="0AC560AA"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Thực hiện được cách xác định các kích thước</w:t>
      </w:r>
    </w:p>
    <w:p w14:paraId="511A0BBC"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Thực hiện được các cách sử dụng đúng các dụng cụ cầm tay.</w:t>
      </w:r>
    </w:p>
    <w:p w14:paraId="6F410B0D"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Giải thích được tầm quan trọng trong việc sử dụng đúng dụng cụ đo.</w:t>
      </w:r>
    </w:p>
    <w:p w14:paraId="2D51F72C"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Trình bày được sự bảo quản đúng cách các dụng cụ cầm tay</w:t>
      </w:r>
    </w:p>
    <w:p w14:paraId="3C8419CB"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32DE4D2D"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2.1. Búa</w:t>
      </w:r>
    </w:p>
    <w:p w14:paraId="15437551"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2.2. Chìa khoá</w:t>
      </w:r>
    </w:p>
    <w:p w14:paraId="57F86038"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2.3. Mỏ lếch răng</w:t>
      </w:r>
    </w:p>
    <w:p w14:paraId="6E901C3B"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2.4. Kìm</w:t>
      </w:r>
    </w:p>
    <w:p w14:paraId="2998061C"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2.5. Dụng cụ vặn vít</w:t>
      </w:r>
    </w:p>
    <w:p w14:paraId="482F319E" w14:textId="77777777" w:rsidR="00EA6FDD" w:rsidRPr="00A30328" w:rsidRDefault="00EA6FDD" w:rsidP="00C91F7E">
      <w:pPr>
        <w:spacing w:after="0" w:line="312" w:lineRule="auto"/>
        <w:jc w:val="both"/>
        <w:rPr>
          <w:rFonts w:eastAsia="Times New Roman" w:cs="Times New Roman"/>
          <w:sz w:val="28"/>
          <w:szCs w:val="28"/>
        </w:rPr>
      </w:pPr>
    </w:p>
    <w:p w14:paraId="558F653F"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Bài 2:</w:t>
      </w:r>
      <w:r w:rsidRPr="00A30328">
        <w:rPr>
          <w:rFonts w:eastAsia="Times New Roman" w:cs="Times New Roman"/>
          <w:b/>
          <w:bCs/>
          <w:sz w:val="28"/>
          <w:szCs w:val="28"/>
        </w:rPr>
        <w:tab/>
        <w:t>Bôi trơn</w:t>
      </w:r>
      <w:r w:rsidRPr="00A30328">
        <w:rPr>
          <w:rFonts w:eastAsia="Times New Roman" w:cs="Times New Roman"/>
          <w:b/>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5 giờ</w:t>
      </w:r>
    </w:p>
    <w:p w14:paraId="792BFC79" w14:textId="77777777" w:rsidR="00EA6FDD" w:rsidRPr="00A30328" w:rsidRDefault="00701308" w:rsidP="00E64D0A">
      <w:pPr>
        <w:numPr>
          <w:ilvl w:val="0"/>
          <w:numId w:val="57"/>
        </w:numPr>
        <w:spacing w:after="0" w:line="312" w:lineRule="auto"/>
        <w:jc w:val="both"/>
        <w:rPr>
          <w:rFonts w:eastAsia="Times New Roman" w:cs="Times New Roman"/>
          <w:sz w:val="28"/>
          <w:szCs w:val="28"/>
        </w:rPr>
      </w:pPr>
      <w:r w:rsidRPr="00A30328">
        <w:rPr>
          <w:rFonts w:eastAsia="Times New Roman" w:cs="Times New Roman"/>
          <w:sz w:val="28"/>
          <w:szCs w:val="28"/>
        </w:rPr>
        <w:t>Mục tiêu của bài:</w:t>
      </w:r>
    </w:p>
    <w:p w14:paraId="27819EF3"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Đọc và hiểu được sự chỉ dẫn trong sách hướng dẫn thực hành.</w:t>
      </w:r>
    </w:p>
    <w:p w14:paraId="32BBA6D2"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lastRenderedPageBreak/>
        <w:t>Biết được các điểm bôi trơn của máy.</w:t>
      </w:r>
    </w:p>
    <w:p w14:paraId="63FB9842"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Kiểm tra được các mức dầu trong máy ụ trước, hộp số, khay hứng </w:t>
      </w:r>
      <w:proofErr w:type="gramStart"/>
      <w:r w:rsidRPr="00A30328">
        <w:rPr>
          <w:rFonts w:eastAsia="Times New Roman" w:cs="Times New Roman"/>
          <w:sz w:val="28"/>
          <w:szCs w:val="28"/>
        </w:rPr>
        <w:t>dầu ,</w:t>
      </w:r>
      <w:proofErr w:type="gramEnd"/>
      <w:r w:rsidRPr="00A30328">
        <w:rPr>
          <w:rFonts w:eastAsia="Times New Roman" w:cs="Times New Roman"/>
          <w:sz w:val="28"/>
          <w:szCs w:val="28"/>
        </w:rPr>
        <w:t xml:space="preserve"> …</w:t>
      </w:r>
    </w:p>
    <w:p w14:paraId="460D113D"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Nhận biết được đúng loại dầu và mức dầu được dùng trong từng trường hợp.</w:t>
      </w:r>
    </w:p>
    <w:p w14:paraId="7E5B3543"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Bảo quản sạch sẽ các loại dầu mỡ.</w:t>
      </w:r>
    </w:p>
    <w:p w14:paraId="0C173EF5"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Thay được dầu trong hộp số.</w:t>
      </w:r>
    </w:p>
    <w:p w14:paraId="72D6FAF8"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Làm thông hệ thống đường ống bôi trơn. </w:t>
      </w:r>
    </w:p>
    <w:p w14:paraId="3C66DE40"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5169154A" w14:textId="77777777" w:rsidR="00EA6FDD" w:rsidRPr="00A30328" w:rsidRDefault="00701308" w:rsidP="00C91F7E">
      <w:pPr>
        <w:spacing w:after="0" w:line="312" w:lineRule="auto"/>
        <w:ind w:left="113"/>
        <w:jc w:val="both"/>
        <w:rPr>
          <w:rFonts w:eastAsia="Times New Roman" w:cs="Times New Roman"/>
          <w:sz w:val="28"/>
          <w:szCs w:val="28"/>
        </w:rPr>
      </w:pPr>
      <w:r w:rsidRPr="00A30328">
        <w:rPr>
          <w:rFonts w:eastAsia="Times New Roman" w:cs="Times New Roman"/>
          <w:sz w:val="28"/>
          <w:szCs w:val="28"/>
        </w:rPr>
        <w:t>2.1. Giới thiệu</w:t>
      </w:r>
    </w:p>
    <w:p w14:paraId="4762A222" w14:textId="77777777" w:rsidR="00EA6FDD" w:rsidRPr="00A30328" w:rsidRDefault="00701308" w:rsidP="00C91F7E">
      <w:pPr>
        <w:spacing w:after="0" w:line="312" w:lineRule="auto"/>
        <w:ind w:left="113"/>
        <w:jc w:val="both"/>
        <w:rPr>
          <w:rFonts w:eastAsia="Times New Roman" w:cs="Times New Roman"/>
          <w:sz w:val="28"/>
          <w:szCs w:val="28"/>
        </w:rPr>
      </w:pPr>
      <w:r w:rsidRPr="00A30328">
        <w:rPr>
          <w:rFonts w:eastAsia="Times New Roman" w:cs="Times New Roman"/>
          <w:sz w:val="28"/>
          <w:szCs w:val="28"/>
        </w:rPr>
        <w:t>2.2. Các loại chất bôi trơn</w:t>
      </w:r>
    </w:p>
    <w:p w14:paraId="2DF2BB8F" w14:textId="77777777" w:rsidR="00EA6FDD" w:rsidRPr="00A30328" w:rsidRDefault="00701308" w:rsidP="00C91F7E">
      <w:pPr>
        <w:spacing w:after="0" w:line="312" w:lineRule="auto"/>
        <w:ind w:left="113"/>
        <w:jc w:val="both"/>
        <w:rPr>
          <w:rFonts w:eastAsia="Times New Roman" w:cs="Times New Roman"/>
          <w:sz w:val="28"/>
          <w:szCs w:val="28"/>
        </w:rPr>
      </w:pPr>
      <w:r w:rsidRPr="00A30328">
        <w:rPr>
          <w:rFonts w:eastAsia="Times New Roman" w:cs="Times New Roman"/>
          <w:sz w:val="28"/>
          <w:szCs w:val="28"/>
        </w:rPr>
        <w:t>2.3. Các kiểu bôi trơn</w:t>
      </w:r>
    </w:p>
    <w:p w14:paraId="5412222F"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 xml:space="preserve"> 2.4. Các phương pháp bôi trơn</w:t>
      </w:r>
    </w:p>
    <w:p w14:paraId="56B6389E" w14:textId="77777777" w:rsidR="00EA6FDD" w:rsidRPr="00A30328" w:rsidRDefault="00701308" w:rsidP="00C91F7E">
      <w:pPr>
        <w:spacing w:after="0" w:line="312" w:lineRule="auto"/>
        <w:ind w:left="113"/>
        <w:jc w:val="both"/>
        <w:rPr>
          <w:rFonts w:eastAsia="Times New Roman" w:cs="Times New Roman"/>
          <w:sz w:val="28"/>
          <w:szCs w:val="28"/>
        </w:rPr>
      </w:pPr>
      <w:r w:rsidRPr="00A30328">
        <w:rPr>
          <w:rFonts w:eastAsia="Times New Roman" w:cs="Times New Roman"/>
          <w:sz w:val="28"/>
          <w:szCs w:val="28"/>
        </w:rPr>
        <w:t>2.5. Lưu trử chất bôi trơn</w:t>
      </w:r>
    </w:p>
    <w:p w14:paraId="27A6F38B" w14:textId="77777777" w:rsidR="00EA6FDD" w:rsidRPr="00A30328" w:rsidRDefault="00701308" w:rsidP="00C91F7E">
      <w:pPr>
        <w:spacing w:after="0" w:line="312" w:lineRule="auto"/>
        <w:ind w:left="113"/>
        <w:jc w:val="both"/>
        <w:rPr>
          <w:rFonts w:eastAsia="Times New Roman" w:cs="Times New Roman"/>
          <w:sz w:val="28"/>
          <w:szCs w:val="28"/>
        </w:rPr>
      </w:pPr>
      <w:r w:rsidRPr="00A30328">
        <w:rPr>
          <w:rFonts w:eastAsia="Times New Roman" w:cs="Times New Roman"/>
          <w:sz w:val="28"/>
          <w:szCs w:val="28"/>
        </w:rPr>
        <w:t>2.6. Thực hành bôi trơn cho các bộ phận cơ khí và máy công cụ</w:t>
      </w:r>
    </w:p>
    <w:p w14:paraId="4AD9F5C9" w14:textId="77777777" w:rsidR="00EA6FDD" w:rsidRPr="00A30328" w:rsidRDefault="00EA6FDD" w:rsidP="00C91F7E">
      <w:pPr>
        <w:spacing w:after="0" w:line="312" w:lineRule="auto"/>
        <w:jc w:val="both"/>
        <w:rPr>
          <w:rFonts w:eastAsia="Times New Roman" w:cs="Times New Roman"/>
          <w:sz w:val="28"/>
          <w:szCs w:val="28"/>
        </w:rPr>
      </w:pPr>
    </w:p>
    <w:p w14:paraId="26B6F524"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Bài 3:</w:t>
      </w:r>
      <w:r w:rsidRPr="00A30328">
        <w:rPr>
          <w:rFonts w:eastAsia="Times New Roman" w:cs="Times New Roman"/>
          <w:sz w:val="28"/>
          <w:szCs w:val="28"/>
        </w:rPr>
        <w:tab/>
      </w:r>
      <w:r w:rsidRPr="00A30328">
        <w:rPr>
          <w:rFonts w:eastAsia="Times New Roman" w:cs="Times New Roman"/>
          <w:b/>
          <w:bCs/>
          <w:sz w:val="28"/>
          <w:szCs w:val="28"/>
        </w:rPr>
        <w:t>Khớp nối truyền động</w:t>
      </w:r>
      <w:r w:rsidRPr="00A30328">
        <w:rPr>
          <w:rFonts w:eastAsia="Times New Roman" w:cs="Times New Roman"/>
          <w:b/>
          <w:bCs/>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11 giờ</w:t>
      </w:r>
    </w:p>
    <w:p w14:paraId="53E726BE"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65C6177F"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Mô tả được chức năng của một khớp nối đối với trục nối tiếp.</w:t>
      </w:r>
    </w:p>
    <w:p w14:paraId="7B80401F"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Trình bày được các ưu điểm trong việc dùng khớp nối</w:t>
      </w:r>
    </w:p>
    <w:p w14:paraId="0228CF11"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Nêu được những đặc điểm chính của các khớp nối sau</w:t>
      </w:r>
    </w:p>
    <w:p w14:paraId="729C5E91"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Sự khác nhau giữa sự uốn và sự nối.</w:t>
      </w:r>
    </w:p>
    <w:p w14:paraId="73E4E500"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Tháo lắp, kiểm tra và xử lý được các sự cố ở các khớp nối cơ khí</w:t>
      </w:r>
    </w:p>
    <w:p w14:paraId="2F321960"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300452C4"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2.1. Giới thiệu</w:t>
      </w:r>
    </w:p>
    <w:p w14:paraId="30E7E958"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 xml:space="preserve">2.2. Các loại khớp nối </w:t>
      </w:r>
    </w:p>
    <w:p w14:paraId="4BEF9B07"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2.3. Thực hành tháo lắp, kiểm tra và xử lý các sự cố ở các khớp nối cơ khí</w:t>
      </w:r>
    </w:p>
    <w:p w14:paraId="421B2F03" w14:textId="77777777" w:rsidR="00EA6FDD" w:rsidRPr="00A30328" w:rsidRDefault="00EA6FDD" w:rsidP="00C91F7E">
      <w:pPr>
        <w:spacing w:after="0" w:line="312" w:lineRule="auto"/>
        <w:jc w:val="both"/>
        <w:rPr>
          <w:rFonts w:eastAsia="Times New Roman" w:cs="Times New Roman"/>
          <w:sz w:val="28"/>
          <w:szCs w:val="28"/>
        </w:rPr>
      </w:pPr>
    </w:p>
    <w:p w14:paraId="27E76D45"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Bài 4:</w:t>
      </w:r>
      <w:r w:rsidRPr="00A30328">
        <w:rPr>
          <w:rFonts w:eastAsia="Times New Roman" w:cs="Times New Roman"/>
          <w:sz w:val="28"/>
          <w:szCs w:val="28"/>
        </w:rPr>
        <w:tab/>
      </w:r>
      <w:r w:rsidRPr="00A30328">
        <w:rPr>
          <w:rFonts w:eastAsia="Times New Roman" w:cs="Times New Roman"/>
          <w:b/>
          <w:bCs/>
          <w:sz w:val="28"/>
          <w:szCs w:val="28"/>
        </w:rPr>
        <w:t>Ổ trục</w:t>
      </w:r>
      <w:r w:rsidRPr="00A30328">
        <w:rPr>
          <w:rFonts w:eastAsia="Times New Roman" w:cs="Times New Roman"/>
          <w:b/>
          <w:bCs/>
          <w:sz w:val="28"/>
          <w:szCs w:val="28"/>
        </w:rPr>
        <w:tab/>
      </w:r>
      <w:r w:rsidRPr="00A30328">
        <w:rPr>
          <w:rFonts w:eastAsia="Times New Roman" w:cs="Times New Roman"/>
          <w:b/>
          <w:bCs/>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14 giờ</w:t>
      </w:r>
    </w:p>
    <w:p w14:paraId="7457A81C"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61D93547"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Kiểm tra kính thước bằng các dụng cụ đo sau</w:t>
      </w:r>
    </w:p>
    <w:p w14:paraId="64DDCF6A"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Tháo ống lót </w:t>
      </w:r>
    </w:p>
    <w:p w14:paraId="2C6B018E"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Kiểm tra được tình trạng của bạc đạn và vỏ bọc.</w:t>
      </w:r>
    </w:p>
    <w:p w14:paraId="20277B94"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Lắp đặt bạc đạn đúng chỗ. Lau trục để gắn các ổ bi và ổ đũa.</w:t>
      </w:r>
    </w:p>
    <w:p w14:paraId="25BCB230"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Chọn được các dụng cụ thích hợp đối với từng công việc.</w:t>
      </w:r>
    </w:p>
    <w:p w14:paraId="530C919C"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Tháo bạc đạn ra </w:t>
      </w:r>
      <w:proofErr w:type="gramStart"/>
      <w:r w:rsidRPr="00A30328">
        <w:rPr>
          <w:rFonts w:eastAsia="Times New Roman" w:cs="Times New Roman"/>
          <w:sz w:val="28"/>
          <w:szCs w:val="28"/>
        </w:rPr>
        <w:t>từ  a</w:t>
      </w:r>
      <w:proofErr w:type="gramEnd"/>
      <w:r w:rsidRPr="00A30328">
        <w:rPr>
          <w:rFonts w:eastAsia="Times New Roman" w:cs="Times New Roman"/>
          <w:sz w:val="28"/>
          <w:szCs w:val="28"/>
        </w:rPr>
        <w:t>) trục và b) lỗ ổ trục:</w:t>
      </w:r>
    </w:p>
    <w:p w14:paraId="243AF407"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lastRenderedPageBreak/>
        <w:t>Lau chùi và kiểm tra bạc đạn, vỏ hộp và trục.</w:t>
      </w:r>
    </w:p>
    <w:p w14:paraId="04B068AB"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Lau chùi và bôi trơn bạc đạn.</w:t>
      </w:r>
    </w:p>
    <w:p w14:paraId="7EAC1D77"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Sử dụng các dụng cụ thích hợp để lắp ráp bạc đạn. </w:t>
      </w:r>
    </w:p>
    <w:p w14:paraId="2BF36B06"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Vận hành không tải để kiểm tra bạc đạn </w:t>
      </w:r>
      <w:proofErr w:type="gramStart"/>
      <w:r w:rsidRPr="00A30328">
        <w:rPr>
          <w:rFonts w:eastAsia="Times New Roman" w:cs="Times New Roman"/>
          <w:sz w:val="28"/>
          <w:szCs w:val="28"/>
        </w:rPr>
        <w:t>( nhiệt</w:t>
      </w:r>
      <w:proofErr w:type="gramEnd"/>
      <w:r w:rsidRPr="00A30328">
        <w:rPr>
          <w:rFonts w:eastAsia="Times New Roman" w:cs="Times New Roman"/>
          <w:sz w:val="28"/>
          <w:szCs w:val="28"/>
        </w:rPr>
        <w:t xml:space="preserve"> độ, tiếng ồn, mùi khét . .</w:t>
      </w:r>
    </w:p>
    <w:p w14:paraId="345D8458"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02AB0288"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2.1. Giới thiệu</w:t>
      </w:r>
    </w:p>
    <w:p w14:paraId="758CD7B8"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 xml:space="preserve">2.2. Các loại ổ trục. </w:t>
      </w:r>
    </w:p>
    <w:p w14:paraId="373CB684"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2.3. Thực hành tháo lắp, kiểm tra và xử lý các sự cố ở các ổ trục của các máy</w:t>
      </w:r>
    </w:p>
    <w:p w14:paraId="2F32BC7F" w14:textId="77777777" w:rsidR="00EA6FDD" w:rsidRPr="00A30328" w:rsidRDefault="00EA6FDD" w:rsidP="00C91F7E">
      <w:pPr>
        <w:spacing w:after="0" w:line="312" w:lineRule="auto"/>
        <w:jc w:val="both"/>
        <w:rPr>
          <w:rFonts w:eastAsia="Times New Roman" w:cs="Times New Roman"/>
          <w:sz w:val="28"/>
          <w:szCs w:val="28"/>
        </w:rPr>
      </w:pPr>
    </w:p>
    <w:p w14:paraId="4876261C"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Bài 5:</w:t>
      </w:r>
      <w:r w:rsidRPr="00A30328">
        <w:rPr>
          <w:rFonts w:eastAsia="Times New Roman" w:cs="Times New Roman"/>
          <w:b/>
          <w:bCs/>
          <w:sz w:val="28"/>
          <w:szCs w:val="28"/>
        </w:rPr>
        <w:tab/>
        <w:t>Truyền động đai</w:t>
      </w:r>
      <w:r w:rsidRPr="00A30328">
        <w:rPr>
          <w:rFonts w:eastAsia="Times New Roman" w:cs="Times New Roman"/>
          <w:b/>
          <w:bCs/>
          <w:sz w:val="28"/>
          <w:szCs w:val="28"/>
        </w:rPr>
        <w:tab/>
        <w:t xml:space="preserve"> </w:t>
      </w:r>
      <w:r w:rsidRPr="00A30328">
        <w:rPr>
          <w:rFonts w:eastAsia="Times New Roman" w:cs="Times New Roman"/>
          <w:b/>
          <w:bCs/>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15 giờ</w:t>
      </w:r>
    </w:p>
    <w:p w14:paraId="77A0CF11"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6F34C9A4"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Nắm được đặc điểm chính của hệ thống truyền động đai hình chữ V:</w:t>
      </w:r>
    </w:p>
    <w:p w14:paraId="57288C31"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Thực hành cẩn thận khi thay thế dây đai của một máy khoan.</w:t>
      </w:r>
    </w:p>
    <w:p w14:paraId="49971821"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Tháo dây đai một cách an toàn.</w:t>
      </w:r>
    </w:p>
    <w:p w14:paraId="44858C25"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Kiểm tra tình trạng của puli và dây đai.</w:t>
      </w:r>
    </w:p>
    <w:p w14:paraId="525E3F55"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Chọc một dây đai thay thế.</w:t>
      </w:r>
    </w:p>
    <w:p w14:paraId="04B07C32"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Lắp ráp dây đai.</w:t>
      </w:r>
    </w:p>
    <w:p w14:paraId="01993541"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Kiểm tra sự thẳng hàng của ròng rọc.</w:t>
      </w:r>
    </w:p>
    <w:p w14:paraId="6D9C9CBB"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Điều chỉnh sức căng của dây đai.</w:t>
      </w:r>
    </w:p>
    <w:p w14:paraId="2C35B2E3"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Lắp nắp bảo vệ dây đai.</w:t>
      </w:r>
    </w:p>
    <w:p w14:paraId="231C84B6"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Thực hành thay thế dây đai thang của một máy khoan.</w:t>
      </w:r>
    </w:p>
    <w:p w14:paraId="181BF038"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 Nội dung của bài:</w:t>
      </w:r>
    </w:p>
    <w:p w14:paraId="02DB4D5E"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2.1. Giới thiệu</w:t>
      </w:r>
    </w:p>
    <w:p w14:paraId="3233CB64"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2.2. Ưu và khuyến điểm của bộ truyền đai</w:t>
      </w:r>
    </w:p>
    <w:p w14:paraId="080E96AC"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2.3. Các vấn đề trong truyền động đai.</w:t>
      </w:r>
    </w:p>
    <w:p w14:paraId="32B6F8B6"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2.4. Các loại dây đai</w:t>
      </w:r>
    </w:p>
    <w:p w14:paraId="307028BF"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2.5. Công thức tính tỷ số truyền.</w:t>
      </w:r>
    </w:p>
    <w:p w14:paraId="59D7FDED"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 xml:space="preserve">2.6. Thực hành tháo lắp, kiểm tra, canh chỉnh và xử lý các sự cố ở các bộ truyền đai </w:t>
      </w:r>
    </w:p>
    <w:p w14:paraId="4E35656F" w14:textId="77777777" w:rsidR="00EA6FDD" w:rsidRPr="00A30328" w:rsidRDefault="00EA6FDD" w:rsidP="00C91F7E">
      <w:pPr>
        <w:spacing w:after="0" w:line="312" w:lineRule="auto"/>
        <w:jc w:val="both"/>
        <w:rPr>
          <w:rFonts w:eastAsia="Times New Roman" w:cs="Times New Roman"/>
          <w:sz w:val="28"/>
          <w:szCs w:val="28"/>
        </w:rPr>
      </w:pPr>
    </w:p>
    <w:p w14:paraId="71812239"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Bài 6:</w:t>
      </w:r>
      <w:r w:rsidRPr="00A30328">
        <w:rPr>
          <w:rFonts w:eastAsia="Times New Roman" w:cs="Times New Roman"/>
          <w:sz w:val="28"/>
          <w:szCs w:val="28"/>
        </w:rPr>
        <w:tab/>
      </w:r>
      <w:r w:rsidRPr="00A30328">
        <w:rPr>
          <w:rFonts w:eastAsia="Times New Roman" w:cs="Times New Roman"/>
          <w:b/>
          <w:bCs/>
          <w:sz w:val="28"/>
          <w:szCs w:val="28"/>
        </w:rPr>
        <w:t>Truyền động xích</w:t>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16 giờ</w:t>
      </w:r>
    </w:p>
    <w:p w14:paraId="020AC8D1"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72C6A0D0"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Nắm được những vấn đề cần tuân thủ để bảo đảm an toàn trong hệ thống truyền động xích.</w:t>
      </w:r>
    </w:p>
    <w:p w14:paraId="49142FD2"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lastRenderedPageBreak/>
        <w:t>Trình bày được các yêu cầu sự thẳng hàng trên một hệ thống truyền động xích.</w:t>
      </w:r>
    </w:p>
    <w:p w14:paraId="267B5731"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Trình bày được những khó khăn khi chỉnh thẳng hàng một hệ thống truyền động xích</w:t>
      </w:r>
    </w:p>
    <w:p w14:paraId="64CCCCB6"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Trình bày được mục đích tăng xích trong truyền động xích.</w:t>
      </w:r>
    </w:p>
    <w:p w14:paraId="1FD6611F"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Trình bày được mục đích tăng xích trong hệ thống truyền động xích:</w:t>
      </w:r>
    </w:p>
    <w:p w14:paraId="7E58B787"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Thực hành cẩn thận khi vận hành một xích dẫn động.</w:t>
      </w:r>
    </w:p>
    <w:p w14:paraId="2C85AB02"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Tháo lắp, kiểm tra, canh chỉnh và xử lý được các sự cố ở các bộ truyền xích</w:t>
      </w:r>
    </w:p>
    <w:p w14:paraId="1EFE3409"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 Nội dung của bài:</w:t>
      </w:r>
    </w:p>
    <w:p w14:paraId="191EFB9D"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2.1. Giới thiệu</w:t>
      </w:r>
    </w:p>
    <w:p w14:paraId="54A76E4E"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2.2. Ưu và khuyến điểm của bộ truyền xích</w:t>
      </w:r>
    </w:p>
    <w:p w14:paraId="363F8FFC"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2.3. Các vấn đề trong truyền động xích</w:t>
      </w:r>
    </w:p>
    <w:p w14:paraId="3F8394BB"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2.4. Bảo trì xích</w:t>
      </w:r>
    </w:p>
    <w:p w14:paraId="35EDB023"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 xml:space="preserve">2.5. Thực hành tháo lắp, kiểm tra, canh chỉnh và xử lý các sự cố ở các bộ truyền xích </w:t>
      </w:r>
    </w:p>
    <w:p w14:paraId="7A8AFF42" w14:textId="77777777" w:rsidR="00EA6FDD" w:rsidRPr="00A30328" w:rsidRDefault="00EA6FDD" w:rsidP="00C91F7E">
      <w:pPr>
        <w:spacing w:after="0" w:line="312" w:lineRule="auto"/>
        <w:jc w:val="both"/>
        <w:rPr>
          <w:rFonts w:eastAsia="Times New Roman" w:cs="Times New Roman"/>
          <w:sz w:val="28"/>
          <w:szCs w:val="28"/>
        </w:rPr>
      </w:pPr>
    </w:p>
    <w:p w14:paraId="416F914B"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Bài 7:</w:t>
      </w:r>
      <w:r w:rsidRPr="00A30328">
        <w:rPr>
          <w:rFonts w:eastAsia="Times New Roman" w:cs="Times New Roman"/>
          <w:sz w:val="28"/>
          <w:szCs w:val="28"/>
        </w:rPr>
        <w:tab/>
      </w:r>
      <w:r w:rsidRPr="00A30328">
        <w:rPr>
          <w:rFonts w:eastAsia="Times New Roman" w:cs="Times New Roman"/>
          <w:b/>
          <w:bCs/>
          <w:sz w:val="28"/>
          <w:szCs w:val="28"/>
        </w:rPr>
        <w:t>Truyền động bánh răng</w:t>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24 giờ</w:t>
      </w:r>
    </w:p>
    <w:p w14:paraId="7025D012"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75AC3CF8"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Phân biệt được các loại bánh răng và ứng dụng của chúng.</w:t>
      </w:r>
    </w:p>
    <w:p w14:paraId="6BABEECD"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Tính toán được tỷ số truyền và chiều chuyển động của bộ truyền bánh </w:t>
      </w:r>
      <w:proofErr w:type="gramStart"/>
      <w:r w:rsidRPr="00A30328">
        <w:rPr>
          <w:rFonts w:eastAsia="Times New Roman" w:cs="Times New Roman"/>
          <w:sz w:val="28"/>
          <w:szCs w:val="28"/>
        </w:rPr>
        <w:t>răng .</w:t>
      </w:r>
      <w:proofErr w:type="gramEnd"/>
    </w:p>
    <w:p w14:paraId="3DF5204A"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 xml:space="preserve">Xác định được nguyên nhân hư hỏng và cách khắc phục trong truyền động bánh răng.     </w:t>
      </w:r>
    </w:p>
    <w:p w14:paraId="7FE48D6C"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Trình bày được biện pháp khắc phục hư hỏng của bánh răng.</w:t>
      </w:r>
    </w:p>
    <w:p w14:paraId="7E126091" w14:textId="77777777" w:rsidR="00EA6FDD" w:rsidRPr="00A30328" w:rsidRDefault="00701308" w:rsidP="00E64D0A">
      <w:pPr>
        <w:numPr>
          <w:ilvl w:val="0"/>
          <w:numId w:val="56"/>
        </w:numPr>
        <w:tabs>
          <w:tab w:val="left" w:pos="360"/>
        </w:tabs>
        <w:spacing w:after="0" w:line="312" w:lineRule="auto"/>
        <w:ind w:left="360"/>
        <w:rPr>
          <w:rFonts w:eastAsia="Times New Roman" w:cs="Times New Roman"/>
          <w:sz w:val="28"/>
          <w:szCs w:val="28"/>
        </w:rPr>
      </w:pPr>
      <w:r w:rsidRPr="00A30328">
        <w:rPr>
          <w:rFonts w:eastAsia="Times New Roman" w:cs="Times New Roman"/>
          <w:sz w:val="28"/>
          <w:szCs w:val="28"/>
        </w:rPr>
        <w:t>Tháo lắp, kiểm tra, canh chỉnh và xử lý được các sự cố ở các bộ truyền động bánh răng.</w:t>
      </w:r>
    </w:p>
    <w:p w14:paraId="220F9017" w14:textId="77777777" w:rsidR="00EA6FDD" w:rsidRPr="00A30328" w:rsidRDefault="00701308" w:rsidP="00C91F7E">
      <w:pPr>
        <w:spacing w:after="0" w:line="312" w:lineRule="auto"/>
        <w:ind w:left="360"/>
        <w:jc w:val="both"/>
        <w:rPr>
          <w:rFonts w:eastAsia="Times New Roman" w:cs="Times New Roman"/>
          <w:sz w:val="28"/>
          <w:szCs w:val="28"/>
        </w:rPr>
      </w:pPr>
      <w:r w:rsidRPr="00A30328">
        <w:rPr>
          <w:rFonts w:eastAsia="Times New Roman" w:cs="Times New Roman"/>
          <w:sz w:val="28"/>
          <w:szCs w:val="28"/>
        </w:rPr>
        <w:t>2. Nội dung của bài:</w:t>
      </w:r>
    </w:p>
    <w:p w14:paraId="4A178E1C"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2.1. Giới thiệu</w:t>
      </w:r>
    </w:p>
    <w:p w14:paraId="04B39427"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2.2. Các loại bánh răng và vị trí truyền động</w:t>
      </w:r>
    </w:p>
    <w:p w14:paraId="784756AF"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2.3. Sự ăn khớp của bánh răng</w:t>
      </w:r>
    </w:p>
    <w:p w14:paraId="63D57274"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2.4. Các dấu hiệu của bánh răng bị hư</w:t>
      </w:r>
    </w:p>
    <w:p w14:paraId="0E94C826" w14:textId="77777777" w:rsidR="00EA6FDD" w:rsidRPr="00A30328" w:rsidRDefault="00701308" w:rsidP="00C91F7E">
      <w:pPr>
        <w:spacing w:after="0" w:line="312" w:lineRule="auto"/>
        <w:rPr>
          <w:rFonts w:eastAsia="Times New Roman" w:cs="Times New Roman"/>
          <w:sz w:val="28"/>
          <w:szCs w:val="28"/>
        </w:rPr>
      </w:pPr>
      <w:r w:rsidRPr="00A30328">
        <w:rPr>
          <w:rFonts w:eastAsia="Times New Roman" w:cs="Times New Roman"/>
          <w:sz w:val="28"/>
          <w:szCs w:val="28"/>
        </w:rPr>
        <w:t>2.5. Thực hành tháo lắp, kiểm tra, canh chỉnh và xử lý các sự cố ở các bộ truyền động bánh răng.</w:t>
      </w:r>
    </w:p>
    <w:p w14:paraId="7CCF24E1" w14:textId="77777777" w:rsidR="00EA6FDD" w:rsidRPr="00A30328" w:rsidRDefault="00EA6FDD" w:rsidP="00C91F7E">
      <w:pPr>
        <w:spacing w:after="0" w:line="312" w:lineRule="auto"/>
        <w:jc w:val="both"/>
        <w:rPr>
          <w:rFonts w:eastAsia="Times New Roman" w:cs="Times New Roman"/>
          <w:b/>
          <w:sz w:val="28"/>
          <w:szCs w:val="28"/>
        </w:rPr>
      </w:pPr>
    </w:p>
    <w:p w14:paraId="31C6CC17" w14:textId="77777777" w:rsidR="00EA6FDD" w:rsidRPr="00A30328" w:rsidRDefault="00701308" w:rsidP="00C91F7E">
      <w:pPr>
        <w:spacing w:after="0" w:line="312" w:lineRule="auto"/>
        <w:jc w:val="both"/>
        <w:rPr>
          <w:rFonts w:eastAsia="Times New Roman" w:cs="Times New Roman"/>
          <w:b/>
          <w:sz w:val="28"/>
          <w:szCs w:val="28"/>
        </w:rPr>
      </w:pPr>
      <w:r w:rsidRPr="00A30328">
        <w:rPr>
          <w:rFonts w:eastAsia="Times New Roman" w:cs="Times New Roman"/>
          <w:b/>
          <w:sz w:val="28"/>
          <w:szCs w:val="28"/>
        </w:rPr>
        <w:t>IV. Điều kiện thực hiện mô đun</w:t>
      </w:r>
    </w:p>
    <w:p w14:paraId="32906E0A"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lastRenderedPageBreak/>
        <w:t>1. Phòng học chuyên môn hóa/ nhà xưởng:</w:t>
      </w:r>
    </w:p>
    <w:p w14:paraId="69DA4DBF"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2. Trang thiết bị máy móc:</w:t>
      </w:r>
    </w:p>
    <w:p w14:paraId="76E5899A"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Thiết bị tháo lắp bằng khí nén.</w:t>
      </w:r>
    </w:p>
    <w:p w14:paraId="5EDCC464" w14:textId="77777777" w:rsidR="00EA6FDD" w:rsidRPr="00A30328" w:rsidRDefault="00701308" w:rsidP="00E64D0A">
      <w:pPr>
        <w:numPr>
          <w:ilvl w:val="2"/>
          <w:numId w:val="58"/>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Thiết bị nâng hạ.</w:t>
      </w:r>
    </w:p>
    <w:p w14:paraId="56671C73"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Bàn sửa chữa.</w:t>
      </w:r>
    </w:p>
    <w:p w14:paraId="4CBB45BD"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Các máy công cụ.</w:t>
      </w:r>
    </w:p>
    <w:p w14:paraId="476F34F5"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Các khớp nối, ổ trục</w:t>
      </w:r>
    </w:p>
    <w:p w14:paraId="104F77EB"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Các bộ truyền động đai, xích và bánh răng.</w:t>
      </w:r>
    </w:p>
    <w:p w14:paraId="53B82ED6"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Máy chiếu.</w:t>
      </w:r>
    </w:p>
    <w:p w14:paraId="5BE9B7FC"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3. Học liệu, dụng cụ, nguyên vật liệu:</w:t>
      </w:r>
    </w:p>
    <w:p w14:paraId="30441C22"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 xml:space="preserve">- Học liệu: </w:t>
      </w:r>
    </w:p>
    <w:p w14:paraId="3FF8192C"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Bản vẽ lắp về các bộ phận cơ khí, khớp nối, truyền động đai, xích, bánh răng</w:t>
      </w:r>
    </w:p>
    <w:p w14:paraId="2BEA7824" w14:textId="77777777" w:rsidR="00EA6FDD" w:rsidRPr="00A30328" w:rsidRDefault="00701308" w:rsidP="00E64D0A">
      <w:pPr>
        <w:numPr>
          <w:ilvl w:val="2"/>
          <w:numId w:val="58"/>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Bản vẽ chỉ dẫn sơ đồ bôi trơn.</w:t>
      </w:r>
    </w:p>
    <w:p w14:paraId="5D0FB7AC" w14:textId="77777777" w:rsidR="00EA6FDD" w:rsidRPr="00A30328" w:rsidRDefault="00701308" w:rsidP="00E64D0A">
      <w:pPr>
        <w:numPr>
          <w:ilvl w:val="2"/>
          <w:numId w:val="58"/>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Phiếu quy trình công nghệ.</w:t>
      </w:r>
    </w:p>
    <w:p w14:paraId="3F061CF9" w14:textId="77777777" w:rsidR="00EA6FDD" w:rsidRPr="00A30328" w:rsidRDefault="00701308" w:rsidP="00E64D0A">
      <w:pPr>
        <w:numPr>
          <w:ilvl w:val="2"/>
          <w:numId w:val="58"/>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Tài liệu về cấu tạo, nguyên lý của máy và nội dung bảo trì.</w:t>
      </w:r>
    </w:p>
    <w:p w14:paraId="68924DFA"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Lý lịch máy.</w:t>
      </w:r>
    </w:p>
    <w:p w14:paraId="4FC661A3"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Bản trong.</w:t>
      </w:r>
    </w:p>
    <w:p w14:paraId="089C80B0" w14:textId="77777777" w:rsidR="00EA6FDD" w:rsidRPr="00A30328" w:rsidRDefault="00701308" w:rsidP="00C91F7E">
      <w:pPr>
        <w:spacing w:after="0" w:line="312" w:lineRule="auto"/>
        <w:ind w:firstLine="280"/>
        <w:jc w:val="both"/>
        <w:rPr>
          <w:rFonts w:eastAsia="Times New Roman" w:cs="Times New Roman"/>
          <w:sz w:val="28"/>
          <w:szCs w:val="28"/>
        </w:rPr>
      </w:pPr>
      <w:r w:rsidRPr="00A30328">
        <w:rPr>
          <w:rFonts w:eastAsia="Times New Roman" w:cs="Times New Roman"/>
          <w:sz w:val="28"/>
          <w:szCs w:val="28"/>
        </w:rPr>
        <w:t>+ Các phần mềm mô phỏng.</w:t>
      </w:r>
    </w:p>
    <w:p w14:paraId="77018493" w14:textId="77777777" w:rsidR="00EA6FDD" w:rsidRPr="00A30328" w:rsidRDefault="00701308" w:rsidP="00C91F7E">
      <w:pPr>
        <w:spacing w:after="0" w:line="312" w:lineRule="auto"/>
        <w:jc w:val="both"/>
        <w:rPr>
          <w:rFonts w:eastAsia="Times New Roman" w:cs="Times New Roman"/>
          <w:sz w:val="28"/>
          <w:szCs w:val="28"/>
        </w:rPr>
      </w:pPr>
      <w:r w:rsidRPr="00A30328">
        <w:rPr>
          <w:rFonts w:eastAsia="Times New Roman" w:cs="Times New Roman"/>
          <w:sz w:val="28"/>
          <w:szCs w:val="28"/>
        </w:rPr>
        <w:t xml:space="preserve">- Dụng cụ: </w:t>
      </w:r>
    </w:p>
    <w:p w14:paraId="1047F4CA" w14:textId="77777777" w:rsidR="00EA6FDD" w:rsidRPr="00A30328" w:rsidRDefault="00701308" w:rsidP="00E64D0A">
      <w:pPr>
        <w:numPr>
          <w:ilvl w:val="2"/>
          <w:numId w:val="58"/>
        </w:numPr>
        <w:spacing w:after="0" w:line="312" w:lineRule="auto"/>
        <w:jc w:val="both"/>
        <w:rPr>
          <w:rFonts w:eastAsia="Times New Roman" w:cs="Times New Roman"/>
          <w:sz w:val="28"/>
          <w:szCs w:val="28"/>
        </w:rPr>
      </w:pPr>
      <w:r w:rsidRPr="00A30328">
        <w:rPr>
          <w:rFonts w:eastAsia="Times New Roman" w:cs="Times New Roman"/>
          <w:sz w:val="28"/>
          <w:szCs w:val="28"/>
        </w:rPr>
        <w:t>Dụng cụ tháo lắp.</w:t>
      </w:r>
    </w:p>
    <w:p w14:paraId="3386A6C0" w14:textId="77777777" w:rsidR="00EA6FDD" w:rsidRPr="00A30328" w:rsidRDefault="00701308" w:rsidP="00E64D0A">
      <w:pPr>
        <w:numPr>
          <w:ilvl w:val="2"/>
          <w:numId w:val="58"/>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Dụng cụ đo và kiểm tra.</w:t>
      </w:r>
    </w:p>
    <w:p w14:paraId="4FB7E486" w14:textId="77777777" w:rsidR="00EA6FDD" w:rsidRPr="00A30328" w:rsidRDefault="00701308" w:rsidP="00E64D0A">
      <w:pPr>
        <w:numPr>
          <w:ilvl w:val="2"/>
          <w:numId w:val="58"/>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Khay đựng chi tiết và chất liệu làm sạch.</w:t>
      </w:r>
    </w:p>
    <w:p w14:paraId="5CC6BB2D" w14:textId="77777777" w:rsidR="00EA6FDD" w:rsidRPr="00A30328" w:rsidRDefault="00701308"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 Nguyên vật liệu:</w:t>
      </w:r>
    </w:p>
    <w:p w14:paraId="4F0786A9" w14:textId="77777777" w:rsidR="00EA6FDD" w:rsidRPr="00A30328" w:rsidRDefault="00701308" w:rsidP="00C91F7E">
      <w:pPr>
        <w:spacing w:after="0" w:line="312" w:lineRule="auto"/>
        <w:ind w:firstLine="720"/>
        <w:jc w:val="both"/>
        <w:rPr>
          <w:rFonts w:eastAsia="Times New Roman" w:cs="Times New Roman"/>
          <w:sz w:val="28"/>
          <w:szCs w:val="28"/>
          <w:lang w:val="pt-BR"/>
        </w:rPr>
      </w:pPr>
      <w:r w:rsidRPr="00A30328">
        <w:rPr>
          <w:rFonts w:eastAsia="Times New Roman" w:cs="Times New Roman"/>
          <w:sz w:val="28"/>
          <w:szCs w:val="28"/>
          <w:lang w:val="pt-BR"/>
        </w:rPr>
        <w:t>- Dẻ lau.</w:t>
      </w:r>
    </w:p>
    <w:p w14:paraId="6EC5EF03" w14:textId="77777777" w:rsidR="00EA6FDD" w:rsidRPr="00A30328" w:rsidRDefault="00701308" w:rsidP="00C91F7E">
      <w:pPr>
        <w:spacing w:after="0" w:line="312" w:lineRule="auto"/>
        <w:ind w:firstLine="720"/>
        <w:jc w:val="both"/>
        <w:rPr>
          <w:rFonts w:eastAsia="Times New Roman" w:cs="Times New Roman"/>
          <w:sz w:val="28"/>
          <w:szCs w:val="28"/>
          <w:lang w:val="pt-BR"/>
        </w:rPr>
      </w:pPr>
      <w:r w:rsidRPr="00A30328">
        <w:rPr>
          <w:rFonts w:eastAsia="Times New Roman" w:cs="Times New Roman"/>
          <w:sz w:val="28"/>
          <w:szCs w:val="28"/>
          <w:lang w:val="pt-BR"/>
        </w:rPr>
        <w:t>- Chất liệu làm sạch.</w:t>
      </w:r>
    </w:p>
    <w:p w14:paraId="3A6F3C54" w14:textId="77777777" w:rsidR="00EA6FDD" w:rsidRPr="00A30328" w:rsidRDefault="00701308" w:rsidP="00C91F7E">
      <w:pPr>
        <w:spacing w:after="0" w:line="312" w:lineRule="auto"/>
        <w:ind w:firstLine="720"/>
        <w:jc w:val="both"/>
        <w:rPr>
          <w:rFonts w:eastAsia="Times New Roman" w:cs="Times New Roman"/>
          <w:sz w:val="28"/>
          <w:szCs w:val="28"/>
          <w:lang w:val="pt-BR"/>
        </w:rPr>
      </w:pPr>
      <w:r w:rsidRPr="00A30328">
        <w:rPr>
          <w:rFonts w:eastAsia="Times New Roman" w:cs="Times New Roman"/>
          <w:sz w:val="28"/>
          <w:szCs w:val="28"/>
          <w:lang w:val="nb-NO"/>
        </w:rPr>
        <w:t>- Chất liệu bôi trơn.</w:t>
      </w:r>
    </w:p>
    <w:p w14:paraId="586A2E44" w14:textId="77777777" w:rsidR="00EA6FDD" w:rsidRPr="00A30328" w:rsidRDefault="00701308"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4. Các điều kiện khác:</w:t>
      </w:r>
    </w:p>
    <w:p w14:paraId="7C7DD90A" w14:textId="77777777" w:rsidR="00EA6FDD" w:rsidRPr="00A30328" w:rsidRDefault="00701308" w:rsidP="00C91F7E">
      <w:pPr>
        <w:spacing w:after="0" w:line="312" w:lineRule="auto"/>
        <w:ind w:firstLine="280"/>
        <w:jc w:val="both"/>
        <w:rPr>
          <w:rFonts w:eastAsia="Times New Roman" w:cs="Times New Roman"/>
          <w:sz w:val="28"/>
          <w:szCs w:val="28"/>
          <w:lang w:val="pt-BR"/>
        </w:rPr>
      </w:pPr>
      <w:r w:rsidRPr="00A30328">
        <w:rPr>
          <w:rFonts w:eastAsia="Times New Roman" w:cs="Times New Roman"/>
          <w:sz w:val="28"/>
          <w:szCs w:val="28"/>
          <w:lang w:val="pt-BR"/>
        </w:rPr>
        <w:t>- Vị trí tổ chức bảo dưỡng tại phân xưởng.</w:t>
      </w:r>
    </w:p>
    <w:p w14:paraId="02FC5BE2" w14:textId="77777777" w:rsidR="00EA6FDD" w:rsidRPr="00A30328" w:rsidRDefault="00701308" w:rsidP="00C91F7E">
      <w:pPr>
        <w:spacing w:after="0" w:line="312" w:lineRule="auto"/>
        <w:ind w:firstLine="280"/>
        <w:jc w:val="both"/>
        <w:rPr>
          <w:rFonts w:eastAsia="Times New Roman" w:cs="Times New Roman"/>
          <w:sz w:val="28"/>
          <w:szCs w:val="28"/>
          <w:lang w:val="pt-BR"/>
        </w:rPr>
      </w:pPr>
      <w:r w:rsidRPr="00A30328">
        <w:rPr>
          <w:rFonts w:eastAsia="Times New Roman" w:cs="Times New Roman"/>
          <w:sz w:val="28"/>
          <w:szCs w:val="28"/>
          <w:lang w:val="pt-BR"/>
        </w:rPr>
        <w:t>- Các thiết bị về an toàn và phòng chống cháy nổ</w:t>
      </w:r>
    </w:p>
    <w:p w14:paraId="265D9B56" w14:textId="77777777" w:rsidR="00EA6FDD" w:rsidRPr="00A30328" w:rsidRDefault="00701308" w:rsidP="00C91F7E">
      <w:pPr>
        <w:spacing w:after="0" w:line="312" w:lineRule="auto"/>
        <w:jc w:val="both"/>
        <w:rPr>
          <w:rFonts w:eastAsia="Times New Roman" w:cs="Times New Roman"/>
          <w:b/>
          <w:sz w:val="28"/>
          <w:szCs w:val="28"/>
          <w:lang w:val="pt-BR"/>
        </w:rPr>
      </w:pPr>
      <w:r w:rsidRPr="00A30328">
        <w:rPr>
          <w:rFonts w:eastAsia="Times New Roman" w:cs="Times New Roman"/>
          <w:b/>
          <w:sz w:val="28"/>
          <w:szCs w:val="28"/>
          <w:lang w:val="pt-BR"/>
        </w:rPr>
        <w:t>V. Nội dung và phương pháp, đánh giá</w:t>
      </w:r>
    </w:p>
    <w:p w14:paraId="701CE87D" w14:textId="77777777" w:rsidR="00EA6FDD" w:rsidRPr="00A30328" w:rsidRDefault="00701308"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1. Nội dung:</w:t>
      </w:r>
    </w:p>
    <w:p w14:paraId="201007BC"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Kiến thức: Trình bày cấu tạo, nguyên lý của các khớp nối, ổ trục, truyền động đai, truyền động xích, truyền động bánh răng và các bộ phận cơ khí khác.</w:t>
      </w:r>
    </w:p>
    <w:p w14:paraId="220588BF"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Kỹ năng:</w:t>
      </w:r>
    </w:p>
    <w:p w14:paraId="495BCBDF" w14:textId="77777777" w:rsidR="00EA6FDD" w:rsidRPr="00A30328" w:rsidRDefault="00701308" w:rsidP="00C91F7E">
      <w:pPr>
        <w:spacing w:after="0" w:line="312" w:lineRule="auto"/>
        <w:rPr>
          <w:rFonts w:eastAsia="Times New Roman" w:cs="Times New Roman"/>
          <w:b/>
          <w:sz w:val="28"/>
          <w:szCs w:val="28"/>
          <w:lang w:val="pt-BR"/>
        </w:rPr>
      </w:pPr>
      <w:r w:rsidRPr="00A30328">
        <w:rPr>
          <w:rFonts w:eastAsia="Times New Roman" w:cs="Times New Roman"/>
          <w:sz w:val="28"/>
          <w:szCs w:val="28"/>
          <w:lang w:val="pt-BR"/>
        </w:rPr>
        <w:lastRenderedPageBreak/>
        <w:tab/>
        <w:t>+ Tháo lắp, kiểm tra, canh chỉnh, bảo dưỡng và xử lý các sự cố xãy ra ở chi tiết cơ khí.</w:t>
      </w:r>
    </w:p>
    <w:p w14:paraId="61A90499" w14:textId="77777777" w:rsidR="00EA6FDD" w:rsidRPr="00A30328" w:rsidRDefault="00701308" w:rsidP="00C91F7E">
      <w:pPr>
        <w:spacing w:after="0" w:line="312" w:lineRule="auto"/>
        <w:ind w:firstLine="720"/>
        <w:rPr>
          <w:rFonts w:eastAsia="Times New Roman" w:cs="Times New Roman"/>
          <w:sz w:val="28"/>
          <w:szCs w:val="28"/>
          <w:lang w:val="pt-BR"/>
        </w:rPr>
      </w:pPr>
      <w:r w:rsidRPr="00A30328">
        <w:rPr>
          <w:rFonts w:eastAsia="Times New Roman" w:cs="Times New Roman"/>
          <w:sz w:val="28"/>
          <w:szCs w:val="28"/>
          <w:lang w:val="pt-BR"/>
        </w:rPr>
        <w:t>+ Làm việc cẩn thận, an toàn và năng suất.</w:t>
      </w:r>
    </w:p>
    <w:p w14:paraId="2C225293"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Năng lực tự chủ và trách nhiệm:</w:t>
      </w:r>
    </w:p>
    <w:p w14:paraId="3BC6A7F2"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Chấp hành các quy định về an toàn</w:t>
      </w:r>
    </w:p>
    <w:p w14:paraId="4F25C0E3"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Có trách nhiệm với công viêc được giao.</w:t>
      </w:r>
    </w:p>
    <w:p w14:paraId="7665935D"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Có khả năng làm việc độc lập hoặc làm việc theo nhóm.</w:t>
      </w:r>
    </w:p>
    <w:p w14:paraId="31D33AE4"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ab/>
        <w:t>+ Bảo quản tốt dụng cụ thực tập.</w:t>
      </w:r>
    </w:p>
    <w:p w14:paraId="0F870A15"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xml:space="preserve"> </w:t>
      </w:r>
      <w:r w:rsidRPr="00A30328">
        <w:rPr>
          <w:rFonts w:eastAsia="Times New Roman" w:cs="Times New Roman"/>
          <w:sz w:val="28"/>
          <w:szCs w:val="28"/>
          <w:lang w:val="pt-BR"/>
        </w:rPr>
        <w:tab/>
        <w:t>+ Thu xếp nơi làm việc gọn gang, ngăn nắp</w:t>
      </w:r>
    </w:p>
    <w:p w14:paraId="4A9A8585" w14:textId="77777777" w:rsidR="00EA6FDD" w:rsidRPr="00A30328" w:rsidRDefault="00701308"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2. Phương pháp:</w:t>
      </w:r>
    </w:p>
    <w:p w14:paraId="25011A82" w14:textId="77777777" w:rsidR="00EA6FDD" w:rsidRPr="00A30328" w:rsidRDefault="00701308" w:rsidP="00C91F7E">
      <w:pPr>
        <w:spacing w:after="0" w:line="312" w:lineRule="auto"/>
        <w:ind w:left="170" w:firstLine="550"/>
        <w:rPr>
          <w:rFonts w:eastAsia="Times New Roman" w:cs="Times New Roman"/>
          <w:sz w:val="28"/>
          <w:szCs w:val="28"/>
          <w:lang w:val="pt-BR"/>
        </w:rPr>
      </w:pPr>
      <w:r w:rsidRPr="00A30328">
        <w:rPr>
          <w:rFonts w:eastAsia="Times New Roman" w:cs="Times New Roman"/>
          <w:sz w:val="28"/>
          <w:szCs w:val="28"/>
          <w:lang w:val="pt-BR"/>
        </w:rPr>
        <w:t>- Đánh giá qua từng bài học cụ thể.</w:t>
      </w:r>
    </w:p>
    <w:p w14:paraId="3662A2E0" w14:textId="77777777" w:rsidR="00EA6FDD" w:rsidRPr="00A30328" w:rsidRDefault="00701308" w:rsidP="00C91F7E">
      <w:pPr>
        <w:spacing w:after="0" w:line="312" w:lineRule="auto"/>
        <w:ind w:left="170" w:firstLine="550"/>
        <w:rPr>
          <w:rFonts w:eastAsia="Times New Roman" w:cs="Times New Roman"/>
          <w:sz w:val="28"/>
          <w:szCs w:val="28"/>
          <w:lang w:val="pt-BR"/>
        </w:rPr>
      </w:pPr>
      <w:r w:rsidRPr="00A30328">
        <w:rPr>
          <w:rFonts w:eastAsia="Times New Roman" w:cs="Times New Roman"/>
          <w:sz w:val="28"/>
          <w:szCs w:val="28"/>
          <w:lang w:val="pt-BR"/>
        </w:rPr>
        <w:t>- Đánh giá qua các bài kiểm tra .</w:t>
      </w:r>
    </w:p>
    <w:p w14:paraId="010F4751" w14:textId="77777777" w:rsidR="00EA6FDD" w:rsidRPr="00A30328" w:rsidRDefault="00701308" w:rsidP="00C91F7E">
      <w:pPr>
        <w:spacing w:after="0" w:line="312" w:lineRule="auto"/>
        <w:ind w:firstLine="720"/>
        <w:rPr>
          <w:rFonts w:eastAsia="Times New Roman" w:cs="Times New Roman"/>
          <w:sz w:val="28"/>
          <w:szCs w:val="28"/>
          <w:lang w:val="pt-BR"/>
        </w:rPr>
      </w:pPr>
      <w:r w:rsidRPr="00A30328">
        <w:rPr>
          <w:rFonts w:eastAsia="Times New Roman" w:cs="Times New Roman"/>
          <w:sz w:val="28"/>
          <w:szCs w:val="28"/>
          <w:lang w:val="pt-BR"/>
        </w:rPr>
        <w:t xml:space="preserve">- Đánh giá tổng hợp. </w:t>
      </w:r>
    </w:p>
    <w:p w14:paraId="422F9D08" w14:textId="77777777" w:rsidR="00EA6FDD" w:rsidRPr="00A30328" w:rsidRDefault="00701308" w:rsidP="00C91F7E">
      <w:pPr>
        <w:spacing w:after="0" w:line="312" w:lineRule="auto"/>
        <w:jc w:val="both"/>
        <w:rPr>
          <w:rFonts w:eastAsia="Times New Roman" w:cs="Times New Roman"/>
          <w:b/>
          <w:sz w:val="28"/>
          <w:szCs w:val="28"/>
          <w:lang w:val="pt-BR"/>
        </w:rPr>
      </w:pPr>
      <w:r w:rsidRPr="00A30328">
        <w:rPr>
          <w:rFonts w:eastAsia="Times New Roman" w:cs="Times New Roman"/>
          <w:b/>
          <w:sz w:val="28"/>
          <w:szCs w:val="28"/>
          <w:lang w:val="pt-BR"/>
        </w:rPr>
        <w:t>VI. Hướng dẫn thực hiện môn học:</w:t>
      </w:r>
    </w:p>
    <w:p w14:paraId="37A814FF" w14:textId="77777777" w:rsidR="00EA6FDD" w:rsidRPr="00A30328" w:rsidRDefault="00701308"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 xml:space="preserve">1. Phạm vi áp dụng mô đun: </w:t>
      </w:r>
      <w:r w:rsidRPr="00A30328">
        <w:rPr>
          <w:rFonts w:eastAsia="Times New Roman" w:cs="Times New Roman"/>
          <w:sz w:val="28"/>
          <w:szCs w:val="28"/>
          <w:lang w:val="vi-VN"/>
        </w:rPr>
        <w:t>Chương tr</w:t>
      </w:r>
      <w:r w:rsidRPr="00A30328">
        <w:rPr>
          <w:rFonts w:eastAsia="Times New Roman" w:cs="Times New Roman"/>
          <w:sz w:val="28"/>
          <w:szCs w:val="28"/>
          <w:lang w:val="pt-BR"/>
        </w:rPr>
        <w:t>ì</w:t>
      </w:r>
      <w:r w:rsidRPr="00A30328">
        <w:rPr>
          <w:rFonts w:eastAsia="Times New Roman" w:cs="Times New Roman"/>
          <w:sz w:val="28"/>
          <w:szCs w:val="28"/>
          <w:lang w:val="vi-VN"/>
        </w:rPr>
        <w:t xml:space="preserve">nh được áp dụng cho người học nghề </w:t>
      </w:r>
      <w:r w:rsidRPr="00A30328">
        <w:rPr>
          <w:rFonts w:eastAsia="Times New Roman" w:cs="Times New Roman"/>
          <w:sz w:val="28"/>
          <w:szCs w:val="28"/>
          <w:lang w:val="pt-BR"/>
        </w:rPr>
        <w:t>cơ điện tử</w:t>
      </w:r>
      <w:r w:rsidRPr="00A30328">
        <w:rPr>
          <w:rFonts w:eastAsia="Times New Roman" w:cs="Times New Roman"/>
          <w:sz w:val="28"/>
          <w:szCs w:val="28"/>
          <w:lang w:val="vi-VN"/>
        </w:rPr>
        <w:t xml:space="preserve"> ở tr</w:t>
      </w:r>
      <w:r w:rsidRPr="00A30328">
        <w:rPr>
          <w:rFonts w:eastAsia="Times New Roman" w:cs="Times New Roman"/>
          <w:sz w:val="28"/>
          <w:szCs w:val="28"/>
          <w:lang w:val="pt-BR"/>
        </w:rPr>
        <w:t>ì</w:t>
      </w:r>
      <w:r w:rsidRPr="00A30328">
        <w:rPr>
          <w:rFonts w:eastAsia="Times New Roman" w:cs="Times New Roman"/>
          <w:sz w:val="28"/>
          <w:szCs w:val="28"/>
          <w:lang w:val="vi-VN"/>
        </w:rPr>
        <w:t xml:space="preserve">nh độ </w:t>
      </w:r>
      <w:r w:rsidRPr="00A30328">
        <w:rPr>
          <w:rFonts w:eastAsia="Times New Roman" w:cs="Times New Roman"/>
          <w:sz w:val="28"/>
          <w:szCs w:val="28"/>
          <w:lang w:val="pt-BR"/>
        </w:rPr>
        <w:t>trung cấp</w:t>
      </w:r>
      <w:r w:rsidRPr="00A30328">
        <w:rPr>
          <w:rFonts w:eastAsia="Times New Roman" w:cs="Times New Roman"/>
          <w:sz w:val="28"/>
          <w:szCs w:val="28"/>
          <w:lang w:val="vi-VN"/>
        </w:rPr>
        <w:t xml:space="preserve"> nghề</w:t>
      </w:r>
      <w:r w:rsidRPr="00A30328">
        <w:rPr>
          <w:rFonts w:eastAsia="Times New Roman" w:cs="Times New Roman"/>
          <w:sz w:val="28"/>
          <w:szCs w:val="28"/>
          <w:lang w:val="pt-BR"/>
        </w:rPr>
        <w:t>.</w:t>
      </w:r>
    </w:p>
    <w:p w14:paraId="463A5ED1" w14:textId="77777777" w:rsidR="00EA6FDD" w:rsidRPr="00A30328" w:rsidRDefault="00701308" w:rsidP="00C91F7E">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2. Hướng dẫn về phương pháp giảng dạy, học tập mô đun:</w:t>
      </w:r>
    </w:p>
    <w:p w14:paraId="48544C25" w14:textId="77777777" w:rsidR="00EA6FDD" w:rsidRPr="00A30328" w:rsidRDefault="00701308" w:rsidP="00C91F7E">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Đối với giáo viên, giảng viên:</w:t>
      </w:r>
    </w:p>
    <w:p w14:paraId="64FA0793" w14:textId="77777777" w:rsidR="00EA6FDD" w:rsidRPr="00A30328" w:rsidRDefault="00701308" w:rsidP="00C91F7E">
      <w:pPr>
        <w:spacing w:after="0" w:line="312" w:lineRule="auto"/>
        <w:ind w:firstLine="284"/>
        <w:jc w:val="both"/>
        <w:rPr>
          <w:rFonts w:eastAsia="Times New Roman" w:cs="Times New Roman"/>
          <w:bCs/>
          <w:sz w:val="28"/>
          <w:szCs w:val="28"/>
          <w:lang w:val="pt-BR"/>
        </w:rPr>
      </w:pPr>
      <w:r w:rsidRPr="00A30328">
        <w:rPr>
          <w:rFonts w:eastAsia="Times New Roman" w:cs="Times New Roman"/>
          <w:bCs/>
          <w:sz w:val="28"/>
          <w:szCs w:val="28"/>
          <w:lang w:val="pt-BR"/>
        </w:rPr>
        <w:t xml:space="preserve">  +</w:t>
      </w:r>
      <w:r w:rsidRPr="00A30328">
        <w:rPr>
          <w:rFonts w:eastAsia="Times New Roman" w:cs="Times New Roman"/>
          <w:bCs/>
          <w:sz w:val="28"/>
          <w:szCs w:val="28"/>
          <w:lang w:val="vi-VN"/>
        </w:rPr>
        <w:t xml:space="preserve"> Giáo viên trước khi giảng dạy cần phải căn cứ vào nội dung của từng bài học chuẩn bị đầy đủ các điều kiện thực hiện bài học để đảm bảo chất lượng giảng dạy.</w:t>
      </w:r>
    </w:p>
    <w:p w14:paraId="67016DF6" w14:textId="77777777" w:rsidR="00EA6FDD" w:rsidRPr="00A30328" w:rsidRDefault="00701308" w:rsidP="00C91F7E">
      <w:pPr>
        <w:tabs>
          <w:tab w:val="left" w:pos="720"/>
        </w:tabs>
        <w:spacing w:after="0" w:line="312" w:lineRule="auto"/>
        <w:ind w:firstLine="426"/>
        <w:jc w:val="both"/>
        <w:rPr>
          <w:rFonts w:eastAsia="Times New Roman" w:cs="Times New Roman"/>
          <w:sz w:val="28"/>
          <w:szCs w:val="28"/>
          <w:lang w:val="vi-VN"/>
        </w:rPr>
      </w:pPr>
      <w:r w:rsidRPr="00A30328">
        <w:rPr>
          <w:rFonts w:eastAsia="Times New Roman" w:cs="Times New Roman"/>
          <w:sz w:val="28"/>
          <w:szCs w:val="28"/>
          <w:lang w:val="pt-BR"/>
        </w:rPr>
        <w:t xml:space="preserve">+ </w:t>
      </w:r>
      <w:r w:rsidRPr="00A30328">
        <w:rPr>
          <w:rFonts w:eastAsia="Times New Roman" w:cs="Times New Roman"/>
          <w:sz w:val="28"/>
          <w:szCs w:val="28"/>
          <w:lang w:val="vi-VN"/>
        </w:rPr>
        <w:t>Khi giảng dạy, uốn nắn người học thực hiện các thao tác, tư thế của từng kỹ năng chính xác.</w:t>
      </w:r>
    </w:p>
    <w:p w14:paraId="3CE47539" w14:textId="77777777" w:rsidR="00EA6FDD" w:rsidRPr="00A30328" w:rsidRDefault="00701308" w:rsidP="00C91F7E">
      <w:pPr>
        <w:tabs>
          <w:tab w:val="left" w:pos="720"/>
        </w:tabs>
        <w:spacing w:after="0" w:line="312" w:lineRule="auto"/>
        <w:ind w:firstLine="426"/>
        <w:jc w:val="both"/>
        <w:rPr>
          <w:rFonts w:eastAsia="Times New Roman" w:cs="Times New Roman"/>
          <w:sz w:val="28"/>
          <w:szCs w:val="28"/>
          <w:lang w:val="vi-VN"/>
        </w:rPr>
      </w:pPr>
      <w:r w:rsidRPr="00A30328">
        <w:rPr>
          <w:rFonts w:eastAsia="Times New Roman" w:cs="Times New Roman"/>
          <w:sz w:val="28"/>
          <w:szCs w:val="28"/>
          <w:lang w:val="vi-VN"/>
        </w:rPr>
        <w:t>+ Để giúp người học nắm vững những kiến thức cơ bản cần thiết, sau mỗi bài cần giao bài tập đến từng người học. Các bài tập chỉ cần ở mức độ đơn giản, trung bình phù hợp với phần lý thuyết đó học, kiểm tra đánh giá và công bố kết quả công khai.</w:t>
      </w:r>
    </w:p>
    <w:p w14:paraId="2371D30A" w14:textId="77777777" w:rsidR="00EA6FDD" w:rsidRPr="00A30328" w:rsidRDefault="00701308" w:rsidP="00C91F7E">
      <w:pPr>
        <w:tabs>
          <w:tab w:val="left" w:pos="720"/>
        </w:tabs>
        <w:spacing w:after="0" w:line="312" w:lineRule="auto"/>
        <w:ind w:firstLine="426"/>
        <w:jc w:val="both"/>
        <w:rPr>
          <w:rFonts w:eastAsia="Times New Roman" w:cs="Times New Roman"/>
          <w:bCs/>
          <w:sz w:val="28"/>
          <w:szCs w:val="28"/>
          <w:lang w:val="vi-VN"/>
        </w:rPr>
      </w:pPr>
      <w:r w:rsidRPr="00A30328">
        <w:rPr>
          <w:rFonts w:eastAsia="Times New Roman" w:cs="Times New Roman"/>
          <w:sz w:val="28"/>
          <w:szCs w:val="28"/>
          <w:lang w:val="vi-VN"/>
        </w:rPr>
        <w:t>+ Tăng cường sử dụng thiết bị, đồ dùng dạy học, trỡnh diễn mẫu để tăng hiệu quả dạy học.</w:t>
      </w:r>
      <w:r w:rsidRPr="00A30328">
        <w:rPr>
          <w:rFonts w:eastAsia="Times New Roman" w:cs="Times New Roman"/>
          <w:bCs/>
          <w:sz w:val="28"/>
          <w:szCs w:val="28"/>
          <w:lang w:val="vi-VN"/>
        </w:rPr>
        <w:t xml:space="preserve">   </w:t>
      </w:r>
    </w:p>
    <w:p w14:paraId="60B9FD79" w14:textId="77777777" w:rsidR="00EA6FDD" w:rsidRPr="00A30328" w:rsidRDefault="00701308" w:rsidP="00C91F7E">
      <w:pPr>
        <w:tabs>
          <w:tab w:val="left" w:pos="720"/>
        </w:tabs>
        <w:spacing w:after="0" w:line="312" w:lineRule="auto"/>
        <w:ind w:firstLine="426"/>
        <w:jc w:val="both"/>
        <w:rPr>
          <w:rFonts w:eastAsia="Times New Roman" w:cs="Times New Roman"/>
          <w:sz w:val="28"/>
          <w:szCs w:val="28"/>
          <w:lang w:val="vi-VN"/>
        </w:rPr>
      </w:pPr>
      <w:r w:rsidRPr="00A30328">
        <w:rPr>
          <w:rFonts w:eastAsia="Times New Roman" w:cs="Times New Roman"/>
          <w:bCs/>
          <w:sz w:val="28"/>
          <w:szCs w:val="28"/>
          <w:lang w:val="vi-VN"/>
        </w:rPr>
        <w:t>+ Giáo dục tác phong công nghiệp, có ý thức hợp tác trong thực tập, có trách nhiệm với sản phẩm.</w:t>
      </w:r>
    </w:p>
    <w:p w14:paraId="5A3DF8CD" w14:textId="77777777" w:rsidR="00EA6FDD" w:rsidRPr="00A30328" w:rsidRDefault="00701308"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Đối với người học:</w:t>
      </w:r>
    </w:p>
    <w:p w14:paraId="167EB541" w14:textId="77777777" w:rsidR="00EA6FDD" w:rsidRPr="00A30328" w:rsidRDefault="00701308" w:rsidP="00C91F7E">
      <w:pPr>
        <w:spacing w:after="0" w:line="312" w:lineRule="auto"/>
        <w:ind w:firstLine="426"/>
        <w:rPr>
          <w:rFonts w:eastAsia="Times New Roman" w:cs="Times New Roman"/>
          <w:bCs/>
          <w:sz w:val="28"/>
          <w:szCs w:val="28"/>
          <w:lang w:val="vi-VN"/>
        </w:rPr>
      </w:pPr>
      <w:r w:rsidRPr="00A30328">
        <w:rPr>
          <w:rFonts w:eastAsia="Times New Roman" w:cs="Times New Roman"/>
          <w:bCs/>
          <w:sz w:val="28"/>
          <w:szCs w:val="28"/>
          <w:lang w:val="vi-VN"/>
        </w:rPr>
        <w:t xml:space="preserve">   + Tham gia đầy đủ kiểm tra định kì,kiểm tra kết thúc môn theo qui định.</w:t>
      </w:r>
    </w:p>
    <w:p w14:paraId="15FC3DDB" w14:textId="77777777" w:rsidR="00EA6FDD" w:rsidRPr="00A30328" w:rsidRDefault="00701308" w:rsidP="00C91F7E">
      <w:pPr>
        <w:spacing w:after="0" w:line="312" w:lineRule="auto"/>
        <w:ind w:firstLine="426"/>
        <w:rPr>
          <w:rFonts w:eastAsia="Times New Roman" w:cs="Times New Roman"/>
          <w:bCs/>
          <w:sz w:val="28"/>
          <w:szCs w:val="28"/>
          <w:lang w:val="vi-VN"/>
        </w:rPr>
      </w:pPr>
      <w:r w:rsidRPr="00A30328">
        <w:rPr>
          <w:rFonts w:eastAsia="Times New Roman" w:cs="Times New Roman"/>
          <w:bCs/>
          <w:sz w:val="28"/>
          <w:szCs w:val="28"/>
          <w:lang w:val="vi-VN"/>
        </w:rPr>
        <w:t xml:space="preserve">   + Tham gia hoc tại lớp tối thiểu 80% thời lượng theo qui định.</w:t>
      </w:r>
    </w:p>
    <w:p w14:paraId="08DDB9BA" w14:textId="77777777" w:rsidR="00EA6FDD" w:rsidRPr="00A30328" w:rsidRDefault="00701308" w:rsidP="00C91F7E">
      <w:pPr>
        <w:spacing w:after="0" w:line="312" w:lineRule="auto"/>
        <w:ind w:firstLine="426"/>
        <w:rPr>
          <w:rFonts w:eastAsia="Times New Roman" w:cs="Times New Roman"/>
          <w:bCs/>
          <w:sz w:val="28"/>
          <w:szCs w:val="28"/>
          <w:lang w:val="vi-VN"/>
        </w:rPr>
      </w:pPr>
      <w:r w:rsidRPr="00A30328">
        <w:rPr>
          <w:rFonts w:eastAsia="Times New Roman" w:cs="Times New Roman"/>
          <w:bCs/>
          <w:sz w:val="28"/>
          <w:szCs w:val="28"/>
          <w:lang w:val="vi-VN"/>
        </w:rPr>
        <w:t xml:space="preserve">   + Tuân thủ các qui định trong lớp học và yêu cầu của giáo viên.</w:t>
      </w:r>
    </w:p>
    <w:p w14:paraId="3D2ACCC4" w14:textId="77777777" w:rsidR="00EA6FDD" w:rsidRPr="00A30328" w:rsidRDefault="00701308"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lastRenderedPageBreak/>
        <w:t>3. Những trọng tâm cần chú ý:</w:t>
      </w:r>
    </w:p>
    <w:p w14:paraId="2DFE5DE3" w14:textId="77777777" w:rsidR="00EA6FDD" w:rsidRPr="00A30328" w:rsidRDefault="00701308" w:rsidP="00C91F7E">
      <w:pPr>
        <w:spacing w:after="0" w:line="312" w:lineRule="auto"/>
        <w:ind w:firstLine="720"/>
        <w:jc w:val="both"/>
        <w:rPr>
          <w:rFonts w:eastAsia="Times New Roman" w:cs="Times New Roman"/>
          <w:sz w:val="28"/>
          <w:szCs w:val="28"/>
          <w:lang w:val="vi-VN"/>
        </w:rPr>
      </w:pPr>
      <w:r w:rsidRPr="00A30328">
        <w:rPr>
          <w:rFonts w:eastAsia="Times New Roman" w:cs="Times New Roman"/>
          <w:sz w:val="28"/>
          <w:szCs w:val="28"/>
          <w:lang w:val="vi-VN"/>
        </w:rPr>
        <w:t xml:space="preserve">Trọng tâm của mô đun là bài 3,4,5,6,7 </w:t>
      </w:r>
    </w:p>
    <w:p w14:paraId="12648969" w14:textId="77777777" w:rsidR="00EA6FDD" w:rsidRPr="00A30328" w:rsidRDefault="00701308"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4. Tài liêu tham khảo:</w:t>
      </w:r>
    </w:p>
    <w:p w14:paraId="35F8409C" w14:textId="77777777" w:rsidR="00EA6FDD" w:rsidRPr="00A30328" w:rsidRDefault="00701308" w:rsidP="00C91F7E">
      <w:pPr>
        <w:spacing w:after="0" w:line="312" w:lineRule="auto"/>
        <w:ind w:firstLine="720"/>
        <w:rPr>
          <w:rFonts w:eastAsia="Times New Roman" w:cs="Times New Roman"/>
          <w:sz w:val="28"/>
          <w:szCs w:val="28"/>
          <w:lang w:val="es-AR"/>
        </w:rPr>
      </w:pPr>
      <w:r w:rsidRPr="00A30328">
        <w:rPr>
          <w:rFonts w:eastAsia="Times New Roman" w:cs="Times New Roman"/>
          <w:sz w:val="28"/>
          <w:szCs w:val="28"/>
          <w:lang w:val="es-AR"/>
        </w:rPr>
        <w:t>- Sửa chữa máy công nghiệp V.</w:t>
      </w:r>
      <w:proofErr w:type="gramStart"/>
      <w:r w:rsidRPr="00A30328">
        <w:rPr>
          <w:rFonts w:eastAsia="Times New Roman" w:cs="Times New Roman"/>
          <w:sz w:val="28"/>
          <w:szCs w:val="28"/>
          <w:lang w:val="es-AR"/>
        </w:rPr>
        <w:t>T.GENBEC</w:t>
      </w:r>
      <w:proofErr w:type="gramEnd"/>
      <w:r w:rsidRPr="00A30328">
        <w:rPr>
          <w:rFonts w:eastAsia="Times New Roman" w:cs="Times New Roman"/>
          <w:sz w:val="28"/>
          <w:szCs w:val="28"/>
          <w:lang w:val="es-AR"/>
        </w:rPr>
        <w:t>, G.D.PEKELIC. Người dịch:</w:t>
      </w:r>
    </w:p>
    <w:p w14:paraId="0FD374BF" w14:textId="77777777" w:rsidR="00EA6FDD" w:rsidRPr="00A30328" w:rsidRDefault="00701308" w:rsidP="00C91F7E">
      <w:pPr>
        <w:spacing w:after="0" w:line="312" w:lineRule="auto"/>
        <w:rPr>
          <w:rFonts w:eastAsia="Times New Roman" w:cs="Times New Roman"/>
          <w:sz w:val="28"/>
          <w:szCs w:val="28"/>
          <w:lang w:val="es-AR"/>
        </w:rPr>
      </w:pPr>
      <w:r w:rsidRPr="00A30328">
        <w:rPr>
          <w:rFonts w:eastAsia="Times New Roman" w:cs="Times New Roman"/>
          <w:sz w:val="28"/>
          <w:szCs w:val="28"/>
          <w:lang w:val="es-AR"/>
        </w:rPr>
        <w:t xml:space="preserve"> Đỗ Trọng </w:t>
      </w:r>
      <w:proofErr w:type="gramStart"/>
      <w:r w:rsidRPr="00A30328">
        <w:rPr>
          <w:rFonts w:eastAsia="Times New Roman" w:cs="Times New Roman"/>
          <w:sz w:val="28"/>
          <w:szCs w:val="28"/>
          <w:lang w:val="es-AR"/>
        </w:rPr>
        <w:t>Hùng  -</w:t>
      </w:r>
      <w:proofErr w:type="gramEnd"/>
      <w:r w:rsidRPr="00A30328">
        <w:rPr>
          <w:rFonts w:eastAsia="Times New Roman" w:cs="Times New Roman"/>
          <w:sz w:val="28"/>
          <w:szCs w:val="28"/>
          <w:lang w:val="es-AR"/>
        </w:rPr>
        <w:t xml:space="preserve"> Công nhân kỹ thuật Hà Nội 1983.</w:t>
      </w:r>
    </w:p>
    <w:p w14:paraId="3E326F38" w14:textId="77777777" w:rsidR="00EA6FDD" w:rsidRPr="00A30328" w:rsidRDefault="00701308" w:rsidP="00C91F7E">
      <w:pPr>
        <w:spacing w:after="0" w:line="312" w:lineRule="auto"/>
        <w:rPr>
          <w:rFonts w:eastAsia="Times New Roman" w:cs="Times New Roman"/>
          <w:bCs/>
          <w:sz w:val="28"/>
          <w:szCs w:val="28"/>
          <w:lang w:val="nb-NO"/>
        </w:rPr>
      </w:pPr>
      <w:r w:rsidRPr="00A30328">
        <w:rPr>
          <w:rFonts w:eastAsia="Times New Roman" w:cs="Times New Roman"/>
          <w:bCs/>
          <w:sz w:val="28"/>
          <w:szCs w:val="28"/>
          <w:lang w:val="nb-NO"/>
        </w:rPr>
        <w:tab/>
        <w:t>- Kỹ thuật sửa chữa máy công cụ -Lưu văn Nhang- Nhà xuất bản giáo dục</w:t>
      </w:r>
    </w:p>
    <w:p w14:paraId="2FE19B26" w14:textId="77777777" w:rsidR="00EA6FDD" w:rsidRPr="00A30328" w:rsidRDefault="00701308" w:rsidP="00C91F7E">
      <w:pPr>
        <w:spacing w:after="0" w:line="312" w:lineRule="auto"/>
        <w:rPr>
          <w:rFonts w:eastAsia="Times New Roman" w:cs="Times New Roman"/>
          <w:bCs/>
          <w:sz w:val="28"/>
          <w:szCs w:val="28"/>
          <w:lang w:val="nb-NO"/>
        </w:rPr>
      </w:pPr>
      <w:r w:rsidRPr="00A30328">
        <w:rPr>
          <w:rFonts w:eastAsia="Times New Roman" w:cs="Times New Roman"/>
          <w:bCs/>
          <w:sz w:val="28"/>
          <w:szCs w:val="28"/>
          <w:lang w:val="nb-NO"/>
        </w:rPr>
        <w:t xml:space="preserve"> 2007</w:t>
      </w:r>
    </w:p>
    <w:p w14:paraId="7D09D88B" w14:textId="77777777" w:rsidR="00EA6FDD" w:rsidRPr="00A30328" w:rsidRDefault="00701308" w:rsidP="00C91F7E">
      <w:pPr>
        <w:spacing w:after="0" w:line="312" w:lineRule="auto"/>
        <w:jc w:val="both"/>
        <w:rPr>
          <w:rFonts w:eastAsia="Times New Roman" w:cs="Times New Roman"/>
          <w:bCs/>
          <w:sz w:val="28"/>
          <w:szCs w:val="28"/>
          <w:lang w:val="es-AR"/>
        </w:rPr>
      </w:pPr>
      <w:r w:rsidRPr="00A30328">
        <w:rPr>
          <w:rFonts w:eastAsia="Times New Roman" w:cs="Times New Roman"/>
          <w:bCs/>
          <w:sz w:val="28"/>
          <w:szCs w:val="28"/>
          <w:lang w:val="es-AR"/>
        </w:rPr>
        <w:tab/>
        <w:t xml:space="preserve">- Sổ tay thợ sửa chữa cơ </w:t>
      </w:r>
      <w:proofErr w:type="gramStart"/>
      <w:r w:rsidRPr="00A30328">
        <w:rPr>
          <w:rFonts w:eastAsia="Times New Roman" w:cs="Times New Roman"/>
          <w:bCs/>
          <w:sz w:val="28"/>
          <w:szCs w:val="28"/>
          <w:lang w:val="es-AR"/>
        </w:rPr>
        <w:t>khí  -</w:t>
      </w:r>
      <w:proofErr w:type="gramEnd"/>
      <w:r w:rsidRPr="00A30328">
        <w:rPr>
          <w:rFonts w:eastAsia="Times New Roman" w:cs="Times New Roman"/>
          <w:bCs/>
          <w:sz w:val="28"/>
          <w:szCs w:val="28"/>
          <w:lang w:val="es-AR"/>
        </w:rPr>
        <w:t xml:space="preserve"> Tác giả: Tô Xuân Giáp - Nhà xuất bản Đại </w:t>
      </w:r>
    </w:p>
    <w:p w14:paraId="7DC5413B" w14:textId="77777777" w:rsidR="00EA6FDD" w:rsidRPr="00A30328" w:rsidRDefault="00701308" w:rsidP="00C91F7E">
      <w:pPr>
        <w:spacing w:after="0" w:line="312" w:lineRule="auto"/>
        <w:jc w:val="both"/>
        <w:rPr>
          <w:rFonts w:eastAsia="Times New Roman" w:cs="Times New Roman"/>
          <w:bCs/>
          <w:sz w:val="28"/>
          <w:szCs w:val="28"/>
          <w:lang w:val="es-AR"/>
        </w:rPr>
      </w:pPr>
      <w:r w:rsidRPr="00A30328">
        <w:rPr>
          <w:rFonts w:eastAsia="Times New Roman" w:cs="Times New Roman"/>
          <w:bCs/>
          <w:sz w:val="28"/>
          <w:szCs w:val="28"/>
          <w:lang w:val="es-AR"/>
        </w:rPr>
        <w:t>học và giáo dục chuyên nghiệp năm 1991.</w:t>
      </w:r>
    </w:p>
    <w:p w14:paraId="136474A4" w14:textId="77777777" w:rsidR="00EA6FDD" w:rsidRPr="00A30328" w:rsidRDefault="00701308" w:rsidP="00C91F7E">
      <w:pPr>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ab/>
        <w:t>- Vẽ kỹ thuật cơ khí -Trần Hữu Quế- - Nhà xuất bản KHKT - Hà Nội</w:t>
      </w:r>
    </w:p>
    <w:p w14:paraId="0FDB62F7" w14:textId="77777777" w:rsidR="00EA6FDD" w:rsidRPr="00A30328" w:rsidRDefault="00EA6FDD" w:rsidP="00C91F7E">
      <w:pPr>
        <w:spacing w:after="0" w:line="312" w:lineRule="auto"/>
        <w:rPr>
          <w:rFonts w:eastAsia="Times New Roman" w:cs="Times New Roman"/>
          <w:b/>
          <w:sz w:val="28"/>
          <w:szCs w:val="28"/>
          <w:lang w:val="pl-PL"/>
        </w:rPr>
      </w:pPr>
    </w:p>
    <w:p w14:paraId="6E7057B9" w14:textId="77777777" w:rsidR="00EA6FDD" w:rsidRPr="00A30328" w:rsidRDefault="00701308" w:rsidP="00C91F7E">
      <w:pPr>
        <w:spacing w:after="0" w:line="312" w:lineRule="auto"/>
        <w:jc w:val="center"/>
        <w:rPr>
          <w:rFonts w:eastAsia="Times New Roman" w:cs="Times New Roman"/>
          <w:b/>
          <w:sz w:val="28"/>
          <w:szCs w:val="28"/>
          <w:lang w:val="pl-PL"/>
        </w:rPr>
      </w:pPr>
      <w:r w:rsidRPr="00A30328">
        <w:rPr>
          <w:rFonts w:eastAsia="Times New Roman" w:cs="Times New Roman"/>
          <w:b/>
          <w:sz w:val="28"/>
          <w:szCs w:val="28"/>
          <w:lang w:val="pl-PL"/>
        </w:rPr>
        <w:br w:type="page"/>
      </w:r>
    </w:p>
    <w:p w14:paraId="66E244AC" w14:textId="77777777" w:rsidR="00776B7F" w:rsidRPr="00A30328" w:rsidRDefault="00776B7F"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C</w:t>
      </w:r>
      <w:r w:rsidRPr="00A30328">
        <w:rPr>
          <w:rFonts w:eastAsia="Times New Roman" w:cs="Times New Roman"/>
          <w:b/>
          <w:sz w:val="28"/>
          <w:szCs w:val="28"/>
          <w:lang w:val="vi-VN"/>
        </w:rPr>
        <w:t>HƯƠNG TRÌNH MÔ ĐUN</w:t>
      </w:r>
    </w:p>
    <w:p w14:paraId="11716D0E" w14:textId="77777777" w:rsidR="00776B7F" w:rsidRPr="00A30328" w:rsidRDefault="00776B7F"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 xml:space="preserve"> </w:t>
      </w:r>
    </w:p>
    <w:p w14:paraId="47715B26" w14:textId="77777777" w:rsidR="00776B7F" w:rsidRPr="00A30328" w:rsidRDefault="00776B7F" w:rsidP="00C91F7E">
      <w:pPr>
        <w:spacing w:after="0" w:line="312" w:lineRule="auto"/>
        <w:ind w:firstLine="540"/>
        <w:rPr>
          <w:rFonts w:eastAsia="Times New Roman" w:cs="Times New Roman"/>
          <w:sz w:val="28"/>
          <w:szCs w:val="28"/>
          <w:lang w:val="vi-VN"/>
        </w:rPr>
      </w:pPr>
      <w:r w:rsidRPr="00A30328">
        <w:rPr>
          <w:rFonts w:eastAsia="Times New Roman" w:cs="Times New Roman"/>
          <w:b/>
          <w:sz w:val="28"/>
          <w:szCs w:val="28"/>
          <w:lang w:val="vi-VN"/>
        </w:rPr>
        <w:t>TÊN MÔ ĐUN:</w:t>
      </w:r>
      <w:r w:rsidRPr="00A30328">
        <w:rPr>
          <w:rFonts w:eastAsia="Times New Roman" w:cs="Times New Roman"/>
          <w:sz w:val="28"/>
          <w:szCs w:val="28"/>
          <w:lang w:val="vi-VN"/>
        </w:rPr>
        <w:t xml:space="preserve"> </w:t>
      </w:r>
      <w:r w:rsidRPr="00A30328">
        <w:rPr>
          <w:rFonts w:eastAsia="Times New Roman" w:cs="Times New Roman"/>
          <w:b/>
          <w:sz w:val="28"/>
          <w:szCs w:val="28"/>
          <w:lang w:val="vi-VN"/>
        </w:rPr>
        <w:t>ĐIỀU KHIỂN</w:t>
      </w:r>
      <w:r w:rsidRPr="00A30328">
        <w:rPr>
          <w:rFonts w:eastAsia="Times New Roman" w:cs="Times New Roman"/>
          <w:b/>
          <w:sz w:val="28"/>
          <w:szCs w:val="28"/>
          <w:lang w:val="da-DK"/>
        </w:rPr>
        <w:t xml:space="preserve"> KHÍ NÉN, ĐIỆN KHÍ NÉN</w:t>
      </w:r>
    </w:p>
    <w:p w14:paraId="62C288F5" w14:textId="77777777" w:rsidR="00776B7F" w:rsidRPr="00A30328" w:rsidRDefault="00776B7F" w:rsidP="00C91F7E">
      <w:pPr>
        <w:spacing w:after="0" w:line="312" w:lineRule="auto"/>
        <w:ind w:firstLine="540"/>
        <w:rPr>
          <w:rFonts w:eastAsia="Times New Roman" w:cs="Times New Roman"/>
          <w:sz w:val="28"/>
          <w:szCs w:val="28"/>
        </w:rPr>
      </w:pPr>
      <w:r w:rsidRPr="00A30328">
        <w:rPr>
          <w:rFonts w:eastAsia="Times New Roman" w:cs="Times New Roman"/>
          <w:b/>
          <w:sz w:val="28"/>
          <w:szCs w:val="28"/>
          <w:lang w:val="vi-VN"/>
        </w:rPr>
        <w:t>Mã số mô đun:</w:t>
      </w:r>
      <w:r w:rsidRPr="00A30328">
        <w:rPr>
          <w:rFonts w:eastAsia="Times New Roman" w:cs="Times New Roman"/>
          <w:sz w:val="28"/>
          <w:szCs w:val="28"/>
          <w:lang w:val="vi-VN"/>
        </w:rPr>
        <w:t xml:space="preserve">  MĐ 1</w:t>
      </w:r>
      <w:r w:rsidRPr="00A30328">
        <w:rPr>
          <w:rFonts w:eastAsia="Times New Roman" w:cs="Times New Roman"/>
          <w:sz w:val="28"/>
          <w:szCs w:val="28"/>
        </w:rPr>
        <w:t>6</w:t>
      </w:r>
    </w:p>
    <w:p w14:paraId="5C0D1C22" w14:textId="77777777" w:rsidR="00776B7F" w:rsidRPr="00A30328" w:rsidRDefault="00776B7F" w:rsidP="00C91F7E">
      <w:pPr>
        <w:spacing w:after="0" w:line="312" w:lineRule="auto"/>
        <w:ind w:firstLine="540"/>
        <w:rPr>
          <w:rFonts w:eastAsia="Times New Roman" w:cs="Times New Roman"/>
          <w:sz w:val="28"/>
          <w:szCs w:val="28"/>
          <w:lang w:val="vi-VN"/>
        </w:rPr>
      </w:pPr>
      <w:r w:rsidRPr="00A30328">
        <w:rPr>
          <w:rFonts w:eastAsia="Times New Roman" w:cs="Times New Roman"/>
          <w:b/>
          <w:sz w:val="28"/>
          <w:szCs w:val="28"/>
          <w:lang w:val="vi-VN"/>
        </w:rPr>
        <w:t>Thời gian thực hiện mô đun:</w:t>
      </w:r>
      <w:r w:rsidR="00C61166" w:rsidRPr="00A30328">
        <w:rPr>
          <w:rFonts w:eastAsia="Times New Roman" w:cs="Times New Roman"/>
          <w:sz w:val="28"/>
          <w:szCs w:val="28"/>
          <w:lang w:val="vi-VN"/>
        </w:rPr>
        <w:t xml:space="preserve"> 1</w:t>
      </w:r>
      <w:r w:rsidRPr="00A30328">
        <w:rPr>
          <w:rFonts w:eastAsia="Times New Roman" w:cs="Times New Roman"/>
          <w:sz w:val="28"/>
          <w:szCs w:val="28"/>
          <w:lang w:val="vi-VN"/>
        </w:rPr>
        <w:t>0</w:t>
      </w:r>
      <w:r w:rsidR="00C61166" w:rsidRPr="00A30328">
        <w:rPr>
          <w:rFonts w:eastAsia="Times New Roman" w:cs="Times New Roman"/>
          <w:sz w:val="28"/>
          <w:szCs w:val="28"/>
        </w:rPr>
        <w:t>5</w:t>
      </w:r>
      <w:r w:rsidRPr="00A30328">
        <w:rPr>
          <w:rFonts w:eastAsia="Times New Roman" w:cs="Times New Roman"/>
          <w:sz w:val="28"/>
          <w:szCs w:val="28"/>
          <w:lang w:val="vi-VN"/>
        </w:rPr>
        <w:t xml:space="preserve"> giờ; (Lý thuyết: 45 giờ; Thực hành, thí nghiệm, thảo luận, bài tập: </w:t>
      </w:r>
      <w:r w:rsidR="00C61166" w:rsidRPr="00A30328">
        <w:rPr>
          <w:rFonts w:eastAsia="Times New Roman" w:cs="Times New Roman"/>
          <w:sz w:val="28"/>
          <w:szCs w:val="28"/>
        </w:rPr>
        <w:t>56</w:t>
      </w:r>
      <w:r w:rsidRPr="00A30328">
        <w:rPr>
          <w:rFonts w:eastAsia="Times New Roman" w:cs="Times New Roman"/>
          <w:sz w:val="28"/>
          <w:szCs w:val="28"/>
          <w:lang w:val="vi-VN"/>
        </w:rPr>
        <w:t xml:space="preserve">  giờ; Kiểm tra: </w:t>
      </w:r>
      <w:r w:rsidR="00C61166" w:rsidRPr="00A30328">
        <w:rPr>
          <w:rFonts w:eastAsia="Times New Roman" w:cs="Times New Roman"/>
          <w:sz w:val="28"/>
          <w:szCs w:val="28"/>
        </w:rPr>
        <w:t>4</w:t>
      </w:r>
      <w:r w:rsidRPr="00A30328">
        <w:rPr>
          <w:rFonts w:eastAsia="Times New Roman" w:cs="Times New Roman"/>
          <w:sz w:val="28"/>
          <w:szCs w:val="28"/>
          <w:lang w:val="vi-VN"/>
        </w:rPr>
        <w:t xml:space="preserve"> giờ)</w:t>
      </w:r>
    </w:p>
    <w:p w14:paraId="7DFD2B3A" w14:textId="77777777" w:rsidR="00776B7F" w:rsidRPr="00A30328" w:rsidRDefault="00776B7F" w:rsidP="00C91F7E">
      <w:pPr>
        <w:spacing w:after="0" w:line="312" w:lineRule="auto"/>
        <w:ind w:firstLine="540"/>
        <w:rPr>
          <w:rFonts w:eastAsia="Times New Roman" w:cs="Times New Roman"/>
          <w:sz w:val="28"/>
          <w:szCs w:val="28"/>
          <w:lang w:val="vi-VN"/>
        </w:rPr>
      </w:pPr>
    </w:p>
    <w:p w14:paraId="747038F8" w14:textId="77777777" w:rsidR="00776B7F" w:rsidRPr="00A30328" w:rsidRDefault="00776B7F" w:rsidP="00C91F7E">
      <w:pPr>
        <w:spacing w:after="0" w:line="312" w:lineRule="auto"/>
        <w:rPr>
          <w:rFonts w:eastAsia="Times New Roman" w:cs="Times New Roman"/>
          <w:sz w:val="28"/>
          <w:szCs w:val="28"/>
          <w:lang w:val="vi-VN"/>
        </w:rPr>
      </w:pPr>
      <w:r w:rsidRPr="00A30328">
        <w:rPr>
          <w:rFonts w:eastAsia="Times New Roman" w:cs="Times New Roman"/>
          <w:b/>
          <w:sz w:val="28"/>
          <w:szCs w:val="28"/>
          <w:lang w:val="vi-VN"/>
        </w:rPr>
        <w:t>I. Vị trí, tính chất của mô đun</w:t>
      </w:r>
      <w:r w:rsidRPr="00A30328">
        <w:rPr>
          <w:rFonts w:eastAsia="Times New Roman" w:cs="Times New Roman"/>
          <w:sz w:val="28"/>
          <w:szCs w:val="28"/>
          <w:lang w:val="vi-VN"/>
        </w:rPr>
        <w:t>:</w:t>
      </w:r>
    </w:p>
    <w:p w14:paraId="10466753"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xml:space="preserve">- Vị trí: Trước khi học mô đun này học sinh phải hoàn thành: MH  07; MH  08; MH   09; MH  10;  MH  11, MĐ 12, MĐ 13, MĐ 14 </w:t>
      </w:r>
    </w:p>
    <w:p w14:paraId="77F69DE9"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Tính chất: Là mô đun bắt buộc trong chương trình đào tạo nghề Cơ điện tử.</w:t>
      </w:r>
    </w:p>
    <w:p w14:paraId="4B14EDC7" w14:textId="77777777" w:rsidR="00776B7F" w:rsidRPr="00A30328" w:rsidRDefault="00776B7F" w:rsidP="00C91F7E">
      <w:pPr>
        <w:spacing w:after="0" w:line="312" w:lineRule="auto"/>
        <w:rPr>
          <w:rFonts w:eastAsia="Times New Roman" w:cs="Times New Roman"/>
          <w:b/>
          <w:sz w:val="28"/>
          <w:szCs w:val="28"/>
          <w:lang w:val="vi-VN"/>
        </w:rPr>
      </w:pPr>
      <w:r w:rsidRPr="00A30328">
        <w:rPr>
          <w:rFonts w:eastAsia="Times New Roman" w:cs="Times New Roman"/>
          <w:b/>
          <w:sz w:val="28"/>
          <w:szCs w:val="28"/>
          <w:lang w:val="vi-VN"/>
        </w:rPr>
        <w:t>II. Mục tiêu mô đun:</w:t>
      </w:r>
    </w:p>
    <w:p w14:paraId="7CF2C820"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Về kiến thức: Thiết lập được sơ đồ hệ thống điều khiển truyền động khí nén theo yêu cầu đặt ra cho những thiết bị công nghệ đơn giản, điển hình; lựa chọn, kiểm tra chức năng các phần tử khí nén cho sơ đồ hệ thống đã thiết lập.</w:t>
      </w:r>
    </w:p>
    <w:p w14:paraId="08F475DB"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Về kỹ năng: Lắp ráp và hiệu chỉnh được các phần tử khí nén cho sơ đồ hệ thống đã thiết lập; chạy thử, vận hành và kiểm tra hệ thống điều khiển khí nén; phát hiện và khắc phục được các lỗi thông thường trong hệ thống.</w:t>
      </w:r>
    </w:p>
    <w:p w14:paraId="2559FA59"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Về năng lực tự chủ và trách nhiệm: Thực hiện đúng các quy tắc an toàn trong vận hành, bảo dưỡng các thiết bị của hệ thống truyền động khí nén; c</w:t>
      </w:r>
      <w:r w:rsidRPr="00A30328">
        <w:rPr>
          <w:rFonts w:eastAsia="Times New Roman" w:cs="Times New Roman"/>
          <w:sz w:val="28"/>
          <w:szCs w:val="28"/>
          <w:lang w:val="de-DE"/>
        </w:rPr>
        <w:t>hủ động, sáng tạo và an toàn trong học tập.</w:t>
      </w:r>
    </w:p>
    <w:p w14:paraId="07E5ED1F" w14:textId="77777777" w:rsidR="00776B7F" w:rsidRPr="00A30328" w:rsidRDefault="00776B7F" w:rsidP="00C91F7E">
      <w:pPr>
        <w:tabs>
          <w:tab w:val="left" w:pos="600"/>
        </w:tabs>
        <w:spacing w:after="0" w:line="312" w:lineRule="auto"/>
        <w:jc w:val="both"/>
        <w:rPr>
          <w:rFonts w:eastAsia="Times New Roman" w:cs="Times New Roman"/>
          <w:b/>
          <w:sz w:val="28"/>
          <w:szCs w:val="28"/>
          <w:lang w:val="vi-VN"/>
        </w:rPr>
      </w:pPr>
      <w:r w:rsidRPr="00A30328">
        <w:rPr>
          <w:rFonts w:eastAsia="Times New Roman" w:cs="Times New Roman"/>
          <w:b/>
          <w:sz w:val="28"/>
          <w:szCs w:val="28"/>
          <w:lang w:val="vi-VN"/>
        </w:rPr>
        <w:t>III. Nội dung mô đun:</w:t>
      </w:r>
    </w:p>
    <w:p w14:paraId="1AC66800"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1.  Nội dung tổng quát và phân phối thời gian:</w:t>
      </w:r>
    </w:p>
    <w:p w14:paraId="48908225" w14:textId="77777777" w:rsidR="00776B7F" w:rsidRPr="00A30328" w:rsidRDefault="00776B7F" w:rsidP="00C91F7E">
      <w:pPr>
        <w:spacing w:after="0" w:line="312" w:lineRule="auto"/>
        <w:rPr>
          <w:rFonts w:eastAsia="Times New Roman" w:cs="Times New Roman"/>
          <w:sz w:val="28"/>
          <w:szCs w:val="28"/>
          <w:lang w:val="vi-VN"/>
        </w:rPr>
      </w:pPr>
      <w:r w:rsidRPr="00A30328">
        <w:rPr>
          <w:rFonts w:eastAsia="Times New Roman" w:cs="Times New Roman"/>
          <w:sz w:val="28"/>
          <w:szCs w:val="28"/>
          <w:lang w:val="vi-VN"/>
        </w:rPr>
        <w:br w:type="page"/>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776B7F" w:rsidRPr="00A30328" w14:paraId="6A27D2E1" w14:textId="77777777" w:rsidTr="00086071">
        <w:trPr>
          <w:trHeight w:val="420"/>
        </w:trPr>
        <w:tc>
          <w:tcPr>
            <w:tcW w:w="793" w:type="dxa"/>
            <w:vMerge w:val="restart"/>
            <w:vAlign w:val="center"/>
          </w:tcPr>
          <w:p w14:paraId="6ADD9D7B" w14:textId="77777777" w:rsidR="00776B7F" w:rsidRPr="00A30328" w:rsidRDefault="00776B7F"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lastRenderedPageBreak/>
              <w:t>SỐ TT</w:t>
            </w:r>
          </w:p>
        </w:tc>
        <w:tc>
          <w:tcPr>
            <w:tcW w:w="3962" w:type="dxa"/>
            <w:vMerge w:val="restart"/>
            <w:vAlign w:val="center"/>
          </w:tcPr>
          <w:p w14:paraId="52EF61EE" w14:textId="77777777" w:rsidR="00776B7F" w:rsidRPr="00A30328" w:rsidRDefault="00776B7F"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Tên chương, mục</w:t>
            </w:r>
          </w:p>
        </w:tc>
        <w:tc>
          <w:tcPr>
            <w:tcW w:w="4440" w:type="dxa"/>
            <w:gridSpan w:val="4"/>
            <w:vAlign w:val="center"/>
          </w:tcPr>
          <w:p w14:paraId="448CD72E" w14:textId="77777777" w:rsidR="00776B7F" w:rsidRPr="00A30328" w:rsidRDefault="00776B7F"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Thời gian (giờ)</w:t>
            </w:r>
          </w:p>
        </w:tc>
      </w:tr>
      <w:tr w:rsidR="00776B7F" w:rsidRPr="00A30328" w14:paraId="1E646AD2" w14:textId="77777777" w:rsidTr="00086071">
        <w:trPr>
          <w:trHeight w:val="420"/>
        </w:trPr>
        <w:tc>
          <w:tcPr>
            <w:tcW w:w="793" w:type="dxa"/>
            <w:vMerge/>
            <w:vAlign w:val="center"/>
          </w:tcPr>
          <w:p w14:paraId="14D1F368" w14:textId="77777777" w:rsidR="00776B7F" w:rsidRPr="00A30328" w:rsidRDefault="00776B7F" w:rsidP="00C91F7E">
            <w:pPr>
              <w:spacing w:after="0" w:line="312" w:lineRule="auto"/>
              <w:jc w:val="center"/>
              <w:rPr>
                <w:rFonts w:eastAsia="Times New Roman" w:cs="Times New Roman"/>
                <w:b/>
                <w:sz w:val="28"/>
                <w:szCs w:val="28"/>
              </w:rPr>
            </w:pPr>
          </w:p>
        </w:tc>
        <w:tc>
          <w:tcPr>
            <w:tcW w:w="3962" w:type="dxa"/>
            <w:vMerge/>
            <w:vAlign w:val="center"/>
          </w:tcPr>
          <w:p w14:paraId="5573A550" w14:textId="77777777" w:rsidR="00776B7F" w:rsidRPr="00A30328" w:rsidRDefault="00776B7F" w:rsidP="00C91F7E">
            <w:pPr>
              <w:spacing w:after="0" w:line="312" w:lineRule="auto"/>
              <w:jc w:val="center"/>
              <w:rPr>
                <w:rFonts w:eastAsia="Times New Roman" w:cs="Times New Roman"/>
                <w:b/>
                <w:sz w:val="28"/>
                <w:szCs w:val="28"/>
              </w:rPr>
            </w:pPr>
          </w:p>
        </w:tc>
        <w:tc>
          <w:tcPr>
            <w:tcW w:w="838" w:type="dxa"/>
            <w:vAlign w:val="center"/>
          </w:tcPr>
          <w:p w14:paraId="5099C14F" w14:textId="77777777" w:rsidR="00776B7F" w:rsidRPr="00A30328" w:rsidRDefault="00776B7F"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Tổng số</w:t>
            </w:r>
          </w:p>
        </w:tc>
        <w:tc>
          <w:tcPr>
            <w:tcW w:w="1118" w:type="dxa"/>
            <w:vAlign w:val="center"/>
          </w:tcPr>
          <w:p w14:paraId="3599C5F9" w14:textId="77777777" w:rsidR="00776B7F" w:rsidRPr="00A30328" w:rsidRDefault="00776B7F"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Lý thuyết</w:t>
            </w:r>
          </w:p>
        </w:tc>
        <w:tc>
          <w:tcPr>
            <w:tcW w:w="1511" w:type="dxa"/>
            <w:vAlign w:val="center"/>
          </w:tcPr>
          <w:p w14:paraId="674CA5DD" w14:textId="77777777" w:rsidR="00776B7F" w:rsidRPr="00A30328" w:rsidRDefault="00776B7F"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Thực hành, thí nghiệm, thảo luận, bài tập</w:t>
            </w:r>
          </w:p>
        </w:tc>
        <w:tc>
          <w:tcPr>
            <w:tcW w:w="973" w:type="dxa"/>
            <w:vAlign w:val="center"/>
          </w:tcPr>
          <w:p w14:paraId="02840946" w14:textId="77777777" w:rsidR="00776B7F" w:rsidRPr="00A30328" w:rsidRDefault="00776B7F" w:rsidP="00C91F7E">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Kiểm tra</w:t>
            </w:r>
          </w:p>
        </w:tc>
      </w:tr>
      <w:tr w:rsidR="00776B7F" w:rsidRPr="00A30328" w14:paraId="074F5500" w14:textId="77777777" w:rsidTr="00086071">
        <w:trPr>
          <w:trHeight w:val="420"/>
        </w:trPr>
        <w:tc>
          <w:tcPr>
            <w:tcW w:w="793" w:type="dxa"/>
          </w:tcPr>
          <w:p w14:paraId="0D62AA19" w14:textId="77777777" w:rsidR="00776B7F" w:rsidRPr="00A30328" w:rsidRDefault="00776B7F" w:rsidP="00C91F7E">
            <w:pPr>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3962" w:type="dxa"/>
          </w:tcPr>
          <w:p w14:paraId="1D244738" w14:textId="77777777" w:rsidR="00776B7F" w:rsidRPr="00A30328" w:rsidRDefault="00776B7F" w:rsidP="00C91F7E">
            <w:pPr>
              <w:spacing w:after="0" w:line="312" w:lineRule="auto"/>
              <w:rPr>
                <w:rFonts w:eastAsia="Times New Roman" w:cs="Times New Roman"/>
                <w:sz w:val="28"/>
                <w:szCs w:val="28"/>
              </w:rPr>
            </w:pPr>
            <w:r w:rsidRPr="00A30328">
              <w:rPr>
                <w:rFonts w:eastAsia="Times New Roman" w:cs="Times New Roman"/>
                <w:sz w:val="28"/>
                <w:szCs w:val="28"/>
              </w:rPr>
              <w:t>Bài 1: Khái niệm về khí nén, ứng dụng của khí nén</w:t>
            </w:r>
          </w:p>
          <w:p w14:paraId="13CCE36C" w14:textId="77777777" w:rsidR="00776B7F" w:rsidRPr="00A30328" w:rsidRDefault="00776B7F" w:rsidP="00C91F7E">
            <w:pPr>
              <w:tabs>
                <w:tab w:val="left" w:pos="176"/>
                <w:tab w:val="left" w:pos="600"/>
                <w:tab w:val="right" w:leader="dot" w:pos="8789"/>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1.  Một số đặc điểm hệ thống truyền động bằng  khí nén</w:t>
            </w:r>
          </w:p>
          <w:p w14:paraId="363D62ED" w14:textId="77777777" w:rsidR="00776B7F" w:rsidRPr="00A30328" w:rsidRDefault="00776B7F" w:rsidP="00C91F7E">
            <w:pPr>
              <w:tabs>
                <w:tab w:val="left" w:pos="176"/>
                <w:tab w:val="left" w:pos="600"/>
                <w:tab w:val="right" w:leader="dot" w:pos="8789"/>
              </w:tabs>
              <w:spacing w:after="0" w:line="312" w:lineRule="auto"/>
              <w:rPr>
                <w:rFonts w:eastAsia="Times New Roman" w:cs="Times New Roman"/>
                <w:sz w:val="28"/>
                <w:szCs w:val="28"/>
                <w:lang w:val="vi-VN"/>
              </w:rPr>
            </w:pPr>
            <w:r w:rsidRPr="00A30328">
              <w:rPr>
                <w:rFonts w:eastAsia="Times New Roman" w:cs="Times New Roman"/>
                <w:sz w:val="28"/>
                <w:szCs w:val="28"/>
                <w:lang w:val="vi-VN"/>
              </w:rPr>
              <w:t>2.  Đơn vị đo trong hệ thống điều khiển</w:t>
            </w:r>
          </w:p>
          <w:p w14:paraId="6C08FCE1" w14:textId="77777777" w:rsidR="00776B7F" w:rsidRPr="00A30328" w:rsidRDefault="00776B7F" w:rsidP="00C91F7E">
            <w:pPr>
              <w:tabs>
                <w:tab w:val="left" w:pos="176"/>
                <w:tab w:val="left" w:pos="600"/>
                <w:tab w:val="right" w:leader="dot" w:pos="8789"/>
              </w:tabs>
              <w:spacing w:after="0" w:line="312" w:lineRule="auto"/>
              <w:rPr>
                <w:rFonts w:eastAsia="Times New Roman" w:cs="Times New Roman"/>
                <w:bCs/>
                <w:sz w:val="28"/>
                <w:szCs w:val="28"/>
                <w:lang w:val="vi-VN"/>
              </w:rPr>
            </w:pPr>
            <w:r w:rsidRPr="00A30328">
              <w:rPr>
                <w:rFonts w:eastAsia="Times New Roman" w:cs="Times New Roman"/>
                <w:sz w:val="28"/>
                <w:szCs w:val="28"/>
                <w:lang w:val="vi-VN"/>
              </w:rPr>
              <w:t>3. Cơ sở tính toán</w:t>
            </w:r>
          </w:p>
          <w:p w14:paraId="2FDA3B53"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4.  Các loại máy nén khí, phạm vi ứng dụng.</w:t>
            </w:r>
          </w:p>
          <w:p w14:paraId="6222B518"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5. Thiết bị xử lý khí nén</w:t>
            </w:r>
          </w:p>
          <w:p w14:paraId="688A40AB"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6. Thiết bị phân phối và điều khiển khí nén.</w:t>
            </w:r>
          </w:p>
          <w:p w14:paraId="1ADFCFFE"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7. Thiết bị chấp hành trong hệ thống khí nén.</w:t>
            </w:r>
          </w:p>
        </w:tc>
        <w:tc>
          <w:tcPr>
            <w:tcW w:w="838" w:type="dxa"/>
          </w:tcPr>
          <w:p w14:paraId="173AFE05"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tc>
        <w:tc>
          <w:tcPr>
            <w:tcW w:w="1118" w:type="dxa"/>
          </w:tcPr>
          <w:p w14:paraId="4D2FC8E0"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3D3A2905"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B447104"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0BB09C3E"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166BEAF"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2DADEFFB"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4DC30B3"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0E450591"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8F34A8B"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787F792E"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4D58CCE0"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62B88E41"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5D364E7F"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76E33C9"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tc>
        <w:tc>
          <w:tcPr>
            <w:tcW w:w="1511" w:type="dxa"/>
          </w:tcPr>
          <w:p w14:paraId="29C54ABC"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w:t>
            </w:r>
          </w:p>
          <w:p w14:paraId="10D0E84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96C1821"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2E67B2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5F0EBCB0"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53699703"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4D32E3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4A11C46"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3C65B8F"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973" w:type="dxa"/>
          </w:tcPr>
          <w:p w14:paraId="5BB34448" w14:textId="77777777" w:rsidR="00776B7F" w:rsidRPr="00A30328" w:rsidRDefault="00776B7F" w:rsidP="00C91F7E">
            <w:pPr>
              <w:spacing w:after="0" w:line="312" w:lineRule="auto"/>
              <w:jc w:val="center"/>
              <w:rPr>
                <w:rFonts w:eastAsia="Times New Roman" w:cs="Times New Roman"/>
                <w:sz w:val="28"/>
                <w:szCs w:val="28"/>
              </w:rPr>
            </w:pPr>
          </w:p>
        </w:tc>
      </w:tr>
      <w:tr w:rsidR="00776B7F" w:rsidRPr="00A30328" w14:paraId="2E21F47F" w14:textId="77777777" w:rsidTr="00086071">
        <w:trPr>
          <w:trHeight w:val="420"/>
        </w:trPr>
        <w:tc>
          <w:tcPr>
            <w:tcW w:w="793" w:type="dxa"/>
          </w:tcPr>
          <w:p w14:paraId="097CA87C" w14:textId="77777777" w:rsidR="00776B7F" w:rsidRPr="00A30328" w:rsidRDefault="00776B7F" w:rsidP="00C91F7E">
            <w:pPr>
              <w:spacing w:after="0" w:line="312" w:lineRule="auto"/>
              <w:jc w:val="center"/>
              <w:rPr>
                <w:rFonts w:eastAsia="Times New Roman" w:cs="Times New Roman"/>
                <w:sz w:val="28"/>
                <w:szCs w:val="28"/>
              </w:rPr>
            </w:pPr>
            <w:r w:rsidRPr="00A30328">
              <w:rPr>
                <w:rFonts w:eastAsia="Times New Roman" w:cs="Times New Roman"/>
                <w:sz w:val="28"/>
                <w:szCs w:val="28"/>
              </w:rPr>
              <w:t>2</w:t>
            </w:r>
          </w:p>
        </w:tc>
        <w:tc>
          <w:tcPr>
            <w:tcW w:w="3962" w:type="dxa"/>
          </w:tcPr>
          <w:p w14:paraId="0E585B77" w14:textId="77777777" w:rsidR="00776B7F" w:rsidRPr="00A30328" w:rsidRDefault="00776B7F" w:rsidP="00C91F7E">
            <w:pPr>
              <w:spacing w:after="0" w:line="312" w:lineRule="auto"/>
              <w:rPr>
                <w:rFonts w:eastAsia="Times New Roman" w:cs="Times New Roman"/>
                <w:bCs/>
                <w:sz w:val="28"/>
                <w:szCs w:val="28"/>
              </w:rPr>
            </w:pPr>
            <w:r w:rsidRPr="00A30328">
              <w:rPr>
                <w:rFonts w:eastAsia="Times New Roman" w:cs="Times New Roman"/>
                <w:sz w:val="28"/>
                <w:szCs w:val="28"/>
              </w:rPr>
              <w:t>Bài 2:</w:t>
            </w:r>
            <w:r w:rsidRPr="00A30328">
              <w:rPr>
                <w:rFonts w:eastAsia="Times New Roman" w:cs="Times New Roman"/>
                <w:bCs/>
                <w:sz w:val="28"/>
                <w:szCs w:val="28"/>
              </w:rPr>
              <w:t xml:space="preserve"> Các phần tử khí nén.</w:t>
            </w:r>
          </w:p>
          <w:p w14:paraId="6EB9A378"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1. Van đảo chiều</w:t>
            </w:r>
            <w:r w:rsidRPr="00A30328">
              <w:rPr>
                <w:rFonts w:eastAsia="Times New Roman" w:cs="Times New Roman"/>
                <w:sz w:val="28"/>
                <w:szCs w:val="28"/>
                <w:lang w:val="nl-NL"/>
              </w:rPr>
              <w:tab/>
            </w:r>
          </w:p>
          <w:p w14:paraId="62C1181F"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2. Van chặn</w:t>
            </w:r>
            <w:r w:rsidRPr="00A30328">
              <w:rPr>
                <w:rFonts w:eastAsia="Times New Roman" w:cs="Times New Roman"/>
                <w:sz w:val="28"/>
                <w:szCs w:val="28"/>
                <w:lang w:val="nl-NL"/>
              </w:rPr>
              <w:tab/>
            </w:r>
          </w:p>
          <w:p w14:paraId="24C73BE6"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3. Van tiết lưu</w:t>
            </w:r>
            <w:r w:rsidRPr="00A30328">
              <w:rPr>
                <w:rFonts w:eastAsia="Times New Roman" w:cs="Times New Roman"/>
                <w:sz w:val="28"/>
                <w:szCs w:val="28"/>
                <w:lang w:val="nl-NL"/>
              </w:rPr>
              <w:tab/>
            </w:r>
          </w:p>
          <w:p w14:paraId="0A51A9D8"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4. Van áp suất</w:t>
            </w:r>
          </w:p>
          <w:p w14:paraId="79ED7B4A"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5. Van lô gic</w:t>
            </w:r>
            <w:r w:rsidRPr="00A30328">
              <w:rPr>
                <w:rFonts w:eastAsia="Times New Roman" w:cs="Times New Roman"/>
                <w:sz w:val="28"/>
                <w:szCs w:val="28"/>
                <w:lang w:val="nl-NL"/>
              </w:rPr>
              <w:tab/>
            </w:r>
          </w:p>
          <w:p w14:paraId="269FAC16"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6. Rơ le áp suất </w:t>
            </w:r>
          </w:p>
          <w:p w14:paraId="5699988A"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7. Van điều chỉnh thời gian  </w:t>
            </w:r>
          </w:p>
          <w:p w14:paraId="5D7DCA16"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8. Van chân không</w:t>
            </w:r>
            <w:r w:rsidRPr="00A30328">
              <w:rPr>
                <w:rFonts w:eastAsia="Times New Roman" w:cs="Times New Roman"/>
                <w:sz w:val="28"/>
                <w:szCs w:val="28"/>
                <w:lang w:val="nl-NL"/>
              </w:rPr>
              <w:tab/>
            </w:r>
            <w:r w:rsidRPr="00A30328">
              <w:rPr>
                <w:rFonts w:eastAsia="Times New Roman" w:cs="Times New Roman"/>
                <w:sz w:val="28"/>
                <w:szCs w:val="28"/>
                <w:lang w:val="nl-NL"/>
              </w:rPr>
              <w:tab/>
            </w:r>
          </w:p>
          <w:p w14:paraId="3DBE93AC" w14:textId="77777777" w:rsidR="00776B7F" w:rsidRPr="00A30328" w:rsidRDefault="00776B7F" w:rsidP="00C91F7E">
            <w:pPr>
              <w:tabs>
                <w:tab w:val="left" w:pos="600"/>
              </w:tabs>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xml:space="preserve">9. Kiểm tra lý thuyết và thực hành </w:t>
            </w:r>
          </w:p>
        </w:tc>
        <w:tc>
          <w:tcPr>
            <w:tcW w:w="838" w:type="dxa"/>
          </w:tcPr>
          <w:p w14:paraId="5333F39E"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rPr>
              <w:t>1</w:t>
            </w:r>
            <w:r w:rsidRPr="00A30328">
              <w:rPr>
                <w:rFonts w:eastAsia="Times New Roman" w:cs="Times New Roman"/>
                <w:sz w:val="28"/>
                <w:szCs w:val="28"/>
                <w:lang w:val="en-GB"/>
              </w:rPr>
              <w:t>1</w:t>
            </w:r>
          </w:p>
        </w:tc>
        <w:tc>
          <w:tcPr>
            <w:tcW w:w="1118" w:type="dxa"/>
          </w:tcPr>
          <w:p w14:paraId="0B15CED7"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07</w:t>
            </w:r>
          </w:p>
          <w:p w14:paraId="5EACCACC"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2,0</w:t>
            </w:r>
          </w:p>
          <w:p w14:paraId="25ECD2E5"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09636C6B"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4642F473"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11A8C6BB"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12DCBD71"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395C52CC"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25E11F2C"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4875A444"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1511" w:type="dxa"/>
          </w:tcPr>
          <w:p w14:paraId="642B90E7"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lang w:val="en-GB"/>
              </w:rPr>
              <w:t>4</w:t>
            </w:r>
          </w:p>
          <w:p w14:paraId="7662E3B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4AC65EE9"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733E77D"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5D446DE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538A89C"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9A927E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96CFB2C"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4ECA58C"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597A82E"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973" w:type="dxa"/>
          </w:tcPr>
          <w:p w14:paraId="461BA8A7"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lang w:val="en-GB"/>
              </w:rPr>
              <w:t>0</w:t>
            </w:r>
          </w:p>
        </w:tc>
      </w:tr>
      <w:tr w:rsidR="00776B7F" w:rsidRPr="00A30328" w14:paraId="4CC25E23" w14:textId="77777777" w:rsidTr="00086071">
        <w:trPr>
          <w:trHeight w:val="420"/>
        </w:trPr>
        <w:tc>
          <w:tcPr>
            <w:tcW w:w="793" w:type="dxa"/>
          </w:tcPr>
          <w:p w14:paraId="67AD8034" w14:textId="77777777" w:rsidR="00776B7F" w:rsidRPr="00A30328" w:rsidRDefault="00776B7F" w:rsidP="00C91F7E">
            <w:pPr>
              <w:spacing w:after="0" w:line="312" w:lineRule="auto"/>
              <w:jc w:val="center"/>
              <w:rPr>
                <w:rFonts w:eastAsia="Times New Roman" w:cs="Times New Roman"/>
                <w:sz w:val="28"/>
                <w:szCs w:val="28"/>
              </w:rPr>
            </w:pPr>
            <w:r w:rsidRPr="00A30328">
              <w:rPr>
                <w:rFonts w:eastAsia="Times New Roman" w:cs="Times New Roman"/>
                <w:sz w:val="28"/>
                <w:szCs w:val="28"/>
              </w:rPr>
              <w:t>3</w:t>
            </w:r>
          </w:p>
        </w:tc>
        <w:tc>
          <w:tcPr>
            <w:tcW w:w="3962" w:type="dxa"/>
          </w:tcPr>
          <w:p w14:paraId="061C4374" w14:textId="77777777" w:rsidR="00776B7F" w:rsidRPr="00A30328" w:rsidRDefault="00776B7F" w:rsidP="00C91F7E">
            <w:pPr>
              <w:spacing w:after="0" w:line="312" w:lineRule="auto"/>
              <w:rPr>
                <w:rFonts w:eastAsia="Times New Roman" w:cs="Times New Roman"/>
                <w:bCs/>
                <w:sz w:val="28"/>
                <w:szCs w:val="28"/>
              </w:rPr>
            </w:pPr>
            <w:r w:rsidRPr="00A30328">
              <w:rPr>
                <w:rFonts w:eastAsia="Times New Roman" w:cs="Times New Roman"/>
                <w:sz w:val="28"/>
                <w:szCs w:val="28"/>
              </w:rPr>
              <w:t>Bài</w:t>
            </w:r>
            <w:r w:rsidRPr="00A30328">
              <w:rPr>
                <w:rFonts w:eastAsia="Times New Roman" w:cs="Times New Roman"/>
                <w:sz w:val="28"/>
                <w:szCs w:val="28"/>
                <w:lang w:val="en-GB"/>
              </w:rPr>
              <w:t xml:space="preserve"> </w:t>
            </w:r>
            <w:r w:rsidRPr="00A30328">
              <w:rPr>
                <w:rFonts w:eastAsia="Times New Roman" w:cs="Times New Roman"/>
                <w:sz w:val="28"/>
                <w:szCs w:val="28"/>
              </w:rPr>
              <w:t>3:</w:t>
            </w:r>
            <w:r w:rsidRPr="00A30328">
              <w:rPr>
                <w:rFonts w:eastAsia="Times New Roman" w:cs="Times New Roman"/>
                <w:bCs/>
                <w:sz w:val="28"/>
                <w:szCs w:val="28"/>
              </w:rPr>
              <w:t xml:space="preserve"> Thiết kế hệ thống điều khiển khí nén ứng dụng.</w:t>
            </w:r>
          </w:p>
          <w:p w14:paraId="05547696"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 xml:space="preserve">1. Khái niệm cơ bản về điều khiển.  </w:t>
            </w:r>
          </w:p>
          <w:p w14:paraId="145609DF" w14:textId="77777777" w:rsidR="00776B7F" w:rsidRPr="00A30328" w:rsidRDefault="00776B7F" w:rsidP="00C91F7E">
            <w:pPr>
              <w:spacing w:after="0" w:line="312" w:lineRule="auto"/>
              <w:jc w:val="both"/>
              <w:rPr>
                <w:rFonts w:cs="Times New Roman"/>
                <w:i/>
                <w:iCs/>
                <w:sz w:val="28"/>
                <w:szCs w:val="28"/>
                <w:lang w:val="pl-PL"/>
              </w:rPr>
            </w:pPr>
            <w:r w:rsidRPr="00A30328">
              <w:rPr>
                <w:rFonts w:cs="Times New Roman"/>
                <w:sz w:val="28"/>
                <w:szCs w:val="28"/>
                <w:lang w:val="pl-PL"/>
              </w:rPr>
              <w:t>2. Các phép toán logic</w:t>
            </w:r>
            <w:r w:rsidRPr="00A30328">
              <w:rPr>
                <w:rFonts w:cs="Times New Roman"/>
                <w:i/>
                <w:iCs/>
                <w:sz w:val="28"/>
                <w:szCs w:val="28"/>
                <w:lang w:val="pl-PL"/>
              </w:rPr>
              <w:t xml:space="preserve"> </w:t>
            </w:r>
            <w:r w:rsidRPr="00A30328">
              <w:rPr>
                <w:rFonts w:cs="Times New Roman"/>
                <w:i/>
                <w:iCs/>
                <w:sz w:val="28"/>
                <w:szCs w:val="28"/>
                <w:lang w:val="pl-PL"/>
              </w:rPr>
              <w:tab/>
            </w:r>
          </w:p>
          <w:p w14:paraId="43C57E63"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lastRenderedPageBreak/>
              <w:t>2.1. Phần tử logic NOT.</w:t>
            </w:r>
          </w:p>
          <w:p w14:paraId="0A8E75A8"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2.2. Phần tử logic AND.</w:t>
            </w:r>
          </w:p>
          <w:p w14:paraId="164471C5"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2.3. Phần tử logic NAND.</w:t>
            </w:r>
          </w:p>
          <w:p w14:paraId="5ACD4DD5"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2.4. Phần tử logic OR.</w:t>
            </w:r>
          </w:p>
          <w:p w14:paraId="112FD839"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2.5. Phần tử logic NOR.</w:t>
            </w:r>
          </w:p>
          <w:p w14:paraId="7386AF23" w14:textId="77777777" w:rsidR="00776B7F" w:rsidRPr="00A30328" w:rsidRDefault="00776B7F" w:rsidP="00C91F7E">
            <w:pPr>
              <w:keepNext/>
              <w:spacing w:after="0" w:line="312" w:lineRule="auto"/>
              <w:outlineLvl w:val="4"/>
              <w:rPr>
                <w:rFonts w:cs="Times New Roman"/>
                <w:sz w:val="28"/>
                <w:szCs w:val="28"/>
                <w:lang w:val="pl-PL"/>
              </w:rPr>
            </w:pPr>
            <w:r w:rsidRPr="00A30328">
              <w:rPr>
                <w:rFonts w:cs="Times New Roman"/>
                <w:sz w:val="28"/>
                <w:szCs w:val="28"/>
                <w:lang w:val="pl-PL"/>
              </w:rPr>
              <w:t xml:space="preserve">4. Biểu diễn </w:t>
            </w:r>
            <w:r w:rsidRPr="00A30328">
              <w:rPr>
                <w:rFonts w:eastAsia="Calibri" w:cs="Times New Roman"/>
                <w:sz w:val="28"/>
                <w:szCs w:val="28"/>
                <w:lang w:val="pl-PL"/>
              </w:rPr>
              <w:t>quá trình hoạt động của hệ thống bằng biểu đồ trạng thái</w:t>
            </w:r>
          </w:p>
          <w:p w14:paraId="10F9C6E8" w14:textId="77777777" w:rsidR="00776B7F" w:rsidRPr="00A30328" w:rsidRDefault="00776B7F" w:rsidP="00C91F7E">
            <w:pPr>
              <w:keepNext/>
              <w:spacing w:after="0" w:line="312" w:lineRule="auto"/>
              <w:outlineLvl w:val="4"/>
              <w:rPr>
                <w:rFonts w:cs="Times New Roman"/>
                <w:sz w:val="28"/>
                <w:szCs w:val="28"/>
                <w:lang w:val="pl-PL"/>
              </w:rPr>
            </w:pPr>
            <w:r w:rsidRPr="00A30328">
              <w:rPr>
                <w:rFonts w:cs="Times New Roman"/>
                <w:sz w:val="28"/>
                <w:szCs w:val="28"/>
                <w:lang w:val="pl-PL"/>
              </w:rPr>
              <w:t>4.1. Các ký hiệu cơ bản</w:t>
            </w:r>
          </w:p>
          <w:p w14:paraId="5950690D" w14:textId="77777777" w:rsidR="00776B7F" w:rsidRPr="00A30328" w:rsidRDefault="00776B7F" w:rsidP="00C91F7E">
            <w:pPr>
              <w:tabs>
                <w:tab w:val="left" w:pos="600"/>
              </w:tabs>
              <w:spacing w:after="0" w:line="312" w:lineRule="auto"/>
              <w:jc w:val="both"/>
              <w:rPr>
                <w:rFonts w:eastAsia="Times New Roman" w:cs="Times New Roman"/>
                <w:sz w:val="28"/>
                <w:szCs w:val="28"/>
                <w:lang w:val="nl-NL"/>
              </w:rPr>
            </w:pPr>
            <w:r w:rsidRPr="00A30328">
              <w:rPr>
                <w:rFonts w:cs="Times New Roman"/>
                <w:sz w:val="28"/>
                <w:szCs w:val="28"/>
                <w:lang w:val="pl-PL"/>
              </w:rPr>
              <w:t>4.2. Biểu đồ trạng thái (biểu đồ bước dịch chuyển)</w:t>
            </w:r>
          </w:p>
          <w:p w14:paraId="7CDB0F74" w14:textId="77777777" w:rsidR="00776B7F" w:rsidRPr="00A30328" w:rsidRDefault="00776B7F" w:rsidP="00C91F7E">
            <w:pPr>
              <w:tabs>
                <w:tab w:val="left" w:pos="600"/>
              </w:tabs>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xml:space="preserve">5. Phân loại phương pháp điều khiển. </w:t>
            </w:r>
          </w:p>
          <w:p w14:paraId="7AECDF61" w14:textId="77777777" w:rsidR="00776B7F" w:rsidRPr="00A30328" w:rsidRDefault="00776B7F" w:rsidP="00C91F7E">
            <w:pPr>
              <w:tabs>
                <w:tab w:val="left" w:pos="600"/>
              </w:tabs>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xml:space="preserve">6. </w:t>
            </w:r>
            <w:r w:rsidRPr="00A30328">
              <w:rPr>
                <w:rFonts w:cs="Times New Roman"/>
                <w:sz w:val="28"/>
                <w:szCs w:val="28"/>
                <w:lang w:val="pl-PL"/>
              </w:rPr>
              <w:t>Thiết kế mạch điều khiển khí nén hoạt động theo tầng</w:t>
            </w:r>
          </w:p>
          <w:p w14:paraId="6C429162" w14:textId="77777777" w:rsidR="00776B7F" w:rsidRPr="00A30328" w:rsidRDefault="00776B7F" w:rsidP="00C91F7E">
            <w:pPr>
              <w:tabs>
                <w:tab w:val="left" w:pos="600"/>
              </w:tabs>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7. Sử dụng phần mềm Festo Fluidsim để thiết kế mạch điều khiển khí nén.</w:t>
            </w:r>
            <w:r w:rsidRPr="00A30328">
              <w:rPr>
                <w:rFonts w:eastAsia="Times New Roman" w:cs="Times New Roman"/>
                <w:sz w:val="28"/>
                <w:szCs w:val="28"/>
                <w:lang w:val="nl-NL"/>
              </w:rPr>
              <w:tab/>
            </w:r>
          </w:p>
        </w:tc>
        <w:tc>
          <w:tcPr>
            <w:tcW w:w="838" w:type="dxa"/>
          </w:tcPr>
          <w:p w14:paraId="50D05443"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rPr>
              <w:lastRenderedPageBreak/>
              <w:t>1</w:t>
            </w:r>
            <w:r w:rsidRPr="00A30328">
              <w:rPr>
                <w:rFonts w:eastAsia="Times New Roman" w:cs="Times New Roman"/>
                <w:sz w:val="28"/>
                <w:szCs w:val="28"/>
                <w:lang w:val="en-GB"/>
              </w:rPr>
              <w:t>0</w:t>
            </w:r>
          </w:p>
        </w:tc>
        <w:tc>
          <w:tcPr>
            <w:tcW w:w="1118" w:type="dxa"/>
          </w:tcPr>
          <w:p w14:paraId="633D6B53"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464B38F3"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4ED4AE66"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50335D0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5D8433C0"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33C229A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AC51B3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6B249F3"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0CBCCDC"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557F0F1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67349F7"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FE9435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2C8A2A5"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6143F19"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1C593E7"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3C7CC07"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2EAEA7B"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29324488"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87BD2B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14EE6D6"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AFA5000"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FDBC29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CC4728A"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176B22F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4299AA1"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5</w:t>
            </w:r>
          </w:p>
          <w:p w14:paraId="4B1DC2BE"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4FC4CBF6"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2</w:t>
            </w:r>
          </w:p>
          <w:p w14:paraId="4BD18D82"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1511" w:type="dxa"/>
          </w:tcPr>
          <w:p w14:paraId="412E98B5"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lang w:val="en-GB"/>
              </w:rPr>
              <w:lastRenderedPageBreak/>
              <w:t>0</w:t>
            </w:r>
          </w:p>
          <w:p w14:paraId="33A5217C"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10261B2"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36AC6B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25697F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F11137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D244DD6"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4CAFEF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AA3CC5B"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8E38052"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ABEABA4"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FCBBB52"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45DE25A9"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6579B62"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973" w:type="dxa"/>
          </w:tcPr>
          <w:p w14:paraId="19F0FA63"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lastRenderedPageBreak/>
              <w:t>0</w:t>
            </w:r>
          </w:p>
        </w:tc>
      </w:tr>
      <w:tr w:rsidR="00776B7F" w:rsidRPr="00A30328" w14:paraId="6DDC272A" w14:textId="77777777" w:rsidTr="00086071">
        <w:trPr>
          <w:trHeight w:val="420"/>
        </w:trPr>
        <w:tc>
          <w:tcPr>
            <w:tcW w:w="793" w:type="dxa"/>
          </w:tcPr>
          <w:p w14:paraId="57A24B11" w14:textId="77777777" w:rsidR="00776B7F" w:rsidRPr="00A30328" w:rsidRDefault="00776B7F" w:rsidP="00C91F7E">
            <w:pPr>
              <w:spacing w:after="0" w:line="312" w:lineRule="auto"/>
              <w:jc w:val="center"/>
              <w:rPr>
                <w:rFonts w:eastAsia="Times New Roman" w:cs="Times New Roman"/>
                <w:sz w:val="28"/>
                <w:szCs w:val="28"/>
              </w:rPr>
            </w:pPr>
            <w:r w:rsidRPr="00A30328">
              <w:rPr>
                <w:rFonts w:eastAsia="Times New Roman" w:cs="Times New Roman"/>
                <w:sz w:val="28"/>
                <w:szCs w:val="28"/>
              </w:rPr>
              <w:t>4</w:t>
            </w:r>
          </w:p>
        </w:tc>
        <w:tc>
          <w:tcPr>
            <w:tcW w:w="3962" w:type="dxa"/>
          </w:tcPr>
          <w:p w14:paraId="0826A9AA" w14:textId="77777777" w:rsidR="00776B7F" w:rsidRPr="00A30328" w:rsidRDefault="00776B7F" w:rsidP="00C91F7E">
            <w:pPr>
              <w:spacing w:after="0" w:line="312" w:lineRule="auto"/>
              <w:rPr>
                <w:rFonts w:eastAsia="Times New Roman" w:cs="Times New Roman"/>
                <w:sz w:val="28"/>
                <w:szCs w:val="28"/>
              </w:rPr>
            </w:pPr>
            <w:r w:rsidRPr="00A30328">
              <w:rPr>
                <w:rFonts w:eastAsia="Times New Roman" w:cs="Times New Roman"/>
                <w:sz w:val="28"/>
                <w:szCs w:val="28"/>
              </w:rPr>
              <w:t>Bài 4: Lắp đặt, vận hành và kiểm tra hệ thống khí nén.</w:t>
            </w:r>
          </w:p>
          <w:p w14:paraId="4E47941B" w14:textId="77777777" w:rsidR="00776B7F" w:rsidRPr="00A30328" w:rsidRDefault="00776B7F" w:rsidP="00C91F7E">
            <w:pPr>
              <w:tabs>
                <w:tab w:val="left" w:pos="600"/>
                <w:tab w:val="left" w:pos="6180"/>
              </w:tabs>
              <w:spacing w:after="0" w:line="312" w:lineRule="auto"/>
              <w:rPr>
                <w:rFonts w:eastAsia="Times New Roman" w:cs="Times New Roman"/>
                <w:sz w:val="28"/>
                <w:szCs w:val="28"/>
                <w:lang w:val="nl-NL"/>
              </w:rPr>
            </w:pPr>
            <w:r w:rsidRPr="00A30328">
              <w:rPr>
                <w:rFonts w:eastAsia="Times New Roman" w:cs="Times New Roman"/>
                <w:sz w:val="28"/>
                <w:szCs w:val="28"/>
                <w:lang w:val="nl-NL"/>
              </w:rPr>
              <w:t>1. Lắp đặt, vận hành</w:t>
            </w:r>
          </w:p>
          <w:p w14:paraId="2B09B63D" w14:textId="77777777" w:rsidR="00776B7F" w:rsidRPr="00A30328" w:rsidRDefault="00776B7F" w:rsidP="00C91F7E">
            <w:pPr>
              <w:tabs>
                <w:tab w:val="left" w:pos="600"/>
                <w:tab w:val="left" w:pos="6180"/>
              </w:tabs>
              <w:spacing w:after="0" w:line="312" w:lineRule="auto"/>
              <w:rPr>
                <w:rFonts w:eastAsia="Times New Roman" w:cs="Times New Roman"/>
                <w:sz w:val="28"/>
                <w:szCs w:val="28"/>
                <w:lang w:val="nl-NL"/>
              </w:rPr>
            </w:pPr>
            <w:r w:rsidRPr="00A30328">
              <w:rPr>
                <w:rFonts w:eastAsia="Times New Roman" w:cs="Times New Roman"/>
                <w:sz w:val="28"/>
                <w:szCs w:val="28"/>
                <w:lang w:val="nl-NL"/>
              </w:rPr>
              <w:t>1.1.Điều khiển một xy lanh.</w:t>
            </w:r>
            <w:r w:rsidRPr="00A30328">
              <w:rPr>
                <w:rFonts w:eastAsia="Times New Roman" w:cs="Times New Roman"/>
                <w:sz w:val="28"/>
                <w:szCs w:val="28"/>
                <w:lang w:val="nl-NL"/>
              </w:rPr>
              <w:tab/>
            </w:r>
          </w:p>
          <w:p w14:paraId="2EA10140"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1.2. Điều khiển hai xy lanh.</w:t>
            </w:r>
          </w:p>
          <w:p w14:paraId="71B9CBD7" w14:textId="77777777" w:rsidR="00776B7F" w:rsidRPr="00A30328" w:rsidRDefault="00776B7F" w:rsidP="00C91F7E">
            <w:pPr>
              <w:tabs>
                <w:tab w:val="left" w:pos="600"/>
              </w:tabs>
              <w:spacing w:after="0" w:line="312" w:lineRule="auto"/>
              <w:rPr>
                <w:rFonts w:eastAsia="Times New Roman" w:cs="Times New Roman"/>
                <w:bCs/>
                <w:sz w:val="28"/>
                <w:szCs w:val="28"/>
              </w:rPr>
            </w:pPr>
            <w:r w:rsidRPr="00A30328">
              <w:rPr>
                <w:rFonts w:eastAsia="Times New Roman" w:cs="Times New Roman"/>
                <w:sz w:val="28"/>
                <w:szCs w:val="28"/>
                <w:lang w:val="nl-NL"/>
              </w:rPr>
              <w:t xml:space="preserve">2. </w:t>
            </w:r>
            <w:r w:rsidRPr="00A30328">
              <w:rPr>
                <w:rFonts w:eastAsia="Times New Roman" w:cs="Times New Roman"/>
                <w:bCs/>
                <w:sz w:val="28"/>
                <w:szCs w:val="28"/>
              </w:rPr>
              <w:t>Tìm và sửa lỗi trong hệ thống điều khiển khí nén</w:t>
            </w:r>
          </w:p>
          <w:p w14:paraId="7FCDDDE7" w14:textId="77777777" w:rsidR="00776B7F" w:rsidRPr="00A30328" w:rsidRDefault="00776B7F" w:rsidP="00C91F7E">
            <w:pPr>
              <w:tabs>
                <w:tab w:val="left" w:pos="600"/>
              </w:tabs>
              <w:spacing w:after="0" w:line="312" w:lineRule="auto"/>
              <w:rPr>
                <w:rFonts w:eastAsia="Times New Roman" w:cs="Times New Roman"/>
                <w:sz w:val="28"/>
                <w:szCs w:val="28"/>
              </w:rPr>
            </w:pPr>
            <w:r w:rsidRPr="00A30328">
              <w:rPr>
                <w:rFonts w:eastAsia="Times New Roman" w:cs="Times New Roman"/>
                <w:sz w:val="28"/>
                <w:szCs w:val="28"/>
              </w:rPr>
              <w:t>2.1. Phương pháp tìm và sửa lỗi.</w:t>
            </w:r>
          </w:p>
          <w:p w14:paraId="17C6EF37" w14:textId="77777777" w:rsidR="00776B7F" w:rsidRPr="00A30328" w:rsidRDefault="00776B7F" w:rsidP="00C91F7E">
            <w:pPr>
              <w:tabs>
                <w:tab w:val="left" w:pos="600"/>
              </w:tabs>
              <w:spacing w:after="0" w:line="312" w:lineRule="auto"/>
              <w:rPr>
                <w:rFonts w:eastAsia="Times New Roman" w:cs="Times New Roman"/>
                <w:sz w:val="28"/>
                <w:szCs w:val="28"/>
              </w:rPr>
            </w:pPr>
            <w:r w:rsidRPr="00A30328">
              <w:rPr>
                <w:rFonts w:eastAsia="Times New Roman" w:cs="Times New Roman"/>
                <w:sz w:val="28"/>
                <w:szCs w:val="28"/>
              </w:rPr>
              <w:t xml:space="preserve">2.2. Các bài tập thực hành sửa lỗi. </w:t>
            </w:r>
          </w:p>
          <w:p w14:paraId="45D3D40B"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rPr>
              <w:lastRenderedPageBreak/>
              <w:t>3. Kiểm tra lý thuyết và thực hành.</w:t>
            </w:r>
          </w:p>
        </w:tc>
        <w:tc>
          <w:tcPr>
            <w:tcW w:w="838" w:type="dxa"/>
          </w:tcPr>
          <w:p w14:paraId="6A7A7346"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lang w:val="en-GB"/>
              </w:rPr>
              <w:lastRenderedPageBreak/>
              <w:t>18</w:t>
            </w:r>
          </w:p>
        </w:tc>
        <w:tc>
          <w:tcPr>
            <w:tcW w:w="1118" w:type="dxa"/>
          </w:tcPr>
          <w:p w14:paraId="76A536FE"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1511" w:type="dxa"/>
          </w:tcPr>
          <w:p w14:paraId="3B3BA410"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rPr>
              <w:t>1</w:t>
            </w:r>
            <w:r w:rsidRPr="00A30328">
              <w:rPr>
                <w:rFonts w:eastAsia="Times New Roman" w:cs="Times New Roman"/>
                <w:sz w:val="28"/>
                <w:szCs w:val="28"/>
                <w:lang w:val="en-GB"/>
              </w:rPr>
              <w:t>6</w:t>
            </w:r>
          </w:p>
          <w:p w14:paraId="7A11C1F7"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 xml:space="preserve"> </w:t>
            </w:r>
          </w:p>
          <w:p w14:paraId="164B1DDD"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lang w:val="en-GB"/>
              </w:rPr>
              <w:t>8</w:t>
            </w:r>
          </w:p>
          <w:p w14:paraId="5AC567F2"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231A5C0"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5B093BD"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2207D1A"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36BEDD7"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8</w:t>
            </w:r>
          </w:p>
          <w:p w14:paraId="4E902F11"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973" w:type="dxa"/>
          </w:tcPr>
          <w:p w14:paraId="0C6A877B" w14:textId="77777777" w:rsidR="00776B7F" w:rsidRPr="00A30328" w:rsidRDefault="00776B7F" w:rsidP="00C91F7E">
            <w:pPr>
              <w:tabs>
                <w:tab w:val="left" w:pos="600"/>
              </w:tabs>
              <w:spacing w:after="0" w:line="312" w:lineRule="auto"/>
              <w:jc w:val="center"/>
              <w:rPr>
                <w:rFonts w:eastAsia="Times New Roman" w:cs="Times New Roman"/>
                <w:bCs/>
                <w:sz w:val="28"/>
                <w:szCs w:val="28"/>
                <w:lang w:val="en-GB"/>
              </w:rPr>
            </w:pPr>
            <w:r w:rsidRPr="00A30328">
              <w:rPr>
                <w:rFonts w:eastAsia="Times New Roman" w:cs="Times New Roman"/>
                <w:bCs/>
                <w:sz w:val="28"/>
                <w:szCs w:val="28"/>
              </w:rPr>
              <w:t>0</w:t>
            </w:r>
            <w:r w:rsidRPr="00A30328">
              <w:rPr>
                <w:rFonts w:eastAsia="Times New Roman" w:cs="Times New Roman"/>
                <w:bCs/>
                <w:sz w:val="28"/>
                <w:szCs w:val="28"/>
                <w:lang w:val="en-GB"/>
              </w:rPr>
              <w:t>1</w:t>
            </w:r>
          </w:p>
        </w:tc>
      </w:tr>
      <w:tr w:rsidR="00776B7F" w:rsidRPr="00A30328" w14:paraId="3F665C91" w14:textId="77777777" w:rsidTr="00086071">
        <w:trPr>
          <w:trHeight w:val="420"/>
        </w:trPr>
        <w:tc>
          <w:tcPr>
            <w:tcW w:w="793" w:type="dxa"/>
          </w:tcPr>
          <w:p w14:paraId="31D759EA" w14:textId="77777777" w:rsidR="00776B7F" w:rsidRPr="00A30328" w:rsidRDefault="00776B7F" w:rsidP="00C91F7E">
            <w:pPr>
              <w:spacing w:after="0" w:line="312" w:lineRule="auto"/>
              <w:jc w:val="center"/>
              <w:rPr>
                <w:rFonts w:eastAsia="Times New Roman" w:cs="Times New Roman"/>
                <w:sz w:val="28"/>
                <w:szCs w:val="28"/>
              </w:rPr>
            </w:pPr>
            <w:r w:rsidRPr="00A30328">
              <w:rPr>
                <w:rFonts w:eastAsia="Times New Roman" w:cs="Times New Roman"/>
                <w:sz w:val="28"/>
                <w:szCs w:val="28"/>
              </w:rPr>
              <w:t>6</w:t>
            </w:r>
          </w:p>
        </w:tc>
        <w:tc>
          <w:tcPr>
            <w:tcW w:w="3962" w:type="dxa"/>
          </w:tcPr>
          <w:p w14:paraId="2DA12FF7" w14:textId="77777777" w:rsidR="00776B7F" w:rsidRPr="00A30328" w:rsidRDefault="00776B7F" w:rsidP="00C91F7E">
            <w:pPr>
              <w:spacing w:after="0" w:line="312" w:lineRule="auto"/>
              <w:rPr>
                <w:rFonts w:eastAsia="Times New Roman" w:cs="Times New Roman"/>
                <w:sz w:val="28"/>
                <w:szCs w:val="28"/>
              </w:rPr>
            </w:pPr>
            <w:r w:rsidRPr="00A30328">
              <w:rPr>
                <w:rFonts w:eastAsia="Times New Roman" w:cs="Times New Roman"/>
                <w:sz w:val="28"/>
                <w:szCs w:val="28"/>
              </w:rPr>
              <w:t>Bài 5: Giới thiệu hệ thống điều khiển điện khí nén, các phần tử điện ứng dụng trong hệ thống khí nén</w:t>
            </w:r>
          </w:p>
          <w:p w14:paraId="1BB9D4EC" w14:textId="77777777" w:rsidR="00776B7F" w:rsidRPr="00A30328" w:rsidRDefault="00776B7F"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1. Giới thiệu hệ thống điều khiển điện khí nén</w:t>
            </w:r>
          </w:p>
          <w:p w14:paraId="432A326F"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lang w:val="vi-VN"/>
              </w:rPr>
              <w:t>2.</w:t>
            </w:r>
            <w:r w:rsidRPr="00A30328">
              <w:rPr>
                <w:rFonts w:eastAsia="Times New Roman" w:cs="Times New Roman"/>
                <w:bCs/>
                <w:sz w:val="28"/>
                <w:szCs w:val="28"/>
              </w:rPr>
              <w:t xml:space="preserve"> </w:t>
            </w:r>
            <w:r w:rsidRPr="00A30328">
              <w:rPr>
                <w:rFonts w:eastAsia="Times New Roman" w:cs="Times New Roman"/>
                <w:bCs/>
                <w:sz w:val="28"/>
                <w:szCs w:val="28"/>
                <w:lang w:val="vi-VN"/>
              </w:rPr>
              <w:t>Các phần tử điện ứng dụng trong hệ thống khí nén</w:t>
            </w:r>
            <w:r w:rsidRPr="00A30328">
              <w:rPr>
                <w:rFonts w:eastAsia="Times New Roman" w:cs="Times New Roman"/>
                <w:bCs/>
                <w:sz w:val="28"/>
                <w:szCs w:val="28"/>
                <w:lang w:val="vi-VN"/>
              </w:rPr>
              <w:br/>
            </w:r>
            <w:r w:rsidRPr="00A30328">
              <w:rPr>
                <w:rFonts w:eastAsia="Times New Roman" w:cs="Times New Roman"/>
                <w:bCs/>
                <w:sz w:val="28"/>
                <w:szCs w:val="28"/>
              </w:rPr>
              <w:t>2.1. Van điện từ</w:t>
            </w:r>
          </w:p>
          <w:p w14:paraId="44DD97DA"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2.2. Nút nhấn</w:t>
            </w:r>
          </w:p>
          <w:p w14:paraId="041763A3"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2.3. Công tắc hành trình điện cơ</w:t>
            </w:r>
          </w:p>
          <w:p w14:paraId="105604BD"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 xml:space="preserve">2.4. </w:t>
            </w:r>
            <w:r w:rsidRPr="00A30328">
              <w:rPr>
                <w:rFonts w:eastAsia="Times New Roman" w:cs="Times New Roman"/>
                <w:sz w:val="28"/>
                <w:szCs w:val="28"/>
                <w:lang w:val="vi-VN"/>
              </w:rPr>
              <w:t>Công tắc hành trình nam châm</w:t>
            </w:r>
          </w:p>
          <w:p w14:paraId="4F0073B1"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2.5. Rơle trung gian</w:t>
            </w:r>
          </w:p>
          <w:p w14:paraId="5F632D82"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 xml:space="preserve">2.6. Rơle thời gian  </w:t>
            </w:r>
          </w:p>
          <w:p w14:paraId="7AD5B6C1"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2.7. Cảm biến tiệm cận</w:t>
            </w:r>
          </w:p>
          <w:p w14:paraId="73D104D8"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2.8. Bộ đếm</w:t>
            </w:r>
          </w:p>
          <w:p w14:paraId="34B3C0B0"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rPr>
              <w:t xml:space="preserve">2.9. </w:t>
            </w:r>
            <w:r w:rsidRPr="00A30328">
              <w:rPr>
                <w:rFonts w:eastAsia="Times New Roman" w:cs="Times New Roman"/>
                <w:sz w:val="28"/>
                <w:szCs w:val="28"/>
                <w:lang w:val="vi-VN"/>
              </w:rPr>
              <w:t>R-S Flipflop</w:t>
            </w:r>
          </w:p>
        </w:tc>
        <w:tc>
          <w:tcPr>
            <w:tcW w:w="838" w:type="dxa"/>
          </w:tcPr>
          <w:p w14:paraId="6EF40144"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lang w:val="en-GB"/>
              </w:rPr>
              <w:t>0</w:t>
            </w:r>
            <w:r w:rsidRPr="00A30328">
              <w:rPr>
                <w:rFonts w:eastAsia="Times New Roman" w:cs="Times New Roman"/>
                <w:sz w:val="28"/>
                <w:szCs w:val="28"/>
              </w:rPr>
              <w:t>5</w:t>
            </w:r>
          </w:p>
        </w:tc>
        <w:tc>
          <w:tcPr>
            <w:tcW w:w="1118" w:type="dxa"/>
          </w:tcPr>
          <w:p w14:paraId="21E18C09"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64C5F256"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8EEA882"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6C33FD9"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5B751949"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657DADD"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4,5</w:t>
            </w:r>
          </w:p>
          <w:p w14:paraId="637425DA"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1511" w:type="dxa"/>
          </w:tcPr>
          <w:p w14:paraId="79DD06AA"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w:t>
            </w:r>
          </w:p>
          <w:p w14:paraId="2F55AC3B"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4BD32AC"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94D9ECA"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973" w:type="dxa"/>
          </w:tcPr>
          <w:p w14:paraId="61D18EF6"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w:t>
            </w:r>
          </w:p>
        </w:tc>
      </w:tr>
      <w:tr w:rsidR="00776B7F" w:rsidRPr="00A30328" w14:paraId="1A6939FB" w14:textId="77777777" w:rsidTr="00086071">
        <w:trPr>
          <w:trHeight w:val="420"/>
        </w:trPr>
        <w:tc>
          <w:tcPr>
            <w:tcW w:w="793" w:type="dxa"/>
          </w:tcPr>
          <w:p w14:paraId="54FA016A" w14:textId="77777777" w:rsidR="00776B7F" w:rsidRPr="00A30328" w:rsidRDefault="00776B7F" w:rsidP="00C91F7E">
            <w:pPr>
              <w:spacing w:after="0" w:line="312" w:lineRule="auto"/>
              <w:jc w:val="center"/>
              <w:rPr>
                <w:rFonts w:eastAsia="Times New Roman" w:cs="Times New Roman"/>
                <w:sz w:val="28"/>
                <w:szCs w:val="28"/>
              </w:rPr>
            </w:pPr>
            <w:r w:rsidRPr="00A30328">
              <w:rPr>
                <w:rFonts w:eastAsia="Times New Roman" w:cs="Times New Roman"/>
                <w:sz w:val="28"/>
                <w:szCs w:val="28"/>
              </w:rPr>
              <w:t>7</w:t>
            </w:r>
          </w:p>
        </w:tc>
        <w:tc>
          <w:tcPr>
            <w:tcW w:w="3962" w:type="dxa"/>
          </w:tcPr>
          <w:p w14:paraId="16151813" w14:textId="77777777" w:rsidR="00776B7F" w:rsidRPr="00A30328" w:rsidRDefault="00776B7F" w:rsidP="00C91F7E">
            <w:pPr>
              <w:spacing w:after="0" w:line="312" w:lineRule="auto"/>
              <w:rPr>
                <w:rFonts w:eastAsia="Times New Roman" w:cs="Times New Roman"/>
                <w:sz w:val="28"/>
                <w:szCs w:val="28"/>
              </w:rPr>
            </w:pPr>
            <w:r w:rsidRPr="00A30328">
              <w:rPr>
                <w:rFonts w:eastAsia="Times New Roman" w:cs="Times New Roman"/>
                <w:sz w:val="28"/>
                <w:szCs w:val="28"/>
              </w:rPr>
              <w:t>Bài 6: Thiết kế hệ thống điều khiển điện khí nén.</w:t>
            </w:r>
          </w:p>
          <w:p w14:paraId="42495F34"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1. Nguyên lý thiết kế hệ thống điều khiển điện khí nén.</w:t>
            </w:r>
          </w:p>
          <w:p w14:paraId="13D6209D"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2. Mạch điều khiển điện khí nén đơn giản với 1 xilanh</w:t>
            </w:r>
          </w:p>
          <w:p w14:paraId="18ADEEE5"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3. Mạch điều khiển điện khí nén từ 2 xilanh</w:t>
            </w:r>
          </w:p>
          <w:p w14:paraId="63B28215"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3.1. Điều khiển tùy động theo hành trình ( điều khiển theo bước)</w:t>
            </w:r>
          </w:p>
          <w:p w14:paraId="523556FD"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3.2. Thiết kế mạch điện khí nén điều khiển theo tầng</w:t>
            </w:r>
          </w:p>
          <w:p w14:paraId="63570F4F"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3.3. Thiết kế mạch điện khí nén điều khiển theo nhịp.</w:t>
            </w:r>
          </w:p>
          <w:p w14:paraId="1DF33D04"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eastAsia="Times New Roman" w:cs="Times New Roman"/>
                <w:sz w:val="28"/>
                <w:szCs w:val="28"/>
              </w:rPr>
              <w:lastRenderedPageBreak/>
              <w:t xml:space="preserve">4. </w:t>
            </w:r>
            <w:r w:rsidRPr="00A30328">
              <w:rPr>
                <w:rFonts w:eastAsia="Times New Roman" w:cs="Times New Roman"/>
                <w:sz w:val="28"/>
                <w:szCs w:val="28"/>
                <w:lang w:val="nl-NL"/>
              </w:rPr>
              <w:t xml:space="preserve">Sử dụng phần mềm Festo Fluidsim để thiết kế mạch điều khiển </w:t>
            </w:r>
            <w:r w:rsidRPr="00A30328">
              <w:rPr>
                <w:rFonts w:eastAsia="Times New Roman" w:cs="Times New Roman"/>
                <w:sz w:val="28"/>
                <w:szCs w:val="28"/>
              </w:rPr>
              <w:t xml:space="preserve">điện </w:t>
            </w:r>
            <w:r w:rsidRPr="00A30328">
              <w:rPr>
                <w:rFonts w:eastAsia="Times New Roman" w:cs="Times New Roman"/>
                <w:sz w:val="28"/>
                <w:szCs w:val="28"/>
                <w:lang w:val="nl-NL"/>
              </w:rPr>
              <w:t>khí nén</w:t>
            </w:r>
          </w:p>
          <w:p w14:paraId="17788AD6" w14:textId="77777777" w:rsidR="00776B7F" w:rsidRPr="00A30328" w:rsidRDefault="00776B7F" w:rsidP="00C91F7E">
            <w:pPr>
              <w:tabs>
                <w:tab w:val="left" w:pos="374"/>
                <w:tab w:val="left" w:pos="1835"/>
              </w:tabs>
              <w:spacing w:after="0" w:line="312" w:lineRule="auto"/>
              <w:jc w:val="both"/>
              <w:rPr>
                <w:rFonts w:eastAsia="Times New Roman" w:cs="Times New Roman"/>
                <w:sz w:val="28"/>
                <w:szCs w:val="28"/>
              </w:rPr>
            </w:pPr>
            <w:r w:rsidRPr="00A30328">
              <w:rPr>
                <w:rFonts w:eastAsia="Times New Roman" w:cs="Times New Roman"/>
                <w:sz w:val="28"/>
                <w:szCs w:val="28"/>
              </w:rPr>
              <w:t xml:space="preserve">5. </w:t>
            </w:r>
            <w:r w:rsidRPr="00A30328">
              <w:rPr>
                <w:rFonts w:eastAsia="Times New Roman" w:cs="Times New Roman"/>
                <w:sz w:val="28"/>
                <w:szCs w:val="28"/>
                <w:lang w:val="vi-VN"/>
              </w:rPr>
              <w:t>Kiểm tra lý thuyết và thực hành</w:t>
            </w:r>
          </w:p>
        </w:tc>
        <w:tc>
          <w:tcPr>
            <w:tcW w:w="838" w:type="dxa"/>
          </w:tcPr>
          <w:p w14:paraId="0672F90E"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lang w:val="en-GB"/>
              </w:rPr>
              <w:lastRenderedPageBreak/>
              <w:t>16</w:t>
            </w:r>
          </w:p>
        </w:tc>
        <w:tc>
          <w:tcPr>
            <w:tcW w:w="1118" w:type="dxa"/>
          </w:tcPr>
          <w:p w14:paraId="03C9423D"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15</w:t>
            </w:r>
          </w:p>
          <w:p w14:paraId="5AFEE1D2"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F2A0FF3"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0,5</w:t>
            </w:r>
          </w:p>
          <w:p w14:paraId="0BB2D53E"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6AB57A7"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1,5</w:t>
            </w:r>
          </w:p>
          <w:p w14:paraId="564EA158"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1909A97"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10</w:t>
            </w:r>
          </w:p>
          <w:p w14:paraId="438762BB"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3BE36B89"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EA14B2D"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r w:rsidRPr="00A30328">
              <w:rPr>
                <w:rFonts w:eastAsia="Times New Roman" w:cs="Times New Roman"/>
                <w:color w:val="0000FF"/>
                <w:sz w:val="28"/>
                <w:szCs w:val="28"/>
              </w:rPr>
              <w:t>1</w:t>
            </w:r>
          </w:p>
          <w:p w14:paraId="2CCDC01C"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6C4FC5F0"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4B698B3D"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r w:rsidRPr="00A30328">
              <w:rPr>
                <w:rFonts w:eastAsia="Times New Roman" w:cs="Times New Roman"/>
                <w:color w:val="0000FF"/>
                <w:sz w:val="28"/>
                <w:szCs w:val="28"/>
              </w:rPr>
              <w:t>5</w:t>
            </w:r>
          </w:p>
          <w:p w14:paraId="2B0F712A"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0A750F1C"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color w:val="0000FF"/>
                <w:sz w:val="28"/>
                <w:szCs w:val="28"/>
              </w:rPr>
              <w:lastRenderedPageBreak/>
              <w:t>4</w:t>
            </w:r>
            <w:r w:rsidRPr="00A30328">
              <w:rPr>
                <w:rFonts w:eastAsia="Times New Roman" w:cs="Times New Roman"/>
                <w:sz w:val="28"/>
                <w:szCs w:val="28"/>
              </w:rPr>
              <w:br/>
            </w:r>
          </w:p>
          <w:p w14:paraId="47D15726"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3</w:t>
            </w:r>
          </w:p>
          <w:p w14:paraId="45092C90"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BFF6F66"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16162C9"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1511" w:type="dxa"/>
          </w:tcPr>
          <w:p w14:paraId="7017A4D7"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lang w:val="en-GB"/>
              </w:rPr>
              <w:lastRenderedPageBreak/>
              <w:t>0</w:t>
            </w:r>
          </w:p>
          <w:p w14:paraId="561BB48E"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FEA8D83"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6443EA4D"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C8074CD"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070D945F"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2F01C752"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2486137"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5DC65F4F"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973" w:type="dxa"/>
          </w:tcPr>
          <w:p w14:paraId="1E433BEF" w14:textId="77777777" w:rsidR="00776B7F" w:rsidRPr="00A30328" w:rsidRDefault="00776B7F" w:rsidP="00C91F7E">
            <w:pPr>
              <w:tabs>
                <w:tab w:val="left" w:pos="600"/>
              </w:tabs>
              <w:spacing w:after="0" w:line="312" w:lineRule="auto"/>
              <w:jc w:val="center"/>
              <w:rPr>
                <w:rFonts w:eastAsia="Times New Roman" w:cs="Times New Roman"/>
                <w:sz w:val="28"/>
                <w:szCs w:val="28"/>
                <w:lang w:val="en-GB"/>
              </w:rPr>
            </w:pPr>
            <w:r w:rsidRPr="00A30328">
              <w:rPr>
                <w:rFonts w:eastAsia="Times New Roman" w:cs="Times New Roman"/>
                <w:sz w:val="28"/>
                <w:szCs w:val="28"/>
              </w:rPr>
              <w:t>0</w:t>
            </w:r>
            <w:r w:rsidRPr="00A30328">
              <w:rPr>
                <w:rFonts w:eastAsia="Times New Roman" w:cs="Times New Roman"/>
                <w:sz w:val="28"/>
                <w:szCs w:val="28"/>
                <w:lang w:val="en-GB"/>
              </w:rPr>
              <w:t>1</w:t>
            </w:r>
          </w:p>
          <w:p w14:paraId="145EF853"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r>
      <w:tr w:rsidR="00776B7F" w:rsidRPr="00A30328" w14:paraId="21E3F33B" w14:textId="77777777" w:rsidTr="00086071">
        <w:trPr>
          <w:trHeight w:val="420"/>
        </w:trPr>
        <w:tc>
          <w:tcPr>
            <w:tcW w:w="793" w:type="dxa"/>
          </w:tcPr>
          <w:p w14:paraId="51E22401" w14:textId="77777777" w:rsidR="00776B7F" w:rsidRPr="00A30328" w:rsidRDefault="00776B7F" w:rsidP="00C91F7E">
            <w:pPr>
              <w:spacing w:after="0" w:line="312" w:lineRule="auto"/>
              <w:jc w:val="center"/>
              <w:rPr>
                <w:rFonts w:eastAsia="Times New Roman" w:cs="Times New Roman"/>
                <w:sz w:val="28"/>
                <w:szCs w:val="28"/>
              </w:rPr>
            </w:pPr>
            <w:r w:rsidRPr="00A30328">
              <w:rPr>
                <w:rFonts w:eastAsia="Times New Roman" w:cs="Times New Roman"/>
                <w:sz w:val="28"/>
                <w:szCs w:val="28"/>
              </w:rPr>
              <w:t>8</w:t>
            </w:r>
          </w:p>
        </w:tc>
        <w:tc>
          <w:tcPr>
            <w:tcW w:w="3962" w:type="dxa"/>
          </w:tcPr>
          <w:p w14:paraId="6B8C21B0" w14:textId="77777777" w:rsidR="00776B7F" w:rsidRPr="00A30328" w:rsidRDefault="00776B7F" w:rsidP="00C91F7E">
            <w:pPr>
              <w:spacing w:after="0" w:line="312" w:lineRule="auto"/>
              <w:rPr>
                <w:rFonts w:eastAsia="Times New Roman" w:cs="Times New Roman"/>
                <w:sz w:val="28"/>
                <w:szCs w:val="28"/>
              </w:rPr>
            </w:pPr>
            <w:r w:rsidRPr="00A30328">
              <w:rPr>
                <w:rFonts w:eastAsia="Times New Roman" w:cs="Times New Roman"/>
                <w:sz w:val="28"/>
                <w:szCs w:val="28"/>
              </w:rPr>
              <w:t>Bài 7: Lắp đặt, vận hành và kiểm tra hệ thống điều khiển điện - khí nén ứng dụng.</w:t>
            </w:r>
          </w:p>
          <w:p w14:paraId="79F54948"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1. Lắp đặt, vận hành</w:t>
            </w:r>
          </w:p>
          <w:p w14:paraId="5209422C"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rPr>
              <w:t>1.</w:t>
            </w:r>
            <w:r w:rsidRPr="00A30328">
              <w:rPr>
                <w:rFonts w:eastAsia="Times New Roman" w:cs="Times New Roman"/>
                <w:sz w:val="28"/>
                <w:szCs w:val="28"/>
                <w:lang w:val="vi-VN"/>
              </w:rPr>
              <w:t xml:space="preserve">1. Điều khiển </w:t>
            </w:r>
            <w:r w:rsidRPr="00A30328">
              <w:rPr>
                <w:rFonts w:eastAsia="Times New Roman" w:cs="Times New Roman"/>
                <w:sz w:val="28"/>
                <w:szCs w:val="28"/>
              </w:rPr>
              <w:t xml:space="preserve">mạch một </w:t>
            </w:r>
            <w:r w:rsidRPr="00A30328">
              <w:rPr>
                <w:rFonts w:eastAsia="Times New Roman" w:cs="Times New Roman"/>
                <w:sz w:val="28"/>
                <w:szCs w:val="28"/>
                <w:lang w:val="vi-VN"/>
              </w:rPr>
              <w:t>xy lanh.</w:t>
            </w:r>
          </w:p>
          <w:p w14:paraId="483C64EE"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1</w:t>
            </w:r>
            <w:r w:rsidRPr="00A30328">
              <w:rPr>
                <w:rFonts w:eastAsia="Times New Roman" w:cs="Times New Roman"/>
                <w:sz w:val="28"/>
                <w:szCs w:val="28"/>
                <w:lang w:val="vi-VN"/>
              </w:rPr>
              <w:t xml:space="preserve">.2. </w:t>
            </w:r>
            <w:r w:rsidRPr="00A30328">
              <w:rPr>
                <w:rFonts w:eastAsia="Times New Roman" w:cs="Times New Roman"/>
                <w:sz w:val="28"/>
                <w:szCs w:val="28"/>
              </w:rPr>
              <w:t>Điều khiển mạch tử hai xy lanh.</w:t>
            </w:r>
          </w:p>
          <w:p w14:paraId="4FF8DB39" w14:textId="77777777" w:rsidR="00776B7F" w:rsidRPr="00A30328" w:rsidRDefault="00776B7F" w:rsidP="00C91F7E">
            <w:pPr>
              <w:spacing w:after="0" w:line="312" w:lineRule="auto"/>
              <w:rPr>
                <w:rFonts w:eastAsia="Times New Roman" w:cs="Times New Roman"/>
                <w:sz w:val="28"/>
                <w:szCs w:val="28"/>
              </w:rPr>
            </w:pPr>
            <w:r w:rsidRPr="00A30328">
              <w:rPr>
                <w:rFonts w:eastAsia="Times New Roman" w:cs="Times New Roman"/>
                <w:sz w:val="28"/>
                <w:szCs w:val="28"/>
              </w:rPr>
              <w:t>2. Tìm và sửa lỗi trong hệ thống điều khiển điện - khí nén</w:t>
            </w:r>
          </w:p>
          <w:p w14:paraId="18FEEE9A"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2.1. Phương pháp tìm và sửa lỗi.</w:t>
            </w:r>
          </w:p>
          <w:p w14:paraId="07145C12"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2.2. Các bài tập thực hành sửa lỗi. </w:t>
            </w:r>
          </w:p>
          <w:p w14:paraId="331CD503"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3. Kiểm tra kết thúc lý thuyết và thực hành</w:t>
            </w:r>
          </w:p>
        </w:tc>
        <w:tc>
          <w:tcPr>
            <w:tcW w:w="838" w:type="dxa"/>
          </w:tcPr>
          <w:p w14:paraId="7424AFF3"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40</w:t>
            </w:r>
          </w:p>
        </w:tc>
        <w:tc>
          <w:tcPr>
            <w:tcW w:w="1118" w:type="dxa"/>
          </w:tcPr>
          <w:p w14:paraId="3E7EF1A4"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lang w:val="en-GB"/>
              </w:rPr>
              <w:t>0</w:t>
            </w:r>
            <w:r w:rsidRPr="00A30328">
              <w:rPr>
                <w:rFonts w:eastAsia="Times New Roman" w:cs="Times New Roman"/>
                <w:sz w:val="28"/>
                <w:szCs w:val="28"/>
              </w:rPr>
              <w:t>2</w:t>
            </w:r>
          </w:p>
          <w:p w14:paraId="2708FDDE"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1EFFE699" w14:textId="77777777" w:rsidR="00776B7F" w:rsidRPr="00A30328" w:rsidRDefault="00776B7F" w:rsidP="00C91F7E">
            <w:pPr>
              <w:tabs>
                <w:tab w:val="left" w:pos="600"/>
              </w:tabs>
              <w:spacing w:after="0" w:line="312" w:lineRule="auto"/>
              <w:jc w:val="center"/>
              <w:rPr>
                <w:rFonts w:eastAsia="Times New Roman" w:cs="Times New Roman"/>
                <w:sz w:val="28"/>
                <w:szCs w:val="28"/>
              </w:rPr>
            </w:pPr>
          </w:p>
        </w:tc>
        <w:tc>
          <w:tcPr>
            <w:tcW w:w="1511" w:type="dxa"/>
          </w:tcPr>
          <w:p w14:paraId="5A3E30DB"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36</w:t>
            </w:r>
          </w:p>
          <w:p w14:paraId="1EE52105"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57308007" w14:textId="77777777" w:rsidR="00776B7F" w:rsidRPr="00A30328" w:rsidRDefault="00776B7F" w:rsidP="00C91F7E">
            <w:pPr>
              <w:tabs>
                <w:tab w:val="left" w:pos="600"/>
              </w:tabs>
              <w:spacing w:after="0" w:line="312" w:lineRule="auto"/>
              <w:jc w:val="center"/>
              <w:rPr>
                <w:rFonts w:eastAsia="Times New Roman" w:cs="Times New Roman"/>
                <w:sz w:val="28"/>
                <w:szCs w:val="28"/>
              </w:rPr>
            </w:pPr>
          </w:p>
          <w:p w14:paraId="7AAC63C2"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r w:rsidRPr="00A30328">
              <w:rPr>
                <w:rFonts w:eastAsia="Times New Roman" w:cs="Times New Roman"/>
                <w:color w:val="0000FF"/>
                <w:sz w:val="28"/>
                <w:szCs w:val="28"/>
              </w:rPr>
              <w:t>24</w:t>
            </w:r>
          </w:p>
          <w:p w14:paraId="427BF3CD"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2844CFB9"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72E1B449"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57CE4AAE"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2013E049" w14:textId="77777777" w:rsidR="00776B7F" w:rsidRPr="00A30328" w:rsidRDefault="00776B7F" w:rsidP="00C91F7E">
            <w:pPr>
              <w:tabs>
                <w:tab w:val="left" w:pos="600"/>
              </w:tabs>
              <w:spacing w:after="0" w:line="312" w:lineRule="auto"/>
              <w:jc w:val="center"/>
              <w:rPr>
                <w:rFonts w:eastAsia="Times New Roman" w:cs="Times New Roman"/>
                <w:color w:val="0000FF"/>
                <w:sz w:val="28"/>
                <w:szCs w:val="28"/>
              </w:rPr>
            </w:pPr>
          </w:p>
          <w:p w14:paraId="359019A7" w14:textId="77777777" w:rsidR="00776B7F" w:rsidRPr="00A30328" w:rsidRDefault="00776B7F" w:rsidP="00C91F7E">
            <w:pPr>
              <w:tabs>
                <w:tab w:val="left" w:pos="600"/>
              </w:tabs>
              <w:spacing w:after="0" w:line="312" w:lineRule="auto"/>
              <w:jc w:val="center"/>
              <w:rPr>
                <w:rFonts w:eastAsia="Times New Roman" w:cs="Times New Roman"/>
                <w:sz w:val="28"/>
                <w:szCs w:val="28"/>
              </w:rPr>
            </w:pPr>
            <w:r w:rsidRPr="00A30328">
              <w:rPr>
                <w:rFonts w:eastAsia="Times New Roman" w:cs="Times New Roman"/>
                <w:color w:val="0000FF"/>
                <w:sz w:val="28"/>
                <w:szCs w:val="28"/>
              </w:rPr>
              <w:t>12</w:t>
            </w:r>
          </w:p>
        </w:tc>
        <w:tc>
          <w:tcPr>
            <w:tcW w:w="973" w:type="dxa"/>
          </w:tcPr>
          <w:p w14:paraId="7434D9EE" w14:textId="77777777" w:rsidR="00776B7F" w:rsidRPr="00A30328" w:rsidRDefault="00776B7F" w:rsidP="00C91F7E">
            <w:pPr>
              <w:tabs>
                <w:tab w:val="left" w:pos="600"/>
              </w:tabs>
              <w:spacing w:after="0" w:line="312" w:lineRule="auto"/>
              <w:jc w:val="center"/>
              <w:rPr>
                <w:rFonts w:eastAsia="Times New Roman" w:cs="Times New Roman"/>
                <w:bCs/>
                <w:sz w:val="28"/>
                <w:szCs w:val="28"/>
              </w:rPr>
            </w:pPr>
            <w:r w:rsidRPr="00A30328">
              <w:rPr>
                <w:rFonts w:eastAsia="Times New Roman" w:cs="Times New Roman"/>
                <w:bCs/>
                <w:sz w:val="28"/>
                <w:szCs w:val="28"/>
              </w:rPr>
              <w:t>02</w:t>
            </w:r>
          </w:p>
          <w:p w14:paraId="2A997D7E"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5D701254"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2F7C0C44"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44EF47D2"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2AA32931"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507017D7"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774F612D"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3B5005E4"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07FED020"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p w14:paraId="55831C5D" w14:textId="77777777" w:rsidR="00776B7F" w:rsidRPr="00A30328" w:rsidRDefault="00776B7F" w:rsidP="00C91F7E">
            <w:pPr>
              <w:tabs>
                <w:tab w:val="left" w:pos="600"/>
              </w:tabs>
              <w:spacing w:after="0" w:line="312" w:lineRule="auto"/>
              <w:jc w:val="center"/>
              <w:rPr>
                <w:rFonts w:eastAsia="Times New Roman" w:cs="Times New Roman"/>
                <w:bCs/>
                <w:sz w:val="28"/>
                <w:szCs w:val="28"/>
              </w:rPr>
            </w:pPr>
          </w:p>
        </w:tc>
      </w:tr>
      <w:tr w:rsidR="00776B7F" w:rsidRPr="00A30328" w14:paraId="087A15FF" w14:textId="77777777" w:rsidTr="00086071">
        <w:trPr>
          <w:trHeight w:val="420"/>
        </w:trPr>
        <w:tc>
          <w:tcPr>
            <w:tcW w:w="793" w:type="dxa"/>
          </w:tcPr>
          <w:p w14:paraId="40F6D0EF" w14:textId="77777777" w:rsidR="00776B7F" w:rsidRPr="00A30328" w:rsidRDefault="00776B7F" w:rsidP="00C91F7E">
            <w:pPr>
              <w:spacing w:after="0" w:line="312" w:lineRule="auto"/>
              <w:jc w:val="center"/>
              <w:rPr>
                <w:rFonts w:eastAsia="Times New Roman" w:cs="Times New Roman"/>
                <w:sz w:val="28"/>
                <w:szCs w:val="28"/>
              </w:rPr>
            </w:pPr>
          </w:p>
        </w:tc>
        <w:tc>
          <w:tcPr>
            <w:tcW w:w="3962" w:type="dxa"/>
          </w:tcPr>
          <w:p w14:paraId="57BA4AFF" w14:textId="77777777" w:rsidR="00776B7F" w:rsidRPr="00A30328" w:rsidRDefault="00776B7F"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Cộng</w:t>
            </w:r>
          </w:p>
        </w:tc>
        <w:tc>
          <w:tcPr>
            <w:tcW w:w="838" w:type="dxa"/>
          </w:tcPr>
          <w:p w14:paraId="20DC013D" w14:textId="77777777" w:rsidR="00776B7F" w:rsidRPr="00A30328" w:rsidRDefault="00776B7F" w:rsidP="00C91F7E">
            <w:pPr>
              <w:spacing w:after="0" w:line="312" w:lineRule="auto"/>
              <w:jc w:val="center"/>
              <w:rPr>
                <w:rFonts w:eastAsia="Times New Roman" w:cs="Times New Roman"/>
                <w:b/>
                <w:sz w:val="28"/>
                <w:szCs w:val="28"/>
                <w:lang w:val="en-GB"/>
              </w:rPr>
            </w:pPr>
            <w:r w:rsidRPr="00A30328">
              <w:rPr>
                <w:rFonts w:eastAsia="Times New Roman" w:cs="Times New Roman"/>
                <w:b/>
                <w:sz w:val="28"/>
                <w:szCs w:val="28"/>
              </w:rPr>
              <w:t>10</w:t>
            </w:r>
            <w:r w:rsidRPr="00A30328">
              <w:rPr>
                <w:rFonts w:eastAsia="Times New Roman" w:cs="Times New Roman"/>
                <w:b/>
                <w:sz w:val="28"/>
                <w:szCs w:val="28"/>
                <w:lang w:val="en-GB"/>
              </w:rPr>
              <w:t>5</w:t>
            </w:r>
          </w:p>
        </w:tc>
        <w:tc>
          <w:tcPr>
            <w:tcW w:w="1118" w:type="dxa"/>
          </w:tcPr>
          <w:p w14:paraId="33284A84" w14:textId="77777777" w:rsidR="00776B7F" w:rsidRPr="00A30328" w:rsidRDefault="00776B7F"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45</w:t>
            </w:r>
          </w:p>
        </w:tc>
        <w:tc>
          <w:tcPr>
            <w:tcW w:w="1511" w:type="dxa"/>
          </w:tcPr>
          <w:p w14:paraId="2BBF7D20" w14:textId="77777777" w:rsidR="00776B7F" w:rsidRPr="00A30328" w:rsidRDefault="00776B7F" w:rsidP="00C91F7E">
            <w:pPr>
              <w:spacing w:after="0" w:line="312" w:lineRule="auto"/>
              <w:jc w:val="center"/>
              <w:rPr>
                <w:rFonts w:eastAsia="Times New Roman" w:cs="Times New Roman"/>
                <w:b/>
                <w:sz w:val="28"/>
                <w:szCs w:val="28"/>
                <w:lang w:val="en-GB"/>
              </w:rPr>
            </w:pPr>
            <w:r w:rsidRPr="00A30328">
              <w:rPr>
                <w:rFonts w:eastAsia="Times New Roman" w:cs="Times New Roman"/>
                <w:b/>
                <w:sz w:val="28"/>
                <w:szCs w:val="28"/>
                <w:lang w:val="en-GB"/>
              </w:rPr>
              <w:t>56</w:t>
            </w:r>
          </w:p>
        </w:tc>
        <w:tc>
          <w:tcPr>
            <w:tcW w:w="973" w:type="dxa"/>
          </w:tcPr>
          <w:p w14:paraId="6C2FFFED" w14:textId="77777777" w:rsidR="00776B7F" w:rsidRPr="00A30328" w:rsidRDefault="00776B7F" w:rsidP="00C91F7E">
            <w:pPr>
              <w:spacing w:after="0" w:line="312" w:lineRule="auto"/>
              <w:jc w:val="center"/>
              <w:rPr>
                <w:rFonts w:eastAsia="Times New Roman" w:cs="Times New Roman"/>
                <w:b/>
                <w:sz w:val="28"/>
                <w:szCs w:val="28"/>
                <w:lang w:val="en-GB"/>
              </w:rPr>
            </w:pPr>
            <w:r w:rsidRPr="00A30328">
              <w:rPr>
                <w:rFonts w:eastAsia="Times New Roman" w:cs="Times New Roman"/>
                <w:b/>
                <w:sz w:val="28"/>
                <w:szCs w:val="28"/>
                <w:lang w:val="en-GB"/>
              </w:rPr>
              <w:t>4</w:t>
            </w:r>
          </w:p>
        </w:tc>
      </w:tr>
    </w:tbl>
    <w:p w14:paraId="4EAA8485" w14:textId="77777777" w:rsidR="00776B7F" w:rsidRPr="00A30328" w:rsidRDefault="00776B7F" w:rsidP="00C91F7E">
      <w:pPr>
        <w:spacing w:after="0" w:line="312" w:lineRule="auto"/>
        <w:ind w:firstLineChars="50" w:firstLine="140"/>
        <w:jc w:val="both"/>
        <w:rPr>
          <w:rFonts w:eastAsia="Times New Roman" w:cs="Times New Roman"/>
          <w:sz w:val="28"/>
          <w:szCs w:val="28"/>
        </w:rPr>
      </w:pPr>
      <w:r w:rsidRPr="00A30328">
        <w:rPr>
          <w:rFonts w:eastAsia="Times New Roman" w:cs="Times New Roman"/>
          <w:sz w:val="28"/>
          <w:szCs w:val="28"/>
        </w:rPr>
        <w:t xml:space="preserve">2. Nội dung chi </w:t>
      </w:r>
      <w:proofErr w:type="gramStart"/>
      <w:r w:rsidRPr="00A30328">
        <w:rPr>
          <w:rFonts w:eastAsia="Times New Roman" w:cs="Times New Roman"/>
          <w:sz w:val="28"/>
          <w:szCs w:val="28"/>
        </w:rPr>
        <w:t>tiết :</w:t>
      </w:r>
      <w:proofErr w:type="gramEnd"/>
    </w:p>
    <w:p w14:paraId="7EAAB496"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Bài mở đầu:</w:t>
      </w:r>
    </w:p>
    <w:p w14:paraId="75DEC943"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Bài 1:</w:t>
      </w:r>
      <w:r w:rsidRPr="00A30328">
        <w:rPr>
          <w:rFonts w:eastAsia="Times New Roman" w:cs="Times New Roman"/>
          <w:sz w:val="28"/>
          <w:szCs w:val="28"/>
        </w:rPr>
        <w:tab/>
      </w:r>
      <w:r w:rsidRPr="00A30328">
        <w:rPr>
          <w:rFonts w:eastAsia="Times New Roman" w:cs="Times New Roman"/>
          <w:b/>
          <w:sz w:val="28"/>
          <w:szCs w:val="28"/>
        </w:rPr>
        <w:t>Khái niệm về khí nén, ứng dụng của khí nén</w:t>
      </w:r>
      <w:r w:rsidRPr="00A30328">
        <w:rPr>
          <w:rFonts w:eastAsia="Times New Roman" w:cs="Times New Roman"/>
          <w:sz w:val="28"/>
          <w:szCs w:val="28"/>
        </w:rPr>
        <w:tab/>
      </w:r>
      <w:r w:rsidRPr="00A30328">
        <w:rPr>
          <w:rFonts w:eastAsia="Times New Roman" w:cs="Times New Roman"/>
          <w:sz w:val="28"/>
          <w:szCs w:val="28"/>
        </w:rPr>
        <w:tab/>
        <w:t>Thời gian: 5 giờ</w:t>
      </w:r>
    </w:p>
    <w:p w14:paraId="7EDC0965"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5A6163D9" w14:textId="77777777" w:rsidR="00776B7F" w:rsidRPr="00A30328" w:rsidRDefault="00776B7F" w:rsidP="00C91F7E">
      <w:pPr>
        <w:tabs>
          <w:tab w:val="left" w:pos="600"/>
        </w:tabs>
        <w:spacing w:after="0" w:line="312" w:lineRule="auto"/>
        <w:jc w:val="both"/>
        <w:rPr>
          <w:rFonts w:eastAsia="MS Mincho" w:cs="Times New Roman"/>
          <w:sz w:val="28"/>
          <w:szCs w:val="28"/>
          <w:lang w:val="vi-VN"/>
        </w:rPr>
      </w:pPr>
      <w:r w:rsidRPr="00A30328">
        <w:rPr>
          <w:rFonts w:eastAsia="MS Mincho" w:cs="Times New Roman"/>
          <w:sz w:val="28"/>
          <w:szCs w:val="28"/>
        </w:rPr>
        <w:tab/>
      </w:r>
      <w:r w:rsidRPr="00A30328">
        <w:rPr>
          <w:rFonts w:eastAsia="MS Mincho" w:cs="Times New Roman"/>
          <w:sz w:val="28"/>
          <w:szCs w:val="28"/>
          <w:lang w:val="vi-VN"/>
        </w:rPr>
        <w:t>- Trình bày được các đơn vị đo và cơ sở tính toán khí nén.</w:t>
      </w:r>
    </w:p>
    <w:p w14:paraId="654054EB" w14:textId="77777777" w:rsidR="00776B7F" w:rsidRPr="00A30328" w:rsidRDefault="00776B7F" w:rsidP="00C91F7E">
      <w:pPr>
        <w:tabs>
          <w:tab w:val="left" w:pos="600"/>
        </w:tabs>
        <w:spacing w:after="0" w:line="312" w:lineRule="auto"/>
        <w:jc w:val="both"/>
        <w:rPr>
          <w:rFonts w:eastAsia="MS Mincho" w:cs="Times New Roman"/>
          <w:sz w:val="28"/>
          <w:szCs w:val="28"/>
        </w:rPr>
      </w:pPr>
      <w:r w:rsidRPr="00A30328">
        <w:rPr>
          <w:rFonts w:eastAsia="MS Mincho" w:cs="Times New Roman"/>
          <w:sz w:val="28"/>
          <w:szCs w:val="28"/>
          <w:lang w:val="vi-VN"/>
        </w:rPr>
        <w:t xml:space="preserve">        </w:t>
      </w:r>
      <w:r w:rsidRPr="00A30328">
        <w:rPr>
          <w:rFonts w:eastAsia="MS Mincho" w:cs="Times New Roman"/>
          <w:sz w:val="28"/>
          <w:szCs w:val="28"/>
        </w:rPr>
        <w:t xml:space="preserve"> </w:t>
      </w:r>
      <w:r w:rsidRPr="00A30328">
        <w:rPr>
          <w:rFonts w:eastAsia="MS Mincho" w:cs="Times New Roman"/>
          <w:sz w:val="28"/>
          <w:szCs w:val="28"/>
          <w:lang w:val="vi-VN"/>
        </w:rPr>
        <w:t>- Nắm vững các thiết bị xử lý khí nén, phân phối sử dụng trong hệ thống khí nén.</w:t>
      </w:r>
    </w:p>
    <w:p w14:paraId="7006BA72"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MS Mincho" w:cs="Times New Roman"/>
          <w:sz w:val="28"/>
          <w:szCs w:val="28"/>
          <w:lang w:val="vi-VN"/>
        </w:rPr>
        <w:tab/>
        <w:t>- Chủ động, sáng</w:t>
      </w:r>
      <w:r w:rsidRPr="00A30328">
        <w:rPr>
          <w:rFonts w:eastAsia="Times New Roman" w:cs="Times New Roman"/>
          <w:sz w:val="28"/>
          <w:szCs w:val="28"/>
          <w:lang w:val="vi-VN"/>
        </w:rPr>
        <w:t xml:space="preserve"> tạo và an toàn trong thực hành.</w:t>
      </w:r>
      <w:r w:rsidRPr="00A30328">
        <w:rPr>
          <w:rFonts w:eastAsia="Times New Roman" w:cs="Times New Roman"/>
          <w:sz w:val="28"/>
          <w:szCs w:val="28"/>
          <w:lang w:val="vi-VN"/>
        </w:rPr>
        <w:tab/>
      </w:r>
    </w:p>
    <w:p w14:paraId="4D2BAA03"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1F262602" w14:textId="77777777" w:rsidR="00776B7F" w:rsidRPr="00A30328" w:rsidRDefault="00776B7F" w:rsidP="00C91F7E">
      <w:pPr>
        <w:tabs>
          <w:tab w:val="left" w:pos="176"/>
          <w:tab w:val="left" w:pos="600"/>
          <w:tab w:val="right" w:leader="dot" w:pos="8789"/>
        </w:tabs>
        <w:spacing w:after="0" w:line="312" w:lineRule="auto"/>
        <w:jc w:val="both"/>
        <w:rPr>
          <w:rFonts w:eastAsia="Times New Roman" w:cs="Times New Roman"/>
          <w:bCs/>
          <w:sz w:val="28"/>
          <w:szCs w:val="28"/>
          <w:lang w:val="vi-VN"/>
        </w:rPr>
      </w:pPr>
      <w:r w:rsidRPr="00A30328">
        <w:rPr>
          <w:rFonts w:eastAsia="Times New Roman" w:cs="Times New Roman"/>
          <w:sz w:val="28"/>
          <w:szCs w:val="28"/>
        </w:rPr>
        <w:t>2.</w:t>
      </w:r>
      <w:r w:rsidRPr="00A30328">
        <w:rPr>
          <w:rFonts w:eastAsia="Times New Roman" w:cs="Times New Roman"/>
          <w:bCs/>
          <w:sz w:val="28"/>
          <w:szCs w:val="28"/>
          <w:lang w:val="vi-VN"/>
        </w:rPr>
        <w:t>1.  Một số đặc điểm hệ thống truyền động bằng  khí nén</w:t>
      </w:r>
    </w:p>
    <w:p w14:paraId="158CEA4E" w14:textId="77777777" w:rsidR="00776B7F" w:rsidRPr="00A30328" w:rsidRDefault="00776B7F" w:rsidP="00C91F7E">
      <w:pPr>
        <w:tabs>
          <w:tab w:val="left" w:pos="176"/>
          <w:tab w:val="left" w:pos="600"/>
          <w:tab w:val="right" w:leader="dot" w:pos="8789"/>
        </w:tabs>
        <w:spacing w:after="0" w:line="312" w:lineRule="auto"/>
        <w:rPr>
          <w:rFonts w:eastAsia="Times New Roman" w:cs="Times New Roman"/>
          <w:sz w:val="28"/>
          <w:szCs w:val="28"/>
          <w:lang w:val="vi-VN"/>
        </w:rPr>
      </w:pPr>
      <w:r w:rsidRPr="00A30328">
        <w:rPr>
          <w:rFonts w:eastAsia="Times New Roman" w:cs="Times New Roman"/>
          <w:sz w:val="28"/>
          <w:szCs w:val="28"/>
          <w:lang w:val="vi-VN"/>
        </w:rPr>
        <w:t>2.2.  Đơn vị  đo trong hệ thống điều khiển</w:t>
      </w:r>
    </w:p>
    <w:p w14:paraId="5A056210" w14:textId="77777777" w:rsidR="00776B7F" w:rsidRPr="00A30328" w:rsidRDefault="00776B7F" w:rsidP="00C91F7E">
      <w:pPr>
        <w:tabs>
          <w:tab w:val="left" w:pos="176"/>
          <w:tab w:val="left" w:pos="600"/>
          <w:tab w:val="right" w:leader="dot" w:pos="8789"/>
        </w:tabs>
        <w:spacing w:after="0" w:line="312" w:lineRule="auto"/>
        <w:rPr>
          <w:rFonts w:eastAsia="Times New Roman" w:cs="Times New Roman"/>
          <w:bCs/>
          <w:sz w:val="28"/>
          <w:szCs w:val="28"/>
          <w:lang w:val="vi-VN"/>
        </w:rPr>
      </w:pPr>
      <w:r w:rsidRPr="00A30328">
        <w:rPr>
          <w:rFonts w:eastAsia="Times New Roman" w:cs="Times New Roman"/>
          <w:sz w:val="28"/>
          <w:szCs w:val="28"/>
          <w:lang w:val="vi-VN"/>
        </w:rPr>
        <w:t>2.3. Cơ sở tính toán</w:t>
      </w:r>
    </w:p>
    <w:p w14:paraId="1B8FF4B4"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2.4.  Các loại máy nén khí, phạm vi ứng dụng.</w:t>
      </w:r>
    </w:p>
    <w:p w14:paraId="7CAB5EA6"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lastRenderedPageBreak/>
        <w:t>2.5. Thiết bị xử lý khí nén</w:t>
      </w:r>
    </w:p>
    <w:p w14:paraId="555B0E86"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2.6. Thiết bị phân phối và điều khiển khí nén.</w:t>
      </w:r>
    </w:p>
    <w:p w14:paraId="21490D36"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2.7. Thiết bị chấp hành trong hệ thống khí nén.</w:t>
      </w:r>
    </w:p>
    <w:p w14:paraId="0A8CA4FD"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Bài 2:</w:t>
      </w:r>
      <w:r w:rsidRPr="00A30328">
        <w:rPr>
          <w:rFonts w:eastAsia="Times New Roman" w:cs="Times New Roman"/>
          <w:sz w:val="28"/>
          <w:szCs w:val="28"/>
          <w:lang w:val="vi-VN"/>
        </w:rPr>
        <w:tab/>
      </w:r>
      <w:r w:rsidRPr="00A30328">
        <w:rPr>
          <w:rFonts w:eastAsia="Times New Roman" w:cs="Times New Roman"/>
          <w:b/>
          <w:bCs/>
          <w:sz w:val="28"/>
          <w:szCs w:val="28"/>
          <w:lang w:val="vi-VN"/>
        </w:rPr>
        <w:t>Các phần tử khí nén.</w:t>
      </w:r>
      <w:r w:rsidRPr="00A30328">
        <w:rPr>
          <w:rFonts w:eastAsia="Times New Roman" w:cs="Times New Roman"/>
          <w:b/>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t xml:space="preserve">Thời gian: </w:t>
      </w:r>
      <w:r w:rsidRPr="00A30328">
        <w:rPr>
          <w:rFonts w:eastAsia="Times New Roman" w:cs="Times New Roman"/>
          <w:sz w:val="28"/>
          <w:szCs w:val="28"/>
        </w:rPr>
        <w:t>1</w:t>
      </w:r>
      <w:r w:rsidRPr="00A30328">
        <w:rPr>
          <w:rFonts w:eastAsia="Times New Roman" w:cs="Times New Roman"/>
          <w:sz w:val="28"/>
          <w:szCs w:val="28"/>
          <w:lang w:val="en-GB"/>
        </w:rPr>
        <w:t xml:space="preserve">1 </w:t>
      </w:r>
      <w:r w:rsidRPr="00A30328">
        <w:rPr>
          <w:rFonts w:eastAsia="Times New Roman" w:cs="Times New Roman"/>
          <w:sz w:val="28"/>
          <w:szCs w:val="28"/>
          <w:lang w:val="vi-VN"/>
        </w:rPr>
        <w:t>giờ</w:t>
      </w:r>
    </w:p>
    <w:p w14:paraId="50A2459E"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1. Mục tiêu của bài:</w:t>
      </w:r>
    </w:p>
    <w:p w14:paraId="7C5591B7" w14:textId="77777777" w:rsidR="00776B7F" w:rsidRPr="00A30328" w:rsidRDefault="00776B7F" w:rsidP="00C91F7E">
      <w:pPr>
        <w:tabs>
          <w:tab w:val="left" w:pos="600"/>
        </w:tabs>
        <w:spacing w:after="0" w:line="312" w:lineRule="auto"/>
        <w:jc w:val="both"/>
        <w:rPr>
          <w:rFonts w:eastAsia="Times New Roman" w:cs="Times New Roman"/>
          <w:i/>
          <w:iCs/>
          <w:sz w:val="28"/>
          <w:szCs w:val="28"/>
          <w:lang w:val="vi-VN"/>
        </w:rPr>
      </w:pPr>
      <w:r w:rsidRPr="00A30328">
        <w:rPr>
          <w:rFonts w:eastAsia="Times New Roman" w:cs="Times New Roman"/>
          <w:sz w:val="28"/>
          <w:szCs w:val="28"/>
          <w:lang w:val="vi-VN"/>
        </w:rPr>
        <w:t xml:space="preserve">       - Miêu tả chức năng của các phần tử khí nén được ứng dụng trong công nghiệp. </w:t>
      </w:r>
    </w:p>
    <w:p w14:paraId="79C41915"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Biểu diễn được các qui trình công nghệ điều khiển bằng khí nén dưới các dạng biểu đồ trạng thái.</w:t>
      </w:r>
    </w:p>
    <w:p w14:paraId="7303215A"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Ứng dụng lắp ráp thành thạo các mạch điều khiển khí nén đơn giản với các phần tử khí nén trong công nghiệp.</w:t>
      </w:r>
    </w:p>
    <w:p w14:paraId="5A237B18"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vi-VN"/>
        </w:rPr>
        <w:tab/>
        <w:t>- Chủ động, sáng tạo và an toàn trong thực hành.</w:t>
      </w:r>
      <w:r w:rsidRPr="00A30328">
        <w:rPr>
          <w:rFonts w:eastAsia="Times New Roman" w:cs="Times New Roman"/>
          <w:sz w:val="28"/>
          <w:szCs w:val="28"/>
          <w:lang w:val="vi-VN"/>
        </w:rPr>
        <w:tab/>
      </w:r>
    </w:p>
    <w:p w14:paraId="1E363C3C"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21B18E95"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rPr>
        <w:t>2.</w:t>
      </w:r>
      <w:r w:rsidRPr="00A30328">
        <w:rPr>
          <w:rFonts w:eastAsia="Times New Roman" w:cs="Times New Roman"/>
          <w:sz w:val="28"/>
          <w:szCs w:val="28"/>
          <w:lang w:val="nl-NL"/>
        </w:rPr>
        <w:t>1. Van đảo chiều</w:t>
      </w:r>
      <w:r w:rsidRPr="00A30328">
        <w:rPr>
          <w:rFonts w:eastAsia="Times New Roman" w:cs="Times New Roman"/>
          <w:sz w:val="28"/>
          <w:szCs w:val="28"/>
          <w:lang w:val="nl-NL"/>
        </w:rPr>
        <w:tab/>
      </w:r>
    </w:p>
    <w:p w14:paraId="33B7BA3A"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rPr>
        <w:t>2.</w:t>
      </w:r>
      <w:r w:rsidRPr="00A30328">
        <w:rPr>
          <w:rFonts w:eastAsia="Times New Roman" w:cs="Times New Roman"/>
          <w:sz w:val="28"/>
          <w:szCs w:val="28"/>
          <w:lang w:val="nl-NL"/>
        </w:rPr>
        <w:t>2. Van chặn</w:t>
      </w:r>
      <w:r w:rsidRPr="00A30328">
        <w:rPr>
          <w:rFonts w:eastAsia="Times New Roman" w:cs="Times New Roman"/>
          <w:sz w:val="28"/>
          <w:szCs w:val="28"/>
          <w:lang w:val="nl-NL"/>
        </w:rPr>
        <w:tab/>
      </w:r>
    </w:p>
    <w:p w14:paraId="2A702394"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rPr>
        <w:t>2.</w:t>
      </w:r>
      <w:r w:rsidRPr="00A30328">
        <w:rPr>
          <w:rFonts w:eastAsia="Times New Roman" w:cs="Times New Roman"/>
          <w:sz w:val="28"/>
          <w:szCs w:val="28"/>
          <w:lang w:val="nl-NL"/>
        </w:rPr>
        <w:t>3. Van tiết lưu</w:t>
      </w:r>
      <w:r w:rsidRPr="00A30328">
        <w:rPr>
          <w:rFonts w:eastAsia="Times New Roman" w:cs="Times New Roman"/>
          <w:sz w:val="28"/>
          <w:szCs w:val="28"/>
          <w:lang w:val="nl-NL"/>
        </w:rPr>
        <w:tab/>
      </w:r>
    </w:p>
    <w:p w14:paraId="2B11BCCF"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rPr>
        <w:t>2.</w:t>
      </w:r>
      <w:r w:rsidRPr="00A30328">
        <w:rPr>
          <w:rFonts w:eastAsia="Times New Roman" w:cs="Times New Roman"/>
          <w:sz w:val="28"/>
          <w:szCs w:val="28"/>
          <w:lang w:val="nl-NL"/>
        </w:rPr>
        <w:t>4. Van áp suất</w:t>
      </w:r>
    </w:p>
    <w:p w14:paraId="62851515"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rPr>
        <w:t>2.</w:t>
      </w:r>
      <w:r w:rsidRPr="00A30328">
        <w:rPr>
          <w:rFonts w:eastAsia="Times New Roman" w:cs="Times New Roman"/>
          <w:sz w:val="28"/>
          <w:szCs w:val="28"/>
          <w:lang w:val="nl-NL"/>
        </w:rPr>
        <w:t>5. Van lô gic</w:t>
      </w:r>
      <w:r w:rsidRPr="00A30328">
        <w:rPr>
          <w:rFonts w:eastAsia="Times New Roman" w:cs="Times New Roman"/>
          <w:sz w:val="28"/>
          <w:szCs w:val="28"/>
          <w:lang w:val="nl-NL"/>
        </w:rPr>
        <w:tab/>
      </w:r>
    </w:p>
    <w:p w14:paraId="2686B633"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2.6. Rơ le áp suất </w:t>
      </w:r>
    </w:p>
    <w:p w14:paraId="190887C4"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2.7. Van điều chỉnh thời gian  </w:t>
      </w:r>
    </w:p>
    <w:p w14:paraId="774D1762"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2.8. Van chân không</w:t>
      </w:r>
      <w:r w:rsidRPr="00A30328">
        <w:rPr>
          <w:rFonts w:eastAsia="Times New Roman" w:cs="Times New Roman"/>
          <w:sz w:val="28"/>
          <w:szCs w:val="28"/>
          <w:lang w:val="nl-NL"/>
        </w:rPr>
        <w:tab/>
      </w:r>
      <w:r w:rsidRPr="00A30328">
        <w:rPr>
          <w:rFonts w:eastAsia="Times New Roman" w:cs="Times New Roman"/>
          <w:sz w:val="28"/>
          <w:szCs w:val="28"/>
          <w:lang w:val="nl-NL"/>
        </w:rPr>
        <w:tab/>
      </w:r>
    </w:p>
    <w:p w14:paraId="6386F8BF" w14:textId="77777777" w:rsidR="00776B7F" w:rsidRPr="00A30328" w:rsidRDefault="00776B7F" w:rsidP="00C91F7E">
      <w:pPr>
        <w:tabs>
          <w:tab w:val="left" w:pos="600"/>
        </w:tabs>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xml:space="preserve">2.9. Kiểm tra lý thuyết và thực hành </w:t>
      </w:r>
    </w:p>
    <w:p w14:paraId="4C0191D3" w14:textId="77777777" w:rsidR="00776B7F" w:rsidRPr="00A30328" w:rsidRDefault="00776B7F" w:rsidP="00C91F7E">
      <w:pPr>
        <w:spacing w:after="0" w:line="312" w:lineRule="auto"/>
        <w:jc w:val="both"/>
        <w:rPr>
          <w:rFonts w:eastAsia="Times New Roman" w:cs="Times New Roman"/>
          <w:bCs/>
          <w:sz w:val="28"/>
          <w:szCs w:val="28"/>
          <w:lang w:val="nl-NL"/>
        </w:rPr>
      </w:pPr>
      <w:r w:rsidRPr="00A30328">
        <w:rPr>
          <w:rFonts w:eastAsia="Times New Roman" w:cs="Times New Roman"/>
          <w:sz w:val="28"/>
          <w:szCs w:val="28"/>
          <w:lang w:val="nl-NL"/>
        </w:rPr>
        <w:t>Bài 3:</w:t>
      </w:r>
      <w:r w:rsidRPr="00A30328">
        <w:rPr>
          <w:rFonts w:eastAsia="Times New Roman" w:cs="Times New Roman"/>
          <w:sz w:val="28"/>
          <w:szCs w:val="28"/>
          <w:lang w:val="nl-NL"/>
        </w:rPr>
        <w:tab/>
      </w:r>
      <w:r w:rsidRPr="00A30328">
        <w:rPr>
          <w:rFonts w:eastAsia="Times New Roman" w:cs="Times New Roman"/>
          <w:b/>
          <w:bCs/>
          <w:sz w:val="28"/>
          <w:szCs w:val="28"/>
          <w:lang w:val="nl-NL"/>
        </w:rPr>
        <w:t>Thiết kế hệ thống điều khiển khí nén ứng dụng.</w:t>
      </w:r>
      <w:r w:rsidRPr="00A30328">
        <w:rPr>
          <w:rFonts w:eastAsia="Times New Roman" w:cs="Times New Roman"/>
          <w:bCs/>
          <w:sz w:val="28"/>
          <w:szCs w:val="28"/>
          <w:lang w:val="nl-NL"/>
        </w:rPr>
        <w:tab/>
      </w:r>
    </w:p>
    <w:p w14:paraId="73442EB4" w14:textId="77777777" w:rsidR="00776B7F" w:rsidRPr="00A30328" w:rsidRDefault="00776B7F" w:rsidP="00C91F7E">
      <w:pPr>
        <w:spacing w:after="0" w:line="312" w:lineRule="auto"/>
        <w:jc w:val="right"/>
        <w:rPr>
          <w:rFonts w:eastAsia="Times New Roman" w:cs="Times New Roman"/>
          <w:sz w:val="28"/>
          <w:szCs w:val="28"/>
          <w:lang w:val="nl-NL"/>
        </w:rPr>
      </w:pPr>
      <w:r w:rsidRPr="00A30328">
        <w:rPr>
          <w:rFonts w:eastAsia="Times New Roman" w:cs="Times New Roman"/>
          <w:bCs/>
          <w:sz w:val="28"/>
          <w:szCs w:val="28"/>
          <w:lang w:val="nl-NL"/>
        </w:rPr>
        <w:tab/>
      </w:r>
      <w:r w:rsidRPr="00A30328">
        <w:rPr>
          <w:rFonts w:eastAsia="Times New Roman" w:cs="Times New Roman"/>
          <w:bCs/>
          <w:sz w:val="28"/>
          <w:szCs w:val="28"/>
          <w:lang w:val="nl-NL"/>
        </w:rPr>
        <w:tab/>
      </w:r>
      <w:r w:rsidRPr="00A30328">
        <w:rPr>
          <w:rFonts w:eastAsia="Times New Roman" w:cs="Times New Roman"/>
          <w:bCs/>
          <w:sz w:val="28"/>
          <w:szCs w:val="28"/>
          <w:lang w:val="nl-NL"/>
        </w:rPr>
        <w:tab/>
      </w:r>
      <w:r w:rsidRPr="00A30328">
        <w:rPr>
          <w:rFonts w:eastAsia="Times New Roman" w:cs="Times New Roman"/>
          <w:bCs/>
          <w:sz w:val="28"/>
          <w:szCs w:val="28"/>
          <w:lang w:val="nl-NL"/>
        </w:rPr>
        <w:tab/>
      </w:r>
      <w:r w:rsidRPr="00A30328">
        <w:rPr>
          <w:rFonts w:eastAsia="Times New Roman" w:cs="Times New Roman"/>
          <w:bCs/>
          <w:sz w:val="28"/>
          <w:szCs w:val="28"/>
          <w:lang w:val="nl-NL"/>
        </w:rPr>
        <w:tab/>
      </w:r>
      <w:r w:rsidRPr="00A30328">
        <w:rPr>
          <w:rFonts w:eastAsia="Times New Roman" w:cs="Times New Roman"/>
          <w:bCs/>
          <w:sz w:val="28"/>
          <w:szCs w:val="28"/>
          <w:lang w:val="nl-NL"/>
        </w:rPr>
        <w:tab/>
      </w:r>
      <w:r w:rsidRPr="00A30328">
        <w:rPr>
          <w:rFonts w:eastAsia="Times New Roman" w:cs="Times New Roman"/>
          <w:bCs/>
          <w:sz w:val="28"/>
          <w:szCs w:val="28"/>
          <w:lang w:val="nl-NL"/>
        </w:rPr>
        <w:tab/>
      </w:r>
      <w:r w:rsidRPr="00A30328">
        <w:rPr>
          <w:rFonts w:eastAsia="Times New Roman" w:cs="Times New Roman"/>
          <w:sz w:val="28"/>
          <w:szCs w:val="28"/>
          <w:lang w:val="nl-NL"/>
        </w:rPr>
        <w:t>Thời gian: 1</w:t>
      </w:r>
      <w:r w:rsidRPr="00A30328">
        <w:rPr>
          <w:rFonts w:eastAsia="Times New Roman" w:cs="Times New Roman"/>
          <w:sz w:val="28"/>
          <w:szCs w:val="28"/>
          <w:lang w:val="en-GB"/>
        </w:rPr>
        <w:t>0</w:t>
      </w:r>
      <w:r w:rsidRPr="00A30328">
        <w:rPr>
          <w:rFonts w:eastAsia="Times New Roman" w:cs="Times New Roman"/>
          <w:sz w:val="28"/>
          <w:szCs w:val="28"/>
          <w:lang w:val="nl-NL"/>
        </w:rPr>
        <w:t xml:space="preserve"> giờ</w:t>
      </w:r>
    </w:p>
    <w:p w14:paraId="19C0B48A" w14:textId="77777777" w:rsidR="00776B7F" w:rsidRPr="00A30328" w:rsidRDefault="00776B7F"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1. Mục tiêu của bài:</w:t>
      </w:r>
    </w:p>
    <w:p w14:paraId="10DAE36F"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ab/>
        <w:t>- Mô tả chức năng và ứng dụng của các phần tử khí nén thường dùng trong công nghiệp.</w:t>
      </w:r>
    </w:p>
    <w:p w14:paraId="3853CFDF"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Xác định giải pháp cho các vấn đề liên quan tới các quy trình công nghiệp theo nhóm.</w:t>
      </w:r>
    </w:p>
    <w:p w14:paraId="025A80D9"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Nắm vững nguyên lý hoạt động của các phần tử điều khiển khí nén ứng dụng trong công nghiệp.</w:t>
      </w:r>
    </w:p>
    <w:p w14:paraId="650DA859"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Đọc, vẽ sơ đồ mạch khí nén và biểu đồ trạng thái.</w:t>
      </w:r>
    </w:p>
    <w:p w14:paraId="58003BEB"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Sử dụng được phần mềm festo fluidsim thiết kế được mạch điều khiển.</w:t>
      </w:r>
    </w:p>
    <w:p w14:paraId="1C079232" w14:textId="77777777" w:rsidR="00776B7F" w:rsidRPr="00A30328" w:rsidRDefault="00776B7F" w:rsidP="00C91F7E">
      <w:pPr>
        <w:tabs>
          <w:tab w:val="left" w:pos="567"/>
        </w:tabs>
        <w:spacing w:after="0" w:line="312" w:lineRule="auto"/>
        <w:rPr>
          <w:rFonts w:eastAsia="Times New Roman" w:cs="Times New Roman"/>
          <w:sz w:val="28"/>
          <w:szCs w:val="28"/>
          <w:lang w:val="nl-NL"/>
        </w:rPr>
      </w:pPr>
      <w:r w:rsidRPr="00A30328">
        <w:rPr>
          <w:rFonts w:eastAsia="Times New Roman" w:cs="Times New Roman"/>
          <w:sz w:val="28"/>
          <w:szCs w:val="28"/>
          <w:lang w:val="nl-NL"/>
        </w:rPr>
        <w:tab/>
        <w:t>- Chủ động, sáng tạo và an toàn trong thực hành.</w:t>
      </w:r>
    </w:p>
    <w:p w14:paraId="69804A40" w14:textId="77777777" w:rsidR="00776B7F" w:rsidRPr="00A30328" w:rsidRDefault="00776B7F"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2. Nội dung của bài:</w:t>
      </w:r>
    </w:p>
    <w:p w14:paraId="79AD5B07"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lastRenderedPageBreak/>
        <w:t xml:space="preserve">2.1. Khái niệm cơ bản về điều khiển.  </w:t>
      </w:r>
    </w:p>
    <w:p w14:paraId="0A8A1D53" w14:textId="77777777" w:rsidR="00776B7F" w:rsidRPr="00A30328" w:rsidRDefault="00776B7F" w:rsidP="00C91F7E">
      <w:pPr>
        <w:spacing w:after="0" w:line="312" w:lineRule="auto"/>
        <w:jc w:val="both"/>
        <w:rPr>
          <w:rFonts w:cs="Times New Roman"/>
          <w:i/>
          <w:iCs/>
          <w:sz w:val="28"/>
          <w:szCs w:val="28"/>
          <w:lang w:val="pl-PL"/>
        </w:rPr>
      </w:pPr>
      <w:r w:rsidRPr="00A30328">
        <w:rPr>
          <w:rFonts w:cs="Times New Roman"/>
          <w:sz w:val="28"/>
          <w:szCs w:val="28"/>
          <w:lang w:val="pl-PL"/>
        </w:rPr>
        <w:t>2.2. Các phép toán logic</w:t>
      </w:r>
      <w:r w:rsidRPr="00A30328">
        <w:rPr>
          <w:rFonts w:cs="Times New Roman"/>
          <w:i/>
          <w:iCs/>
          <w:sz w:val="28"/>
          <w:szCs w:val="28"/>
          <w:lang w:val="pl-PL"/>
        </w:rPr>
        <w:t xml:space="preserve"> </w:t>
      </w:r>
      <w:r w:rsidRPr="00A30328">
        <w:rPr>
          <w:rFonts w:cs="Times New Roman"/>
          <w:i/>
          <w:iCs/>
          <w:sz w:val="28"/>
          <w:szCs w:val="28"/>
          <w:lang w:val="pl-PL"/>
        </w:rPr>
        <w:tab/>
      </w:r>
    </w:p>
    <w:p w14:paraId="6F939D57"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2.2.1. Phần tử logic NOT.</w:t>
      </w:r>
    </w:p>
    <w:p w14:paraId="0D08088C"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2.2.2. Phần tử logic AND.</w:t>
      </w:r>
    </w:p>
    <w:p w14:paraId="083C92BE"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2.2.3. Phần tử logic NAND.</w:t>
      </w:r>
    </w:p>
    <w:p w14:paraId="16D63920"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2.2.4. Phần tử logic OR.</w:t>
      </w:r>
    </w:p>
    <w:p w14:paraId="335A39A6"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2.2.5. Phần tử logic NOR.</w:t>
      </w:r>
    </w:p>
    <w:p w14:paraId="2762518D"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2.3. Lý thuyết đại số Boolean</w:t>
      </w:r>
    </w:p>
    <w:p w14:paraId="01DF4333" w14:textId="77777777" w:rsidR="00776B7F" w:rsidRPr="00A30328" w:rsidRDefault="00776B7F" w:rsidP="00C91F7E">
      <w:pPr>
        <w:spacing w:after="0" w:line="312" w:lineRule="auto"/>
        <w:jc w:val="both"/>
        <w:rPr>
          <w:rFonts w:cs="Times New Roman"/>
          <w:sz w:val="28"/>
          <w:szCs w:val="28"/>
          <w:lang w:val="pl-PL"/>
        </w:rPr>
      </w:pPr>
      <w:r w:rsidRPr="00A30328">
        <w:rPr>
          <w:rFonts w:cs="Times New Roman"/>
          <w:sz w:val="28"/>
          <w:szCs w:val="28"/>
          <w:lang w:val="pl-PL"/>
        </w:rPr>
        <w:t>2.4. Biểu diễn chức năng của quá trình điều khiển</w:t>
      </w:r>
    </w:p>
    <w:p w14:paraId="6D21BF1C" w14:textId="77777777" w:rsidR="00776B7F" w:rsidRPr="00A30328" w:rsidRDefault="00776B7F" w:rsidP="00C91F7E">
      <w:pPr>
        <w:keepNext/>
        <w:spacing w:after="0" w:line="312" w:lineRule="auto"/>
        <w:outlineLvl w:val="4"/>
        <w:rPr>
          <w:rFonts w:cs="Times New Roman"/>
          <w:sz w:val="28"/>
          <w:szCs w:val="28"/>
          <w:lang w:val="pl-PL"/>
        </w:rPr>
      </w:pPr>
      <w:r w:rsidRPr="00A30328">
        <w:rPr>
          <w:rFonts w:cs="Times New Roman"/>
          <w:sz w:val="28"/>
          <w:szCs w:val="28"/>
          <w:lang w:val="pl-PL"/>
        </w:rPr>
        <w:t>2..4.1. Các ký hiệu cơ bản</w:t>
      </w:r>
    </w:p>
    <w:p w14:paraId="42AD8F3C"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cs="Times New Roman"/>
          <w:sz w:val="28"/>
          <w:szCs w:val="28"/>
          <w:lang w:val="pl-PL"/>
        </w:rPr>
        <w:t>2.4.2. Biểu đồ trạng thái (biểu đồ bước dịch chuyển)</w:t>
      </w:r>
    </w:p>
    <w:p w14:paraId="175CB728"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2.5. Phân loại phương pháp điều khiển. </w:t>
      </w:r>
    </w:p>
    <w:p w14:paraId="5AEB4283"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2.6. Vẽ mạch điều khiển khí nén.</w:t>
      </w:r>
    </w:p>
    <w:p w14:paraId="0E637249"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2.7. Sử dụng phần mềm Festo Fluidsim để thiết kế mạch điều khiển khí nén.</w:t>
      </w:r>
    </w:p>
    <w:p w14:paraId="18241411" w14:textId="77777777" w:rsidR="00776B7F" w:rsidRPr="00A30328" w:rsidRDefault="00776B7F" w:rsidP="00C91F7E">
      <w:pPr>
        <w:spacing w:after="0" w:line="312" w:lineRule="auto"/>
        <w:jc w:val="both"/>
        <w:rPr>
          <w:rFonts w:eastAsia="Times New Roman" w:cs="Times New Roman"/>
          <w:b/>
          <w:sz w:val="28"/>
          <w:szCs w:val="28"/>
          <w:lang w:val="nl-NL"/>
        </w:rPr>
      </w:pPr>
      <w:r w:rsidRPr="00A30328">
        <w:rPr>
          <w:rFonts w:eastAsia="Times New Roman" w:cs="Times New Roman"/>
          <w:sz w:val="28"/>
          <w:szCs w:val="28"/>
          <w:lang w:val="nl-NL"/>
        </w:rPr>
        <w:t xml:space="preserve">Bài 4: </w:t>
      </w:r>
      <w:r w:rsidRPr="00A30328">
        <w:rPr>
          <w:rFonts w:eastAsia="Times New Roman" w:cs="Times New Roman"/>
          <w:b/>
          <w:sz w:val="28"/>
          <w:szCs w:val="28"/>
          <w:lang w:val="nl-NL"/>
        </w:rPr>
        <w:t>Lắp đặt, vận hành và kiểm tra hệ thống khí nén</w:t>
      </w:r>
      <w:r w:rsidRPr="00A30328">
        <w:rPr>
          <w:rFonts w:eastAsia="Times New Roman" w:cs="Times New Roman"/>
          <w:b/>
          <w:sz w:val="28"/>
          <w:szCs w:val="28"/>
          <w:lang w:val="nl-NL"/>
        </w:rPr>
        <w:tab/>
      </w:r>
    </w:p>
    <w:p w14:paraId="3B2296D5" w14:textId="77777777" w:rsidR="00776B7F" w:rsidRPr="00A30328" w:rsidRDefault="00776B7F" w:rsidP="00C91F7E">
      <w:pPr>
        <w:spacing w:after="0" w:line="312" w:lineRule="auto"/>
        <w:jc w:val="both"/>
        <w:rPr>
          <w:rFonts w:eastAsia="Times New Roman" w:cs="Times New Roman"/>
          <w:sz w:val="28"/>
          <w:szCs w:val="28"/>
          <w:lang w:val="nl-NL"/>
        </w:rPr>
      </w:pP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b/>
          <w:sz w:val="28"/>
          <w:szCs w:val="28"/>
          <w:lang w:val="nl-NL"/>
        </w:rPr>
        <w:tab/>
      </w:r>
      <w:r w:rsidRPr="00A30328">
        <w:rPr>
          <w:rFonts w:eastAsia="Times New Roman" w:cs="Times New Roman"/>
          <w:sz w:val="28"/>
          <w:szCs w:val="28"/>
          <w:lang w:val="nl-NL"/>
        </w:rPr>
        <w:t xml:space="preserve">Thời gian: </w:t>
      </w:r>
      <w:r w:rsidRPr="00A30328">
        <w:rPr>
          <w:rFonts w:eastAsia="Times New Roman" w:cs="Times New Roman"/>
          <w:sz w:val="28"/>
          <w:szCs w:val="28"/>
          <w:lang w:val="en-GB"/>
        </w:rPr>
        <w:t>18</w:t>
      </w:r>
      <w:r w:rsidRPr="00A30328">
        <w:rPr>
          <w:rFonts w:eastAsia="Times New Roman" w:cs="Times New Roman"/>
          <w:sz w:val="28"/>
          <w:szCs w:val="28"/>
          <w:lang w:val="nl-NL"/>
        </w:rPr>
        <w:t xml:space="preserve"> giờ</w:t>
      </w:r>
    </w:p>
    <w:p w14:paraId="39014E3C" w14:textId="77777777" w:rsidR="00776B7F" w:rsidRPr="00A30328" w:rsidRDefault="00776B7F"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1. Mục tiêu của bài:</w:t>
      </w:r>
    </w:p>
    <w:p w14:paraId="02231A02"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Cùng với nhóm làm việc đưa ra các giải pháp xử lý tổng thể cho một nhiệm vụ kỹ thuật trọn vẹn.</w:t>
      </w:r>
    </w:p>
    <w:p w14:paraId="17A979C6"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Mô tả chức năng và ứng dụng của các phần tử trong hệ thống điều khiển khí nén.</w:t>
      </w:r>
    </w:p>
    <w:p w14:paraId="5BB15980"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Lắp ráp, vận hành và kiểm tra các hệ thống điều khiển khí nén.</w:t>
      </w:r>
    </w:p>
    <w:p w14:paraId="3DC379AA"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Bảo dưỡng sửa chữa hệ thống điều khiển khí nén. </w:t>
      </w:r>
    </w:p>
    <w:p w14:paraId="0F1F3365"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 xml:space="preserve">        - Chủ động, sáng tạo và an toàn trong thực hành.</w:t>
      </w:r>
    </w:p>
    <w:p w14:paraId="3B036BDB" w14:textId="77777777" w:rsidR="00776B7F" w:rsidRPr="00A30328" w:rsidRDefault="00776B7F"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2. Nội dung của bài:</w:t>
      </w:r>
    </w:p>
    <w:p w14:paraId="0D4D72F3" w14:textId="77777777" w:rsidR="00776B7F" w:rsidRPr="00A30328" w:rsidRDefault="00776B7F" w:rsidP="00C91F7E">
      <w:pPr>
        <w:tabs>
          <w:tab w:val="left" w:pos="600"/>
          <w:tab w:val="left" w:pos="6180"/>
        </w:tabs>
        <w:spacing w:after="0" w:line="312" w:lineRule="auto"/>
        <w:rPr>
          <w:rFonts w:eastAsia="Times New Roman" w:cs="Times New Roman"/>
          <w:sz w:val="28"/>
          <w:szCs w:val="28"/>
          <w:lang w:val="nl-NL"/>
        </w:rPr>
      </w:pPr>
      <w:r w:rsidRPr="00A30328">
        <w:rPr>
          <w:rFonts w:eastAsia="Times New Roman" w:cs="Times New Roman"/>
          <w:sz w:val="28"/>
          <w:szCs w:val="28"/>
          <w:lang w:val="nl-NL"/>
        </w:rPr>
        <w:t>2.1. Lắp đặt, vận hành</w:t>
      </w:r>
    </w:p>
    <w:p w14:paraId="6F3F8534" w14:textId="77777777" w:rsidR="00776B7F" w:rsidRPr="00A30328" w:rsidRDefault="00776B7F" w:rsidP="00C91F7E">
      <w:pPr>
        <w:tabs>
          <w:tab w:val="left" w:pos="600"/>
          <w:tab w:val="left" w:pos="6180"/>
        </w:tabs>
        <w:spacing w:after="0" w:line="312" w:lineRule="auto"/>
        <w:rPr>
          <w:rFonts w:eastAsia="Times New Roman" w:cs="Times New Roman"/>
          <w:sz w:val="28"/>
          <w:szCs w:val="28"/>
          <w:lang w:val="nl-NL"/>
        </w:rPr>
      </w:pPr>
      <w:r w:rsidRPr="00A30328">
        <w:rPr>
          <w:rFonts w:eastAsia="Times New Roman" w:cs="Times New Roman"/>
          <w:sz w:val="28"/>
          <w:szCs w:val="28"/>
          <w:lang w:val="nl-NL"/>
        </w:rPr>
        <w:t>2.1.1.Điều khiển một xy lanh.</w:t>
      </w:r>
      <w:r w:rsidRPr="00A30328">
        <w:rPr>
          <w:rFonts w:eastAsia="Times New Roman" w:cs="Times New Roman"/>
          <w:sz w:val="28"/>
          <w:szCs w:val="28"/>
          <w:lang w:val="nl-NL"/>
        </w:rPr>
        <w:tab/>
      </w:r>
    </w:p>
    <w:p w14:paraId="72E60D2E" w14:textId="77777777" w:rsidR="00776B7F" w:rsidRPr="00A30328" w:rsidRDefault="00776B7F" w:rsidP="00C91F7E">
      <w:pPr>
        <w:tabs>
          <w:tab w:val="left" w:pos="600"/>
        </w:tabs>
        <w:spacing w:after="0" w:line="312" w:lineRule="auto"/>
        <w:rPr>
          <w:rFonts w:eastAsia="Times New Roman" w:cs="Times New Roman"/>
          <w:sz w:val="28"/>
          <w:szCs w:val="28"/>
          <w:lang w:val="nl-NL"/>
        </w:rPr>
      </w:pPr>
      <w:r w:rsidRPr="00A30328">
        <w:rPr>
          <w:rFonts w:eastAsia="Times New Roman" w:cs="Times New Roman"/>
          <w:sz w:val="28"/>
          <w:szCs w:val="28"/>
          <w:lang w:val="nl-NL"/>
        </w:rPr>
        <w:t>2.1.2. Điều khiển hai xy lanh.</w:t>
      </w:r>
    </w:p>
    <w:p w14:paraId="7E94901F" w14:textId="77777777" w:rsidR="00776B7F" w:rsidRPr="00A30328" w:rsidRDefault="00776B7F" w:rsidP="00C91F7E">
      <w:pPr>
        <w:tabs>
          <w:tab w:val="left" w:pos="600"/>
        </w:tabs>
        <w:spacing w:after="0" w:line="312" w:lineRule="auto"/>
        <w:rPr>
          <w:rFonts w:eastAsia="Times New Roman" w:cs="Times New Roman"/>
          <w:bCs/>
          <w:sz w:val="28"/>
          <w:szCs w:val="28"/>
        </w:rPr>
      </w:pPr>
      <w:r w:rsidRPr="00A30328">
        <w:rPr>
          <w:rFonts w:eastAsia="Times New Roman" w:cs="Times New Roman"/>
          <w:sz w:val="28"/>
          <w:szCs w:val="28"/>
          <w:lang w:val="nl-NL"/>
        </w:rPr>
        <w:t xml:space="preserve">2.2. </w:t>
      </w:r>
      <w:r w:rsidRPr="00A30328">
        <w:rPr>
          <w:rFonts w:eastAsia="Times New Roman" w:cs="Times New Roman"/>
          <w:bCs/>
          <w:sz w:val="28"/>
          <w:szCs w:val="28"/>
        </w:rPr>
        <w:t>Tìm và sửa lỗi trong hệ thống điều khiển khí nén</w:t>
      </w:r>
    </w:p>
    <w:p w14:paraId="246A038D" w14:textId="77777777" w:rsidR="00776B7F" w:rsidRPr="00A30328" w:rsidRDefault="00776B7F" w:rsidP="00C91F7E">
      <w:pPr>
        <w:tabs>
          <w:tab w:val="left" w:pos="600"/>
        </w:tabs>
        <w:spacing w:after="0" w:line="312" w:lineRule="auto"/>
        <w:rPr>
          <w:rFonts w:eastAsia="Times New Roman" w:cs="Times New Roman"/>
          <w:sz w:val="28"/>
          <w:szCs w:val="28"/>
        </w:rPr>
      </w:pPr>
      <w:r w:rsidRPr="00A30328">
        <w:rPr>
          <w:rFonts w:eastAsia="Times New Roman" w:cs="Times New Roman"/>
          <w:sz w:val="28"/>
          <w:szCs w:val="28"/>
        </w:rPr>
        <w:t>2.2.1. Phương pháp tìm và sửa lỗi.</w:t>
      </w:r>
    </w:p>
    <w:p w14:paraId="12170FAB" w14:textId="77777777" w:rsidR="00776B7F" w:rsidRPr="00A30328" w:rsidRDefault="00776B7F" w:rsidP="00C91F7E">
      <w:pPr>
        <w:tabs>
          <w:tab w:val="left" w:pos="600"/>
        </w:tabs>
        <w:spacing w:after="0" w:line="312" w:lineRule="auto"/>
        <w:rPr>
          <w:rFonts w:eastAsia="Times New Roman" w:cs="Times New Roman"/>
          <w:sz w:val="28"/>
          <w:szCs w:val="28"/>
        </w:rPr>
      </w:pPr>
      <w:r w:rsidRPr="00A30328">
        <w:rPr>
          <w:rFonts w:eastAsia="Times New Roman" w:cs="Times New Roman"/>
          <w:sz w:val="28"/>
          <w:szCs w:val="28"/>
        </w:rPr>
        <w:t xml:space="preserve">2.2.2. Các bài tập thực hành sửa lỗi. </w:t>
      </w:r>
    </w:p>
    <w:p w14:paraId="19C0C5A0" w14:textId="77777777" w:rsidR="00776B7F" w:rsidRPr="00A30328" w:rsidRDefault="00776B7F" w:rsidP="00C91F7E">
      <w:pPr>
        <w:tabs>
          <w:tab w:val="left" w:pos="600"/>
        </w:tabs>
        <w:spacing w:after="0" w:line="312" w:lineRule="auto"/>
        <w:rPr>
          <w:rFonts w:eastAsia="Times New Roman" w:cs="Times New Roman"/>
          <w:sz w:val="28"/>
          <w:szCs w:val="28"/>
        </w:rPr>
      </w:pPr>
      <w:r w:rsidRPr="00A30328">
        <w:rPr>
          <w:rFonts w:eastAsia="Times New Roman" w:cs="Times New Roman"/>
          <w:sz w:val="28"/>
          <w:szCs w:val="28"/>
        </w:rPr>
        <w:t>2.3. Kiểm tra lý thuyết và thực hành.</w:t>
      </w:r>
    </w:p>
    <w:p w14:paraId="136A4EF0"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Bài 5:</w:t>
      </w:r>
      <w:r w:rsidRPr="00A30328">
        <w:rPr>
          <w:rFonts w:eastAsia="Times New Roman" w:cs="Times New Roman"/>
          <w:sz w:val="28"/>
          <w:szCs w:val="28"/>
        </w:rPr>
        <w:tab/>
      </w:r>
      <w:r w:rsidRPr="00A30328">
        <w:rPr>
          <w:rFonts w:eastAsia="Times New Roman" w:cs="Times New Roman"/>
          <w:b/>
          <w:sz w:val="28"/>
          <w:szCs w:val="28"/>
        </w:rPr>
        <w:t>Giới thiệu hệ thống điều khiển điện khí nén, các phần tử điện ứng dụng trong hệ thống khí nén</w:t>
      </w:r>
      <w:r w:rsidRPr="00A30328">
        <w:rPr>
          <w:rFonts w:eastAsia="Times New Roman" w:cs="Times New Roman"/>
          <w:b/>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5 giờ</w:t>
      </w:r>
    </w:p>
    <w:p w14:paraId="70630F6C"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235391F4"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rPr>
        <w:lastRenderedPageBreak/>
        <w:tab/>
      </w:r>
      <w:r w:rsidRPr="00A30328">
        <w:rPr>
          <w:rFonts w:eastAsia="Times New Roman" w:cs="Times New Roman"/>
          <w:sz w:val="28"/>
          <w:szCs w:val="28"/>
          <w:lang w:val="vi-VN"/>
        </w:rPr>
        <w:t>- Trình bày được ưu, nhược điểm của hệ thống điều khiển điện khí nén.</w:t>
      </w:r>
    </w:p>
    <w:p w14:paraId="581310E3"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Biết phạm vi ứng dụng của hệ thống điều khiển điện khí nén.</w:t>
      </w:r>
    </w:p>
    <w:p w14:paraId="6E7BA6BC"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Chủ động, sáng tạo và an toàn trong thực hành</w:t>
      </w:r>
    </w:p>
    <w:p w14:paraId="18B86513"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Mô tả chức năng và ứng dụng của các phần tử trong hệ thống điều khiển điện khí nén.</w:t>
      </w:r>
    </w:p>
    <w:p w14:paraId="750A373B"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Xác định giải pháp cho các vấn đề liên quan tới các quy trình làm việc theo nhóm.</w:t>
      </w:r>
    </w:p>
    <w:p w14:paraId="23F5CE84"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Xác định rõ nguyên lý làm việc của các phần tử điều khiển điện - khí nén ứng dụng trong công nghiệp</w:t>
      </w:r>
    </w:p>
    <w:p w14:paraId="28007000" w14:textId="77777777" w:rsidR="00776B7F" w:rsidRPr="00A30328" w:rsidRDefault="00776B7F" w:rsidP="00C91F7E">
      <w:pPr>
        <w:tabs>
          <w:tab w:val="left" w:pos="600"/>
        </w:tabs>
        <w:spacing w:after="0" w:line="312" w:lineRule="auto"/>
        <w:jc w:val="both"/>
        <w:rPr>
          <w:rFonts w:eastAsia="Times New Roman" w:cs="Times New Roman"/>
          <w:i/>
          <w:iCs/>
          <w:sz w:val="28"/>
          <w:szCs w:val="28"/>
          <w:lang w:val="vi-VN"/>
        </w:rPr>
      </w:pPr>
      <w:r w:rsidRPr="00A30328">
        <w:rPr>
          <w:rFonts w:eastAsia="Times New Roman" w:cs="Times New Roman"/>
          <w:sz w:val="28"/>
          <w:szCs w:val="28"/>
          <w:lang w:val="vi-VN"/>
        </w:rPr>
        <w:t xml:space="preserve">        - Chủ động, sáng tạo và an toàn trong thực hành.</w:t>
      </w:r>
    </w:p>
    <w:p w14:paraId="33D585DE"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2. Nội dung của bài:</w:t>
      </w:r>
    </w:p>
    <w:p w14:paraId="217D75A2" w14:textId="77777777" w:rsidR="00776B7F" w:rsidRPr="00A30328" w:rsidRDefault="00776B7F"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2.1. Giới thiệu hệ thống điều khiển điện khí nén</w:t>
      </w:r>
    </w:p>
    <w:p w14:paraId="6516957A" w14:textId="77777777" w:rsidR="00776B7F" w:rsidRPr="00A30328" w:rsidRDefault="00776B7F"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2.1.1. Sơ lược về lịch sử ra đời và phát triển hệ thống điều khiển điện khí nén.</w:t>
      </w:r>
    </w:p>
    <w:p w14:paraId="2E714A0E" w14:textId="77777777" w:rsidR="00776B7F" w:rsidRPr="00A30328" w:rsidRDefault="00776B7F"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2.1.2. Ưu, nhược điểm của hệ thống điều khiển điện khí nén.</w:t>
      </w:r>
    </w:p>
    <w:p w14:paraId="4B32C1AB" w14:textId="77777777" w:rsidR="00776B7F" w:rsidRPr="00A30328" w:rsidRDefault="00776B7F"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2.1.3. Phạm vi ứng dụng.</w:t>
      </w:r>
    </w:p>
    <w:p w14:paraId="753C9B01" w14:textId="77777777" w:rsidR="00776B7F" w:rsidRPr="00A30328" w:rsidRDefault="00776B7F"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2.2.</w:t>
      </w:r>
      <w:r w:rsidRPr="00A30328">
        <w:rPr>
          <w:rFonts w:eastAsia="Times New Roman" w:cs="Times New Roman"/>
          <w:bCs/>
          <w:sz w:val="28"/>
          <w:szCs w:val="28"/>
        </w:rPr>
        <w:t xml:space="preserve"> </w:t>
      </w:r>
      <w:r w:rsidRPr="00A30328">
        <w:rPr>
          <w:rFonts w:eastAsia="Times New Roman" w:cs="Times New Roman"/>
          <w:bCs/>
          <w:sz w:val="28"/>
          <w:szCs w:val="28"/>
          <w:lang w:val="vi-VN"/>
        </w:rPr>
        <w:t>Các phần tử điện ứng dụng trong hệ thống khí nén</w:t>
      </w:r>
    </w:p>
    <w:p w14:paraId="3113660F"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bCs/>
          <w:sz w:val="28"/>
          <w:szCs w:val="28"/>
          <w:lang w:val="vi-VN"/>
        </w:rPr>
        <w:t>2.</w:t>
      </w:r>
      <w:r w:rsidRPr="00A30328">
        <w:rPr>
          <w:rFonts w:eastAsia="Times New Roman" w:cs="Times New Roman"/>
          <w:sz w:val="28"/>
          <w:szCs w:val="28"/>
          <w:lang w:val="vi-VN"/>
        </w:rPr>
        <w:t xml:space="preserve">2.1. </w:t>
      </w:r>
      <w:r w:rsidRPr="00A30328">
        <w:rPr>
          <w:rFonts w:eastAsia="Times New Roman" w:cs="Times New Roman"/>
          <w:bCs/>
          <w:sz w:val="28"/>
          <w:szCs w:val="28"/>
        </w:rPr>
        <w:t>Van điện từ</w:t>
      </w:r>
      <w:r w:rsidRPr="00A30328">
        <w:rPr>
          <w:rFonts w:eastAsia="Times New Roman" w:cs="Times New Roman"/>
          <w:sz w:val="28"/>
          <w:szCs w:val="28"/>
          <w:lang w:val="vi-VN"/>
        </w:rPr>
        <w:tab/>
      </w:r>
    </w:p>
    <w:p w14:paraId="503F081E"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bCs/>
          <w:sz w:val="28"/>
          <w:szCs w:val="28"/>
          <w:lang w:val="vi-VN"/>
        </w:rPr>
        <w:t>2.</w:t>
      </w:r>
      <w:r w:rsidRPr="00A30328">
        <w:rPr>
          <w:rFonts w:eastAsia="Times New Roman" w:cs="Times New Roman"/>
          <w:sz w:val="28"/>
          <w:szCs w:val="28"/>
          <w:lang w:val="vi-VN"/>
        </w:rPr>
        <w:t xml:space="preserve">2.2. Nút </w:t>
      </w:r>
      <w:r w:rsidRPr="00A30328">
        <w:rPr>
          <w:rFonts w:eastAsia="Times New Roman" w:cs="Times New Roman"/>
          <w:sz w:val="28"/>
          <w:szCs w:val="28"/>
        </w:rPr>
        <w:t>nh</w:t>
      </w:r>
      <w:r w:rsidRPr="00A30328">
        <w:rPr>
          <w:rFonts w:eastAsia="Times New Roman" w:cs="Times New Roman"/>
          <w:sz w:val="28"/>
          <w:szCs w:val="28"/>
          <w:lang w:val="vi-VN"/>
        </w:rPr>
        <w:t xml:space="preserve">ấn </w:t>
      </w:r>
      <w:r w:rsidRPr="00A30328">
        <w:rPr>
          <w:rFonts w:eastAsia="Times New Roman" w:cs="Times New Roman"/>
          <w:sz w:val="28"/>
          <w:szCs w:val="28"/>
          <w:lang w:val="vi-VN"/>
        </w:rPr>
        <w:tab/>
      </w:r>
    </w:p>
    <w:p w14:paraId="1D27495B"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bCs/>
          <w:sz w:val="28"/>
          <w:szCs w:val="28"/>
          <w:lang w:val="vi-VN"/>
        </w:rPr>
        <w:t>2.</w:t>
      </w:r>
      <w:r w:rsidRPr="00A30328">
        <w:rPr>
          <w:rFonts w:eastAsia="Times New Roman" w:cs="Times New Roman"/>
          <w:sz w:val="28"/>
          <w:szCs w:val="28"/>
          <w:lang w:val="vi-VN"/>
        </w:rPr>
        <w:t xml:space="preserve">2.3. Công tắc hành trình điện - cơ </w:t>
      </w:r>
      <w:r w:rsidRPr="00A30328">
        <w:rPr>
          <w:rFonts w:eastAsia="Times New Roman" w:cs="Times New Roman"/>
          <w:sz w:val="28"/>
          <w:szCs w:val="28"/>
          <w:lang w:val="vi-VN"/>
        </w:rPr>
        <w:tab/>
      </w:r>
    </w:p>
    <w:p w14:paraId="0735F577"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bCs/>
          <w:sz w:val="28"/>
          <w:szCs w:val="28"/>
          <w:lang w:val="vi-VN"/>
        </w:rPr>
        <w:t>2.</w:t>
      </w:r>
      <w:r w:rsidRPr="00A30328">
        <w:rPr>
          <w:rFonts w:eastAsia="Times New Roman" w:cs="Times New Roman"/>
          <w:sz w:val="28"/>
          <w:szCs w:val="28"/>
          <w:lang w:val="vi-VN"/>
        </w:rPr>
        <w:t>2.4. Công tắc hành trình nam châm</w:t>
      </w:r>
    </w:p>
    <w:p w14:paraId="3C167BB2"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sz w:val="28"/>
          <w:szCs w:val="28"/>
        </w:rPr>
        <w:t xml:space="preserve">2.2.5. </w:t>
      </w:r>
      <w:r w:rsidRPr="00A30328">
        <w:rPr>
          <w:rFonts w:eastAsia="Times New Roman" w:cs="Times New Roman"/>
          <w:bCs/>
          <w:sz w:val="28"/>
          <w:szCs w:val="28"/>
        </w:rPr>
        <w:t>Rơle trung gian</w:t>
      </w:r>
    </w:p>
    <w:p w14:paraId="45942E9C" w14:textId="77777777" w:rsidR="00776B7F" w:rsidRPr="00A30328" w:rsidRDefault="00776B7F" w:rsidP="00C91F7E">
      <w:pPr>
        <w:tabs>
          <w:tab w:val="left" w:pos="600"/>
        </w:tabs>
        <w:spacing w:after="0" w:line="312" w:lineRule="auto"/>
        <w:jc w:val="both"/>
        <w:rPr>
          <w:rFonts w:eastAsia="Times New Roman" w:cs="Times New Roman"/>
          <w:bCs/>
          <w:sz w:val="28"/>
          <w:szCs w:val="28"/>
        </w:rPr>
      </w:pPr>
      <w:r w:rsidRPr="00A30328">
        <w:rPr>
          <w:rFonts w:eastAsia="Times New Roman" w:cs="Times New Roman"/>
          <w:bCs/>
          <w:sz w:val="28"/>
          <w:szCs w:val="28"/>
          <w:lang w:val="vi-VN"/>
        </w:rPr>
        <w:t>2.</w:t>
      </w:r>
      <w:r w:rsidRPr="00A30328">
        <w:rPr>
          <w:rFonts w:eastAsia="Times New Roman" w:cs="Times New Roman"/>
          <w:sz w:val="28"/>
          <w:szCs w:val="28"/>
          <w:lang w:val="vi-VN"/>
        </w:rPr>
        <w:t>2.</w:t>
      </w:r>
      <w:r w:rsidRPr="00A30328">
        <w:rPr>
          <w:rFonts w:eastAsia="Times New Roman" w:cs="Times New Roman"/>
          <w:sz w:val="28"/>
          <w:szCs w:val="28"/>
        </w:rPr>
        <w:t>6</w:t>
      </w:r>
      <w:r w:rsidRPr="00A30328">
        <w:rPr>
          <w:rFonts w:eastAsia="Times New Roman" w:cs="Times New Roman"/>
          <w:sz w:val="28"/>
          <w:szCs w:val="28"/>
          <w:lang w:val="vi-VN"/>
        </w:rPr>
        <w:t>.</w:t>
      </w:r>
      <w:r w:rsidRPr="00A30328">
        <w:rPr>
          <w:rFonts w:eastAsia="Times New Roman" w:cs="Times New Roman"/>
          <w:sz w:val="28"/>
          <w:szCs w:val="28"/>
        </w:rPr>
        <w:t xml:space="preserve"> </w:t>
      </w:r>
      <w:r w:rsidRPr="00A30328">
        <w:rPr>
          <w:rFonts w:eastAsia="Times New Roman" w:cs="Times New Roman"/>
          <w:bCs/>
          <w:sz w:val="28"/>
          <w:szCs w:val="28"/>
        </w:rPr>
        <w:t>Rơle thời gian</w:t>
      </w:r>
    </w:p>
    <w:p w14:paraId="60CCF36E"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bCs/>
          <w:sz w:val="28"/>
          <w:szCs w:val="28"/>
          <w:lang w:val="vi-VN"/>
        </w:rPr>
        <w:t>2.</w:t>
      </w:r>
      <w:r w:rsidRPr="00A30328">
        <w:rPr>
          <w:rFonts w:eastAsia="Times New Roman" w:cs="Times New Roman"/>
          <w:sz w:val="28"/>
          <w:szCs w:val="28"/>
          <w:lang w:val="vi-VN"/>
        </w:rPr>
        <w:t>2.</w:t>
      </w:r>
      <w:r w:rsidRPr="00A30328">
        <w:rPr>
          <w:rFonts w:eastAsia="Times New Roman" w:cs="Times New Roman"/>
          <w:sz w:val="28"/>
          <w:szCs w:val="28"/>
        </w:rPr>
        <w:t>7</w:t>
      </w:r>
      <w:r w:rsidRPr="00A30328">
        <w:rPr>
          <w:rFonts w:eastAsia="Times New Roman" w:cs="Times New Roman"/>
          <w:sz w:val="28"/>
          <w:szCs w:val="28"/>
          <w:lang w:val="vi-VN"/>
        </w:rPr>
        <w:t xml:space="preserve">. Cảm biến </w:t>
      </w:r>
      <w:r w:rsidRPr="00A30328">
        <w:rPr>
          <w:rFonts w:eastAsia="Times New Roman" w:cs="Times New Roman"/>
          <w:bCs/>
          <w:sz w:val="28"/>
          <w:szCs w:val="28"/>
        </w:rPr>
        <w:t>tiệm cận</w:t>
      </w:r>
      <w:r w:rsidRPr="00A30328">
        <w:rPr>
          <w:rFonts w:eastAsia="Times New Roman" w:cs="Times New Roman"/>
          <w:sz w:val="28"/>
          <w:szCs w:val="28"/>
          <w:lang w:val="vi-VN"/>
        </w:rPr>
        <w:t xml:space="preserve"> </w:t>
      </w:r>
      <w:r w:rsidRPr="00A30328">
        <w:rPr>
          <w:rFonts w:eastAsia="Times New Roman" w:cs="Times New Roman"/>
          <w:sz w:val="28"/>
          <w:szCs w:val="28"/>
          <w:lang w:val="vi-VN"/>
        </w:rPr>
        <w:tab/>
      </w:r>
    </w:p>
    <w:p w14:paraId="31A3BE38"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bCs/>
          <w:sz w:val="28"/>
          <w:szCs w:val="28"/>
          <w:lang w:val="vi-VN"/>
        </w:rPr>
        <w:t>2.</w:t>
      </w:r>
      <w:r w:rsidRPr="00A30328">
        <w:rPr>
          <w:rFonts w:eastAsia="Times New Roman" w:cs="Times New Roman"/>
          <w:sz w:val="28"/>
          <w:szCs w:val="28"/>
          <w:lang w:val="vi-VN"/>
        </w:rPr>
        <w:t>2.</w:t>
      </w:r>
      <w:r w:rsidRPr="00A30328">
        <w:rPr>
          <w:rFonts w:eastAsia="Times New Roman" w:cs="Times New Roman"/>
          <w:sz w:val="28"/>
          <w:szCs w:val="28"/>
        </w:rPr>
        <w:t>8</w:t>
      </w:r>
      <w:r w:rsidRPr="00A30328">
        <w:rPr>
          <w:rFonts w:eastAsia="Times New Roman" w:cs="Times New Roman"/>
          <w:sz w:val="28"/>
          <w:szCs w:val="28"/>
          <w:lang w:val="vi-VN"/>
        </w:rPr>
        <w:t xml:space="preserve">. </w:t>
      </w:r>
      <w:r w:rsidRPr="00A30328">
        <w:rPr>
          <w:rFonts w:eastAsia="Times New Roman" w:cs="Times New Roman"/>
          <w:bCs/>
          <w:sz w:val="28"/>
          <w:szCs w:val="28"/>
        </w:rPr>
        <w:t>Bộ đếm</w:t>
      </w:r>
      <w:r w:rsidRPr="00A30328">
        <w:rPr>
          <w:rFonts w:eastAsia="Times New Roman" w:cs="Times New Roman"/>
          <w:sz w:val="28"/>
          <w:szCs w:val="28"/>
          <w:lang w:val="vi-VN"/>
        </w:rPr>
        <w:t xml:space="preserve"> </w:t>
      </w:r>
      <w:r w:rsidRPr="00A30328">
        <w:rPr>
          <w:rFonts w:eastAsia="Times New Roman" w:cs="Times New Roman"/>
          <w:sz w:val="28"/>
          <w:szCs w:val="28"/>
          <w:lang w:val="vi-VN"/>
        </w:rPr>
        <w:tab/>
      </w:r>
    </w:p>
    <w:p w14:paraId="71C53C76"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bCs/>
          <w:sz w:val="28"/>
          <w:szCs w:val="28"/>
        </w:rPr>
        <w:t>2.</w:t>
      </w:r>
      <w:r w:rsidRPr="00A30328">
        <w:rPr>
          <w:rFonts w:eastAsia="Times New Roman" w:cs="Times New Roman"/>
          <w:sz w:val="28"/>
          <w:szCs w:val="28"/>
          <w:lang w:val="pt-BR"/>
        </w:rPr>
        <w:t xml:space="preserve">2.9. </w:t>
      </w:r>
      <w:r w:rsidRPr="00A30328">
        <w:rPr>
          <w:rFonts w:eastAsia="Times New Roman" w:cs="Times New Roman"/>
          <w:sz w:val="28"/>
          <w:szCs w:val="28"/>
          <w:lang w:val="vi-VN"/>
        </w:rPr>
        <w:t>R-S Flipflop</w:t>
      </w:r>
    </w:p>
    <w:p w14:paraId="36AD7E11" w14:textId="77777777" w:rsidR="00776B7F" w:rsidRPr="00A30328" w:rsidRDefault="00776B7F"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bCs/>
          <w:sz w:val="28"/>
          <w:szCs w:val="28"/>
          <w:lang w:val="vi-VN"/>
        </w:rPr>
        <w:t>2.</w:t>
      </w:r>
      <w:r w:rsidRPr="00A30328">
        <w:rPr>
          <w:rFonts w:eastAsia="Times New Roman" w:cs="Times New Roman"/>
          <w:bCs/>
          <w:sz w:val="28"/>
          <w:szCs w:val="28"/>
        </w:rPr>
        <w:t>3</w:t>
      </w:r>
      <w:r w:rsidRPr="00A30328">
        <w:rPr>
          <w:rFonts w:eastAsia="Times New Roman" w:cs="Times New Roman"/>
          <w:sz w:val="28"/>
          <w:szCs w:val="28"/>
          <w:lang w:val="vi-VN"/>
        </w:rPr>
        <w:t>. Kiểm tra lý thuyết và thực hành</w:t>
      </w:r>
    </w:p>
    <w:p w14:paraId="38CA2E1D"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Bài </w:t>
      </w:r>
      <w:r w:rsidRPr="00A30328">
        <w:rPr>
          <w:rFonts w:eastAsia="Times New Roman" w:cs="Times New Roman"/>
          <w:sz w:val="28"/>
          <w:szCs w:val="28"/>
        </w:rPr>
        <w:t>6</w:t>
      </w:r>
      <w:r w:rsidRPr="00A30328">
        <w:rPr>
          <w:rFonts w:eastAsia="Times New Roman" w:cs="Times New Roman"/>
          <w:sz w:val="28"/>
          <w:szCs w:val="28"/>
          <w:lang w:val="vi-VN"/>
        </w:rPr>
        <w:t>:</w:t>
      </w:r>
      <w:r w:rsidRPr="00A30328">
        <w:rPr>
          <w:rFonts w:eastAsia="Times New Roman" w:cs="Times New Roman"/>
          <w:sz w:val="28"/>
          <w:szCs w:val="28"/>
          <w:lang w:val="vi-VN"/>
        </w:rPr>
        <w:tab/>
      </w:r>
      <w:r w:rsidRPr="00A30328">
        <w:rPr>
          <w:rFonts w:eastAsia="Times New Roman" w:cs="Times New Roman"/>
          <w:b/>
          <w:bCs/>
          <w:sz w:val="28"/>
          <w:szCs w:val="28"/>
          <w:lang w:val="vi-VN"/>
        </w:rPr>
        <w:t>Thiết kế</w:t>
      </w:r>
      <w:r w:rsidRPr="00A30328">
        <w:rPr>
          <w:rFonts w:eastAsia="Times New Roman" w:cs="Times New Roman"/>
          <w:b/>
          <w:bCs/>
          <w:sz w:val="28"/>
          <w:szCs w:val="28"/>
        </w:rPr>
        <w:t xml:space="preserve"> </w:t>
      </w:r>
      <w:r w:rsidRPr="00A30328">
        <w:rPr>
          <w:rFonts w:eastAsia="Times New Roman" w:cs="Times New Roman"/>
          <w:b/>
          <w:bCs/>
          <w:sz w:val="28"/>
          <w:szCs w:val="28"/>
          <w:lang w:val="vi-VN"/>
        </w:rPr>
        <w:t>hệ thống điều khiển điện khí nén.</w:t>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lang w:val="vi-VN"/>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lang w:val="vi-VN"/>
        </w:rPr>
        <w:t xml:space="preserve">Thời gian: </w:t>
      </w:r>
      <w:r w:rsidRPr="00A30328">
        <w:rPr>
          <w:rFonts w:eastAsia="Times New Roman" w:cs="Times New Roman"/>
          <w:sz w:val="28"/>
          <w:szCs w:val="28"/>
          <w:lang w:val="en-GB"/>
        </w:rPr>
        <w:t>16</w:t>
      </w:r>
      <w:r w:rsidRPr="00A30328">
        <w:rPr>
          <w:rFonts w:eastAsia="Times New Roman" w:cs="Times New Roman"/>
          <w:sz w:val="28"/>
          <w:szCs w:val="28"/>
          <w:lang w:val="vi-VN"/>
        </w:rPr>
        <w:t xml:space="preserve"> giờ</w:t>
      </w:r>
    </w:p>
    <w:p w14:paraId="3F57E381"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1. Mục tiêu của bài:</w:t>
      </w:r>
    </w:p>
    <w:p w14:paraId="29BFA4F4" w14:textId="77777777" w:rsidR="00776B7F" w:rsidRPr="00A30328" w:rsidRDefault="00776B7F" w:rsidP="00C91F7E">
      <w:pPr>
        <w:tabs>
          <w:tab w:val="left" w:pos="600"/>
        </w:tabs>
        <w:spacing w:after="0" w:line="312" w:lineRule="auto"/>
        <w:jc w:val="both"/>
        <w:rPr>
          <w:rFonts w:eastAsia="Times New Roman" w:cs="Times New Roman"/>
          <w:i/>
          <w:iCs/>
          <w:sz w:val="28"/>
          <w:szCs w:val="28"/>
          <w:lang w:val="vi-VN"/>
        </w:rPr>
      </w:pPr>
      <w:r w:rsidRPr="00A30328">
        <w:rPr>
          <w:rFonts w:eastAsia="Times New Roman" w:cs="Times New Roman"/>
          <w:sz w:val="28"/>
          <w:szCs w:val="28"/>
          <w:lang w:val="vi-VN"/>
        </w:rPr>
        <w:tab/>
        <w:t>-</w:t>
      </w:r>
      <w:r w:rsidRPr="00A30328">
        <w:rPr>
          <w:rFonts w:eastAsia="Times New Roman" w:cs="Times New Roman"/>
          <w:i/>
          <w:iCs/>
          <w:sz w:val="28"/>
          <w:szCs w:val="28"/>
          <w:lang w:val="vi-VN"/>
        </w:rPr>
        <w:t xml:space="preserve"> </w:t>
      </w:r>
      <w:r w:rsidRPr="00A30328">
        <w:rPr>
          <w:rFonts w:eastAsia="Times New Roman" w:cs="Times New Roman"/>
          <w:sz w:val="28"/>
          <w:szCs w:val="28"/>
          <w:lang w:val="vi-VN"/>
        </w:rPr>
        <w:t>Nắm vững nguyên lý thiết kế, lắp đặt và vận hành các phần tử điện, khí nén ứng dụng trong công nghiệp.</w:t>
      </w:r>
    </w:p>
    <w:p w14:paraId="3827FD5B" w14:textId="77777777" w:rsidR="00776B7F" w:rsidRPr="00A30328" w:rsidRDefault="00776B7F" w:rsidP="00C91F7E">
      <w:pPr>
        <w:tabs>
          <w:tab w:val="left" w:pos="600"/>
        </w:tabs>
        <w:spacing w:after="0" w:line="312" w:lineRule="auto"/>
        <w:jc w:val="both"/>
        <w:rPr>
          <w:rFonts w:eastAsia="Times New Roman" w:cs="Times New Roman"/>
          <w:i/>
          <w:iCs/>
          <w:sz w:val="28"/>
          <w:szCs w:val="28"/>
          <w:lang w:val="vi-VN"/>
        </w:rPr>
      </w:pPr>
      <w:r w:rsidRPr="00A30328">
        <w:rPr>
          <w:rFonts w:eastAsia="Times New Roman" w:cs="Times New Roman"/>
          <w:sz w:val="28"/>
          <w:szCs w:val="28"/>
          <w:lang w:val="vi-VN"/>
        </w:rPr>
        <w:t xml:space="preserve">        - Xác định giải pháp cho các vấn đề liên quan tới các quy trình làm việc theo nhóm.</w:t>
      </w:r>
    </w:p>
    <w:p w14:paraId="712F684B" w14:textId="77777777" w:rsidR="00776B7F" w:rsidRPr="00A30328" w:rsidRDefault="00776B7F" w:rsidP="00C91F7E">
      <w:pPr>
        <w:tabs>
          <w:tab w:val="left" w:pos="600"/>
        </w:tabs>
        <w:spacing w:after="0" w:line="312" w:lineRule="auto"/>
        <w:jc w:val="both"/>
        <w:rPr>
          <w:rFonts w:eastAsia="Times New Roman" w:cs="Times New Roman"/>
          <w:i/>
          <w:iCs/>
          <w:sz w:val="28"/>
          <w:szCs w:val="28"/>
          <w:lang w:val="vi-VN"/>
        </w:rPr>
      </w:pPr>
      <w:r w:rsidRPr="00A30328">
        <w:rPr>
          <w:rFonts w:eastAsia="Times New Roman" w:cs="Times New Roman"/>
          <w:i/>
          <w:iCs/>
          <w:sz w:val="28"/>
          <w:szCs w:val="28"/>
          <w:lang w:val="vi-VN"/>
        </w:rPr>
        <w:t xml:space="preserve">        </w:t>
      </w:r>
      <w:r w:rsidRPr="00A30328">
        <w:rPr>
          <w:rFonts w:eastAsia="Times New Roman" w:cs="Times New Roman"/>
          <w:sz w:val="28"/>
          <w:szCs w:val="28"/>
          <w:lang w:val="vi-VN"/>
        </w:rPr>
        <w:t>- Đọc và vẽ sơ đồ mạch điện, khí nén và biểu đồ trạng thái.</w:t>
      </w:r>
    </w:p>
    <w:p w14:paraId="42C0F617" w14:textId="77777777" w:rsidR="00776B7F" w:rsidRPr="00A30328" w:rsidRDefault="00776B7F" w:rsidP="00C91F7E">
      <w:pPr>
        <w:tabs>
          <w:tab w:val="left" w:pos="600"/>
        </w:tabs>
        <w:spacing w:after="0" w:line="312" w:lineRule="auto"/>
        <w:jc w:val="both"/>
        <w:rPr>
          <w:rFonts w:eastAsia="Times New Roman" w:cs="Times New Roman"/>
          <w:i/>
          <w:iCs/>
          <w:sz w:val="28"/>
          <w:szCs w:val="28"/>
          <w:lang w:val="vi-VN"/>
        </w:rPr>
      </w:pPr>
      <w:r w:rsidRPr="00A30328">
        <w:rPr>
          <w:rFonts w:eastAsia="Times New Roman" w:cs="Times New Roman"/>
          <w:i/>
          <w:iCs/>
          <w:sz w:val="28"/>
          <w:szCs w:val="28"/>
          <w:lang w:val="vi-VN"/>
        </w:rPr>
        <w:lastRenderedPageBreak/>
        <w:t xml:space="preserve">        </w:t>
      </w:r>
      <w:r w:rsidRPr="00A30328">
        <w:rPr>
          <w:rFonts w:eastAsia="Times New Roman" w:cs="Times New Roman"/>
          <w:sz w:val="28"/>
          <w:szCs w:val="28"/>
          <w:lang w:val="vi-VN"/>
        </w:rPr>
        <w:t>- Chủ động, sáng tạo và an toàn trong thực hành.</w:t>
      </w:r>
    </w:p>
    <w:p w14:paraId="7FAD991B"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2. Nội dung của bài:</w:t>
      </w:r>
    </w:p>
    <w:p w14:paraId="41D7AF53"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2.1. Nguyên lý thiết kế hệ thống điều khiển điện khí nén.</w:t>
      </w:r>
    </w:p>
    <w:p w14:paraId="0A6DC937"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2.2. Mạch điều khiển điện khí nén đơn giản với 1 xilanh</w:t>
      </w:r>
    </w:p>
    <w:p w14:paraId="30CCF017"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2.3. Mạch điều khiển điện khí nén từ 2 xilanh</w:t>
      </w:r>
    </w:p>
    <w:p w14:paraId="4123632B"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2.3.1. Điều khiển tùy động theo hành trình ( điều khiển theo bước)</w:t>
      </w:r>
    </w:p>
    <w:p w14:paraId="05A04709"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2.3.2. Thiết kế mạch điện khí nén điều khiển theo tầng</w:t>
      </w:r>
    </w:p>
    <w:p w14:paraId="70D1D2A6" w14:textId="77777777" w:rsidR="00776B7F" w:rsidRPr="00A30328" w:rsidRDefault="00776B7F" w:rsidP="00C91F7E">
      <w:pPr>
        <w:tabs>
          <w:tab w:val="left" w:pos="374"/>
          <w:tab w:val="left" w:pos="1835"/>
        </w:tabs>
        <w:spacing w:after="0" w:line="312" w:lineRule="auto"/>
        <w:jc w:val="both"/>
        <w:rPr>
          <w:rFonts w:cs="Times New Roman"/>
          <w:sz w:val="28"/>
          <w:szCs w:val="28"/>
          <w:lang w:val="pl-PL"/>
        </w:rPr>
      </w:pPr>
      <w:r w:rsidRPr="00A30328">
        <w:rPr>
          <w:rFonts w:cs="Times New Roman"/>
          <w:sz w:val="28"/>
          <w:szCs w:val="28"/>
          <w:lang w:val="pl-PL"/>
        </w:rPr>
        <w:t>2.3.3. Thiết kế mạch điện khí nén điều khiển theo nhịp.</w:t>
      </w:r>
    </w:p>
    <w:p w14:paraId="3C8B14DA"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2.4. </w:t>
      </w:r>
      <w:r w:rsidRPr="00A30328">
        <w:rPr>
          <w:rFonts w:eastAsia="Times New Roman" w:cs="Times New Roman"/>
          <w:sz w:val="28"/>
          <w:szCs w:val="28"/>
          <w:lang w:val="vi-VN"/>
        </w:rPr>
        <w:t>Kiểm tra lý thuyết và thực hành</w:t>
      </w:r>
      <w:r w:rsidRPr="00A30328">
        <w:rPr>
          <w:rFonts w:eastAsia="Times New Roman" w:cs="Times New Roman"/>
          <w:sz w:val="28"/>
          <w:szCs w:val="28"/>
        </w:rPr>
        <w:tab/>
      </w:r>
    </w:p>
    <w:p w14:paraId="3EABD46D"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Bài 7:</w:t>
      </w:r>
      <w:r w:rsidRPr="00A30328">
        <w:rPr>
          <w:rFonts w:eastAsia="Times New Roman" w:cs="Times New Roman"/>
          <w:sz w:val="28"/>
          <w:szCs w:val="28"/>
        </w:rPr>
        <w:tab/>
      </w:r>
      <w:r w:rsidRPr="00A30328">
        <w:rPr>
          <w:rFonts w:eastAsia="Times New Roman" w:cs="Times New Roman"/>
          <w:b/>
          <w:sz w:val="28"/>
          <w:szCs w:val="28"/>
        </w:rPr>
        <w:t>Lắp đặt, vận hành</w:t>
      </w:r>
      <w:r w:rsidRPr="00A30328">
        <w:rPr>
          <w:rFonts w:eastAsia="Times New Roman" w:cs="Times New Roman"/>
          <w:sz w:val="28"/>
          <w:szCs w:val="28"/>
        </w:rPr>
        <w:t xml:space="preserve"> </w:t>
      </w:r>
      <w:r w:rsidRPr="00A30328">
        <w:rPr>
          <w:rFonts w:eastAsia="Times New Roman" w:cs="Times New Roman"/>
          <w:b/>
          <w:sz w:val="28"/>
          <w:szCs w:val="28"/>
        </w:rPr>
        <w:t>và kiểm tra hệ thống điều khiển điện - khí nén ứng dụng.</w:t>
      </w:r>
      <w:r w:rsidRPr="00A30328">
        <w:rPr>
          <w:rFonts w:eastAsia="Times New Roman" w:cs="Times New Roman"/>
          <w:b/>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40 giờ</w:t>
      </w:r>
    </w:p>
    <w:p w14:paraId="61011C48"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02A6E953"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Phân tích và vận dụng được các tài liệu kỹ thuật đối với thiết bị điện khí nén.</w:t>
      </w:r>
    </w:p>
    <w:p w14:paraId="5851CF98"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Mô tả chức năng và ứng dụng của các phần tử trong hệ thống điều khiển điện khí nén.</w:t>
      </w:r>
    </w:p>
    <w:p w14:paraId="5595EE22"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Đo, kiểm tra, lắp ráp và vận hành các hệ thống điều khiển điện – khí nén an toàn.</w:t>
      </w:r>
    </w:p>
    <w:p w14:paraId="73DD7F1E"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Bảo dưỡng sửa chữa hệ thống điều khiển khí nén đạt yêu cầu. </w:t>
      </w:r>
    </w:p>
    <w:p w14:paraId="136289E7"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vi-VN"/>
        </w:rPr>
        <w:t xml:space="preserve">        - Chủ động, sáng tạo và an toàn trong thực hành</w:t>
      </w:r>
    </w:p>
    <w:p w14:paraId="46511AE4"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30816A9B"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2.1. Lắp đặt, vận hành</w:t>
      </w:r>
    </w:p>
    <w:p w14:paraId="6FE3849D" w14:textId="77777777" w:rsidR="00776B7F" w:rsidRPr="00A30328" w:rsidRDefault="00776B7F"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rPr>
        <w:t>2.1.</w:t>
      </w:r>
      <w:r w:rsidRPr="00A30328">
        <w:rPr>
          <w:rFonts w:eastAsia="Times New Roman" w:cs="Times New Roman"/>
          <w:sz w:val="28"/>
          <w:szCs w:val="28"/>
          <w:lang w:val="vi-VN"/>
        </w:rPr>
        <w:t xml:space="preserve">1. Điều khiển </w:t>
      </w:r>
      <w:r w:rsidRPr="00A30328">
        <w:rPr>
          <w:rFonts w:eastAsia="Times New Roman" w:cs="Times New Roman"/>
          <w:sz w:val="28"/>
          <w:szCs w:val="28"/>
        </w:rPr>
        <w:t xml:space="preserve">mạch một </w:t>
      </w:r>
      <w:r w:rsidRPr="00A30328">
        <w:rPr>
          <w:rFonts w:eastAsia="Times New Roman" w:cs="Times New Roman"/>
          <w:sz w:val="28"/>
          <w:szCs w:val="28"/>
          <w:lang w:val="vi-VN"/>
        </w:rPr>
        <w:t>xy lanh.</w:t>
      </w:r>
    </w:p>
    <w:p w14:paraId="06635FBE"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2.1</w:t>
      </w:r>
      <w:r w:rsidRPr="00A30328">
        <w:rPr>
          <w:rFonts w:eastAsia="Times New Roman" w:cs="Times New Roman"/>
          <w:sz w:val="28"/>
          <w:szCs w:val="28"/>
          <w:lang w:val="vi-VN"/>
        </w:rPr>
        <w:t xml:space="preserve">.2. </w:t>
      </w:r>
      <w:r w:rsidRPr="00A30328">
        <w:rPr>
          <w:rFonts w:eastAsia="Times New Roman" w:cs="Times New Roman"/>
          <w:sz w:val="28"/>
          <w:szCs w:val="28"/>
        </w:rPr>
        <w:t>Điều khiển mạch tử hai xy lanh.</w:t>
      </w:r>
    </w:p>
    <w:p w14:paraId="2D5CB44C" w14:textId="77777777" w:rsidR="00776B7F" w:rsidRPr="00A30328" w:rsidRDefault="00776B7F" w:rsidP="00C91F7E">
      <w:pPr>
        <w:spacing w:after="0" w:line="312" w:lineRule="auto"/>
        <w:rPr>
          <w:rFonts w:eastAsia="Times New Roman" w:cs="Times New Roman"/>
          <w:sz w:val="28"/>
          <w:szCs w:val="28"/>
        </w:rPr>
      </w:pPr>
      <w:r w:rsidRPr="00A30328">
        <w:rPr>
          <w:rFonts w:eastAsia="Times New Roman" w:cs="Times New Roman"/>
          <w:sz w:val="28"/>
          <w:szCs w:val="28"/>
        </w:rPr>
        <w:t>2.2. Tìm và sửa lỗi trong hệ thống điều khiển điện - khí nén</w:t>
      </w:r>
    </w:p>
    <w:p w14:paraId="587D8AE5"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2.2.1. Phương pháp tìm và sửa lỗi.</w:t>
      </w:r>
    </w:p>
    <w:p w14:paraId="63465160" w14:textId="77777777" w:rsidR="00776B7F" w:rsidRPr="00A30328" w:rsidRDefault="00776B7F"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2.2.2. Các bài tập thực hành sửa lỗi. </w:t>
      </w:r>
    </w:p>
    <w:p w14:paraId="1BACB614"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2.3. Kiểm tra kết thúc lý thuyết và thực hành</w:t>
      </w:r>
    </w:p>
    <w:p w14:paraId="4BD1EDD0" w14:textId="77777777" w:rsidR="00776B7F" w:rsidRPr="00A30328" w:rsidRDefault="00776B7F" w:rsidP="00C91F7E">
      <w:pPr>
        <w:spacing w:after="0" w:line="312" w:lineRule="auto"/>
        <w:jc w:val="both"/>
        <w:rPr>
          <w:rFonts w:eastAsia="Times New Roman" w:cs="Times New Roman"/>
          <w:b/>
          <w:sz w:val="28"/>
          <w:szCs w:val="28"/>
        </w:rPr>
      </w:pPr>
      <w:r w:rsidRPr="00A30328">
        <w:rPr>
          <w:rFonts w:eastAsia="Times New Roman" w:cs="Times New Roman"/>
          <w:b/>
          <w:sz w:val="28"/>
          <w:szCs w:val="28"/>
        </w:rPr>
        <w:t>IV. Điều kiện thực hiện mô đun</w:t>
      </w:r>
    </w:p>
    <w:p w14:paraId="4F9D2884"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1. Phòng học chuyên môn hóa/ nhà xưởng:</w:t>
      </w:r>
      <w:r w:rsidRPr="00A30328">
        <w:rPr>
          <w:rFonts w:eastAsia="Times New Roman" w:cs="Times New Roman"/>
          <w:sz w:val="28"/>
          <w:szCs w:val="28"/>
          <w:lang w:val="vi-VN"/>
        </w:rPr>
        <w:t xml:space="preserve"> </w:t>
      </w:r>
      <w:proofErr w:type="gramStart"/>
      <w:r w:rsidRPr="00A30328">
        <w:rPr>
          <w:rFonts w:eastAsia="Times New Roman" w:cs="Times New Roman"/>
          <w:sz w:val="28"/>
          <w:szCs w:val="28"/>
          <w:lang w:val="vi-VN"/>
        </w:rPr>
        <w:t>Phòng  thí</w:t>
      </w:r>
      <w:proofErr w:type="gramEnd"/>
      <w:r w:rsidRPr="00A30328">
        <w:rPr>
          <w:rFonts w:eastAsia="Times New Roman" w:cs="Times New Roman"/>
          <w:sz w:val="28"/>
          <w:szCs w:val="28"/>
          <w:lang w:val="vi-VN"/>
        </w:rPr>
        <w:t xml:space="preserve"> nghiệm.</w:t>
      </w:r>
    </w:p>
    <w:p w14:paraId="5B2835A1" w14:textId="77777777" w:rsidR="00776B7F" w:rsidRPr="00A30328" w:rsidRDefault="00776B7F" w:rsidP="00C91F7E">
      <w:pPr>
        <w:spacing w:after="0" w:line="312" w:lineRule="auto"/>
        <w:jc w:val="both"/>
        <w:rPr>
          <w:rFonts w:eastAsia="Times New Roman" w:cs="Times New Roman"/>
          <w:sz w:val="28"/>
          <w:szCs w:val="28"/>
        </w:rPr>
      </w:pPr>
      <w:r w:rsidRPr="00A30328">
        <w:rPr>
          <w:rFonts w:eastAsia="Times New Roman" w:cs="Times New Roman"/>
          <w:sz w:val="28"/>
          <w:szCs w:val="28"/>
        </w:rPr>
        <w:t>2. Trang thiết bị máy móc:</w:t>
      </w:r>
    </w:p>
    <w:p w14:paraId="309E4DFC"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Máy chiếu, máy tính cá nhân</w:t>
      </w:r>
    </w:p>
    <w:p w14:paraId="442296FC"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Các phần tử chính cho thí nghiệm:</w:t>
      </w:r>
    </w:p>
    <w:p w14:paraId="7E072499"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Bộ dây nối khí nén</w:t>
      </w:r>
    </w:p>
    <w:p w14:paraId="731406BA"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Xi lanh tác dụng một chiều</w:t>
      </w:r>
    </w:p>
    <w:p w14:paraId="6253053B"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lastRenderedPageBreak/>
        <w:t>- Xi lanh tác dụng 2 chiều</w:t>
      </w:r>
    </w:p>
    <w:p w14:paraId="25FC856C"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Động cơ khí nén</w:t>
      </w:r>
    </w:p>
    <w:p w14:paraId="639743AB"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Tay quay khí nén</w:t>
      </w:r>
    </w:p>
    <w:p w14:paraId="3D0BE33E"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Bộ lọc</w:t>
      </w:r>
    </w:p>
    <w:p w14:paraId="0C199F7D"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Bộ chia dòng khí nén</w:t>
      </w:r>
    </w:p>
    <w:p w14:paraId="4E082958"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Van tiết lưu một chiều</w:t>
      </w:r>
    </w:p>
    <w:p w14:paraId="2A26F1E2"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Van áp suất</w:t>
      </w:r>
    </w:p>
    <w:p w14:paraId="331A2792"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Công tắc hành trình cơ khí</w:t>
      </w:r>
    </w:p>
    <w:p w14:paraId="0D6CD5EC"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Bộ rơ le</w:t>
      </w:r>
    </w:p>
    <w:p w14:paraId="235775F5"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Bộ rơle thời gian</w:t>
      </w:r>
    </w:p>
    <w:p w14:paraId="6D550CD2"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Bộ đếm</w:t>
      </w:r>
    </w:p>
    <w:p w14:paraId="72D9C5CD"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Áp kế</w:t>
      </w:r>
    </w:p>
    <w:p w14:paraId="278650DF"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Phần tử giảm chấn</w:t>
      </w:r>
    </w:p>
    <w:p w14:paraId="66D9372D"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fr-FR"/>
        </w:rPr>
        <w:t xml:space="preserve">- </w:t>
      </w:r>
      <w:r w:rsidRPr="00A30328">
        <w:rPr>
          <w:rFonts w:eastAsia="Times New Roman" w:cs="Times New Roman"/>
          <w:sz w:val="28"/>
          <w:szCs w:val="28"/>
          <w:lang w:val="vi-VN"/>
        </w:rPr>
        <w:t>Các phần tử nối (T)</w:t>
      </w:r>
    </w:p>
    <w:p w14:paraId="3626B415"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Bộ cho tín hiệu ra</w:t>
      </w:r>
    </w:p>
    <w:p w14:paraId="05D75157" w14:textId="77777777" w:rsidR="00776B7F" w:rsidRPr="00A30328" w:rsidRDefault="00776B7F"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 Máy nén khí và thiết bị phụ trợ</w:t>
      </w:r>
    </w:p>
    <w:p w14:paraId="30582390"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3. Học liệu, dụng cụ, nguyên vật liệu:</w:t>
      </w:r>
    </w:p>
    <w:p w14:paraId="4059248D" w14:textId="77777777" w:rsidR="00776B7F" w:rsidRPr="00A30328" w:rsidRDefault="00776B7F" w:rsidP="00C91F7E">
      <w:pPr>
        <w:tabs>
          <w:tab w:val="left" w:pos="600"/>
        </w:tabs>
        <w:spacing w:after="0" w:line="312" w:lineRule="auto"/>
        <w:ind w:firstLine="600"/>
        <w:jc w:val="both"/>
        <w:rPr>
          <w:rFonts w:eastAsia="Times New Roman" w:cs="Times New Roman"/>
          <w:i/>
          <w:iCs/>
          <w:sz w:val="28"/>
          <w:szCs w:val="28"/>
          <w:lang w:val="vi-VN"/>
        </w:rPr>
      </w:pPr>
      <w:r w:rsidRPr="00A30328">
        <w:rPr>
          <w:rFonts w:eastAsia="Times New Roman" w:cs="Times New Roman"/>
          <w:bCs/>
          <w:sz w:val="28"/>
          <w:szCs w:val="28"/>
          <w:lang w:val="vi-VN"/>
        </w:rPr>
        <w:t>- Giáo trình hệ thống điều khiển bằng khí nén.</w:t>
      </w:r>
    </w:p>
    <w:p w14:paraId="36DC1BE0" w14:textId="77777777" w:rsidR="00776B7F" w:rsidRPr="00A30328" w:rsidRDefault="00776B7F" w:rsidP="00C91F7E">
      <w:pPr>
        <w:tabs>
          <w:tab w:val="left" w:pos="600"/>
        </w:tabs>
        <w:spacing w:after="0" w:line="312" w:lineRule="auto"/>
        <w:ind w:firstLine="600"/>
        <w:jc w:val="both"/>
        <w:rPr>
          <w:rFonts w:eastAsia="Times New Roman" w:cs="Times New Roman"/>
          <w:i/>
          <w:iCs/>
          <w:sz w:val="28"/>
          <w:szCs w:val="28"/>
          <w:lang w:val="vi-VN"/>
        </w:rPr>
      </w:pPr>
      <w:r w:rsidRPr="00A30328">
        <w:rPr>
          <w:rFonts w:eastAsia="Times New Roman" w:cs="Times New Roman"/>
          <w:bCs/>
          <w:sz w:val="28"/>
          <w:szCs w:val="28"/>
          <w:lang w:val="vi-VN"/>
        </w:rPr>
        <w:t>- Tranh ảnh, bản vẽ treo tường.</w:t>
      </w:r>
    </w:p>
    <w:p w14:paraId="3526345F" w14:textId="77777777" w:rsidR="00776B7F" w:rsidRPr="00A30328" w:rsidRDefault="00776B7F" w:rsidP="00C91F7E">
      <w:pPr>
        <w:tabs>
          <w:tab w:val="left" w:pos="600"/>
        </w:tabs>
        <w:spacing w:after="0" w:line="312" w:lineRule="auto"/>
        <w:ind w:firstLine="600"/>
        <w:jc w:val="both"/>
        <w:rPr>
          <w:rFonts w:eastAsia="Times New Roman" w:cs="Times New Roman"/>
          <w:sz w:val="28"/>
          <w:szCs w:val="28"/>
          <w:lang w:val="vi-VN"/>
        </w:rPr>
      </w:pPr>
      <w:r w:rsidRPr="00A30328">
        <w:rPr>
          <w:rFonts w:eastAsia="Times New Roman" w:cs="Times New Roman"/>
          <w:sz w:val="28"/>
          <w:szCs w:val="28"/>
          <w:lang w:val="vi-VN"/>
        </w:rPr>
        <w:t>- Đĩa CD mô phỏng.</w:t>
      </w:r>
    </w:p>
    <w:p w14:paraId="15B3EBBE"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4. Các điều kiện khác:</w:t>
      </w:r>
    </w:p>
    <w:p w14:paraId="32679996" w14:textId="77777777" w:rsidR="00776B7F" w:rsidRPr="00A30328" w:rsidRDefault="00776B7F" w:rsidP="00C91F7E">
      <w:pPr>
        <w:spacing w:after="0" w:line="312" w:lineRule="auto"/>
        <w:jc w:val="both"/>
        <w:rPr>
          <w:rFonts w:eastAsia="Times New Roman" w:cs="Times New Roman"/>
          <w:b/>
          <w:sz w:val="28"/>
          <w:szCs w:val="28"/>
          <w:lang w:val="vi-VN"/>
        </w:rPr>
      </w:pPr>
      <w:r w:rsidRPr="00A30328">
        <w:rPr>
          <w:rFonts w:eastAsia="Times New Roman" w:cs="Times New Roman"/>
          <w:b/>
          <w:sz w:val="28"/>
          <w:szCs w:val="28"/>
          <w:lang w:val="vi-VN"/>
        </w:rPr>
        <w:t>V. Nội dung và phương pháp, đánh giá</w:t>
      </w:r>
    </w:p>
    <w:p w14:paraId="4B7BE6DC"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1. Nội dung:</w:t>
      </w:r>
    </w:p>
    <w:p w14:paraId="6B5457D1"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Kiến thức:</w:t>
      </w:r>
    </w:p>
    <w:p w14:paraId="1DB9DB39" w14:textId="77777777" w:rsidR="00776B7F" w:rsidRPr="00A30328" w:rsidRDefault="00776B7F" w:rsidP="00C91F7E">
      <w:pPr>
        <w:tabs>
          <w:tab w:val="left" w:pos="600"/>
        </w:tabs>
        <w:spacing w:after="0" w:line="312" w:lineRule="auto"/>
        <w:ind w:firstLine="600"/>
        <w:rPr>
          <w:rFonts w:eastAsia="Times New Roman" w:cs="Times New Roman"/>
          <w:sz w:val="28"/>
          <w:szCs w:val="28"/>
          <w:lang w:val="vi-VN"/>
        </w:rPr>
      </w:pPr>
      <w:r w:rsidRPr="00A30328">
        <w:rPr>
          <w:rFonts w:eastAsia="Times New Roman" w:cs="Times New Roman"/>
          <w:sz w:val="28"/>
          <w:szCs w:val="28"/>
          <w:lang w:val="vi-VN"/>
        </w:rPr>
        <w:t>+  Nguyên lý chức năng làm việc của các phần khí nén.</w:t>
      </w:r>
    </w:p>
    <w:p w14:paraId="7E1BDB91" w14:textId="77777777" w:rsidR="00776B7F" w:rsidRPr="00A30328" w:rsidRDefault="00776B7F" w:rsidP="00C91F7E">
      <w:pPr>
        <w:tabs>
          <w:tab w:val="left" w:pos="567"/>
        </w:tabs>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xml:space="preserve">   </w:t>
      </w:r>
      <w:r w:rsidRPr="00A30328">
        <w:rPr>
          <w:rFonts w:eastAsia="Times New Roman" w:cs="Times New Roman"/>
          <w:sz w:val="28"/>
          <w:szCs w:val="28"/>
          <w:lang w:val="vi-VN"/>
        </w:rPr>
        <w:tab/>
        <w:t>+  Kiến thức để thiết kế mạch điều khiển mạch điều khiển khí nén 1 xi lanh, 2 xi lanh.</w:t>
      </w:r>
    </w:p>
    <w:p w14:paraId="0DC33CEB"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Kỹ năng:</w:t>
      </w:r>
    </w:p>
    <w:p w14:paraId="1604C4F0" w14:textId="77777777" w:rsidR="00776B7F" w:rsidRPr="00A30328" w:rsidRDefault="00776B7F" w:rsidP="00C91F7E">
      <w:pPr>
        <w:tabs>
          <w:tab w:val="left" w:pos="600"/>
        </w:tabs>
        <w:spacing w:after="0" w:line="312" w:lineRule="auto"/>
        <w:ind w:left="600"/>
        <w:rPr>
          <w:rFonts w:eastAsia="Times New Roman" w:cs="Times New Roman"/>
          <w:bCs/>
          <w:sz w:val="28"/>
          <w:szCs w:val="28"/>
          <w:lang w:val="vi-VN" w:eastAsia="ko-KR"/>
        </w:rPr>
      </w:pPr>
      <w:r w:rsidRPr="00A30328">
        <w:rPr>
          <w:rFonts w:eastAsia="Times New Roman" w:cs="Times New Roman"/>
          <w:b/>
          <w:bCs/>
          <w:sz w:val="28"/>
          <w:szCs w:val="28"/>
          <w:lang w:val="vi-VN" w:eastAsia="ko-KR"/>
        </w:rPr>
        <w:tab/>
      </w:r>
      <w:r w:rsidRPr="00A30328">
        <w:rPr>
          <w:rFonts w:eastAsia="Times New Roman" w:cs="Times New Roman"/>
          <w:bCs/>
          <w:sz w:val="28"/>
          <w:szCs w:val="28"/>
          <w:lang w:val="vi-VN" w:eastAsia="ko-KR"/>
        </w:rPr>
        <w:t>+ Đọc và phân tích được các hệ thống điều khiển bằng khí nén trong thực tế.</w:t>
      </w:r>
    </w:p>
    <w:p w14:paraId="5003DC31" w14:textId="77777777" w:rsidR="00776B7F" w:rsidRPr="00A30328" w:rsidRDefault="00776B7F" w:rsidP="00C91F7E">
      <w:pPr>
        <w:tabs>
          <w:tab w:val="left" w:pos="600"/>
        </w:tabs>
        <w:spacing w:after="0" w:line="312" w:lineRule="auto"/>
        <w:ind w:left="600"/>
        <w:rPr>
          <w:rFonts w:eastAsia="Times New Roman" w:cs="Times New Roman"/>
          <w:bCs/>
          <w:sz w:val="28"/>
          <w:szCs w:val="28"/>
          <w:lang w:val="vi-VN" w:eastAsia="ko-KR"/>
        </w:rPr>
      </w:pPr>
      <w:r w:rsidRPr="00A30328">
        <w:rPr>
          <w:rFonts w:eastAsia="Times New Roman" w:cs="Times New Roman"/>
          <w:bCs/>
          <w:sz w:val="28"/>
          <w:szCs w:val="28"/>
          <w:lang w:val="vi-VN" w:eastAsia="ko-KR"/>
        </w:rPr>
        <w:t xml:space="preserve">  + Khả năng ứng dụng lắp ráp các loại van điều khiển, điều chỉnh các phần tử khí nén trong mạch thiết kế.</w:t>
      </w:r>
    </w:p>
    <w:p w14:paraId="3F2315B3"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ab/>
        <w:t>+ Phát hiện lỗi của phần tử và hệ thống, sửa chữa và bảo dưỡng hệ thống</w:t>
      </w:r>
    </w:p>
    <w:p w14:paraId="40043BF5"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lastRenderedPageBreak/>
        <w:t>- Năng lực tự chủ và trách nhiệm: Có ý thức tự giác, tính kỷ luật cao, tinh thần trách nhiệm trong công việc. Có tinh thần hợp tác giúp đỡ lẫn nhau. Được đánh giá qua quá trình học tập</w:t>
      </w:r>
    </w:p>
    <w:p w14:paraId="7D7D0E3A"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2. Phương pháp: Được đánh giá qua bài viết, thực hành,  kiểm tra vấn đáp trực tiếp hoặc trắc nghiệm tự luận đạt yêu cầu</w:t>
      </w:r>
    </w:p>
    <w:p w14:paraId="4197BA4F" w14:textId="77777777" w:rsidR="00776B7F" w:rsidRPr="00A30328" w:rsidRDefault="00776B7F" w:rsidP="00C91F7E">
      <w:pPr>
        <w:spacing w:after="0" w:line="312" w:lineRule="auto"/>
        <w:jc w:val="both"/>
        <w:rPr>
          <w:rFonts w:eastAsia="Times New Roman" w:cs="Times New Roman"/>
          <w:b/>
          <w:sz w:val="28"/>
          <w:szCs w:val="28"/>
          <w:lang w:val="vi-VN"/>
        </w:rPr>
      </w:pPr>
      <w:r w:rsidRPr="00A30328">
        <w:rPr>
          <w:rFonts w:eastAsia="Times New Roman" w:cs="Times New Roman"/>
          <w:b/>
          <w:sz w:val="28"/>
          <w:szCs w:val="28"/>
          <w:lang w:val="vi-VN"/>
        </w:rPr>
        <w:t>VI. Hướng dẫn thực hiện mô đun:</w:t>
      </w:r>
    </w:p>
    <w:p w14:paraId="74D3509F"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1. Phạm vi áp dụng mô đun:</w:t>
      </w:r>
      <w:r w:rsidRPr="00A30328">
        <w:rPr>
          <w:rFonts w:eastAsia="Times New Roman" w:cs="Times New Roman"/>
          <w:sz w:val="28"/>
          <w:szCs w:val="28"/>
          <w:lang w:val="da-DK"/>
        </w:rPr>
        <w:t xml:space="preserve"> Chương trình này được sử dụng để giảng dạy cho trình độ Cao đẳng nghề “Cơ điện tử”.</w:t>
      </w:r>
      <w:r w:rsidRPr="00A30328">
        <w:rPr>
          <w:rFonts w:eastAsia="Times New Roman" w:cs="Times New Roman"/>
          <w:sz w:val="28"/>
          <w:szCs w:val="28"/>
          <w:lang w:val="vi-VN"/>
        </w:rPr>
        <w:t>điện tử</w:t>
      </w:r>
    </w:p>
    <w:p w14:paraId="69C8E17D"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2. Hướng dẫn về phương pháp giảng dạy, học tập mô đun:</w:t>
      </w:r>
    </w:p>
    <w:p w14:paraId="5A7F70D2"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Đối với giáo viên, giảng viên:</w:t>
      </w:r>
    </w:p>
    <w:p w14:paraId="6617FE28" w14:textId="77777777" w:rsidR="00776B7F" w:rsidRPr="00A30328" w:rsidRDefault="00776B7F" w:rsidP="00C91F7E">
      <w:pPr>
        <w:tabs>
          <w:tab w:val="left" w:pos="600"/>
        </w:tabs>
        <w:spacing w:after="0" w:line="312" w:lineRule="auto"/>
        <w:ind w:firstLine="600"/>
        <w:rPr>
          <w:rFonts w:eastAsia="Times New Roman" w:cs="Times New Roman"/>
          <w:bCs/>
          <w:sz w:val="28"/>
          <w:szCs w:val="28"/>
          <w:lang w:val="vi-VN"/>
        </w:rPr>
      </w:pPr>
      <w:r w:rsidRPr="00A30328">
        <w:rPr>
          <w:rFonts w:eastAsia="Times New Roman" w:cs="Times New Roman"/>
          <w:bCs/>
          <w:sz w:val="28"/>
          <w:szCs w:val="28"/>
          <w:lang w:val="vi-VN"/>
        </w:rPr>
        <w:t xml:space="preserve"> + Giáo viên trước khi giảng dạy cần phải căn cứ vào nội dung của từng bài học chuẩn bị đầy đủ các điều kiện thực hiện bài học để đảm bảo chất lượng giảng dạy. </w:t>
      </w:r>
    </w:p>
    <w:p w14:paraId="417E2484" w14:textId="77777777" w:rsidR="00776B7F" w:rsidRPr="00A30328" w:rsidRDefault="00776B7F" w:rsidP="00C91F7E">
      <w:pPr>
        <w:tabs>
          <w:tab w:val="left" w:pos="600"/>
        </w:tabs>
        <w:spacing w:after="0" w:line="312" w:lineRule="auto"/>
        <w:ind w:firstLine="600"/>
        <w:jc w:val="both"/>
        <w:rPr>
          <w:rFonts w:eastAsia="Times New Roman" w:cs="Times New Roman"/>
          <w:bCs/>
          <w:sz w:val="28"/>
          <w:szCs w:val="28"/>
          <w:lang w:val="vi-VN"/>
        </w:rPr>
      </w:pPr>
      <w:r w:rsidRPr="00A30328">
        <w:rPr>
          <w:rFonts w:eastAsia="Times New Roman" w:cs="Times New Roman"/>
          <w:bCs/>
          <w:sz w:val="28"/>
          <w:szCs w:val="28"/>
          <w:lang w:val="vi-VN"/>
        </w:rPr>
        <w:t xml:space="preserve"> + Khi giảng dạy, cần giúp sinh viên hiểu rõ nguyên lý chức năng làm việc của các phần khí nén. </w:t>
      </w:r>
    </w:p>
    <w:p w14:paraId="1F4BA995"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bCs/>
          <w:sz w:val="28"/>
          <w:szCs w:val="28"/>
          <w:lang w:val="vi-VN"/>
        </w:rPr>
        <w:tab/>
        <w:t>+ Các nội</w:t>
      </w:r>
      <w:r w:rsidRPr="00A30328">
        <w:rPr>
          <w:rFonts w:eastAsia="Times New Roman" w:cs="Times New Roman"/>
          <w:sz w:val="28"/>
          <w:szCs w:val="28"/>
          <w:lang w:val="vi-VN"/>
        </w:rPr>
        <w:t xml:space="preserve"> dung lý thuyết liên quan đến phân tích được các hệ thống điều khiển bằng khí nén trong thực tế</w:t>
      </w:r>
    </w:p>
    <w:p w14:paraId="34B57380" w14:textId="77777777" w:rsidR="00776B7F" w:rsidRPr="00A30328" w:rsidRDefault="00776B7F"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Đối với người học: Có ý thức tự giác, tính kỷ luật cao, tinh thần trách nhiệm trong công việc. Có tinh thần hợp tác giúp đỡ lẫn nhau. Được đánh giá qua quá trình học tập</w:t>
      </w:r>
    </w:p>
    <w:p w14:paraId="301CBC15"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3. Những trọng tâm cần chú ý:</w:t>
      </w:r>
    </w:p>
    <w:tbl>
      <w:tblPr>
        <w:tblW w:w="9195" w:type="dxa"/>
        <w:tblInd w:w="108" w:type="dxa"/>
        <w:tblLayout w:type="fixed"/>
        <w:tblLook w:val="04A0" w:firstRow="1" w:lastRow="0" w:firstColumn="1" w:lastColumn="0" w:noHBand="0" w:noVBand="1"/>
      </w:tblPr>
      <w:tblGrid>
        <w:gridCol w:w="9195"/>
      </w:tblGrid>
      <w:tr w:rsidR="00776B7F" w:rsidRPr="00A30328" w14:paraId="11BF4549" w14:textId="77777777" w:rsidTr="00086071">
        <w:trPr>
          <w:trHeight w:val="420"/>
        </w:trPr>
        <w:tc>
          <w:tcPr>
            <w:tcW w:w="9195" w:type="dxa"/>
          </w:tcPr>
          <w:p w14:paraId="59684F83" w14:textId="77777777" w:rsidR="00776B7F" w:rsidRPr="00A30328" w:rsidRDefault="00776B7F" w:rsidP="00C91F7E">
            <w:pPr>
              <w:spacing w:after="0" w:line="312" w:lineRule="auto"/>
              <w:rPr>
                <w:rFonts w:eastAsia="Times New Roman" w:cs="Times New Roman"/>
                <w:b/>
                <w:sz w:val="28"/>
                <w:szCs w:val="28"/>
                <w:lang w:val="vi-VN"/>
              </w:rPr>
            </w:pPr>
            <w:r w:rsidRPr="00A30328">
              <w:rPr>
                <w:rFonts w:eastAsia="Times New Roman" w:cs="Times New Roman"/>
                <w:sz w:val="28"/>
                <w:szCs w:val="28"/>
                <w:lang w:val="vi-VN"/>
              </w:rPr>
              <w:t xml:space="preserve"> Lắp đặt, vận hành và kiểm tra hệ thống khí nén .</w:t>
            </w:r>
          </w:p>
        </w:tc>
      </w:tr>
      <w:tr w:rsidR="00776B7F" w:rsidRPr="00A30328" w14:paraId="162D5FE5" w14:textId="77777777" w:rsidTr="00086071">
        <w:trPr>
          <w:trHeight w:val="420"/>
        </w:trPr>
        <w:tc>
          <w:tcPr>
            <w:tcW w:w="9195" w:type="dxa"/>
          </w:tcPr>
          <w:p w14:paraId="71D1BC30" w14:textId="77777777" w:rsidR="00776B7F" w:rsidRPr="00A30328" w:rsidRDefault="00776B7F" w:rsidP="00C91F7E">
            <w:pPr>
              <w:spacing w:after="0" w:line="312" w:lineRule="auto"/>
              <w:rPr>
                <w:rFonts w:eastAsia="Times New Roman" w:cs="Times New Roman"/>
                <w:b/>
                <w:sz w:val="28"/>
                <w:szCs w:val="28"/>
                <w:lang w:val="vi-VN"/>
              </w:rPr>
            </w:pPr>
            <w:r w:rsidRPr="00A30328">
              <w:rPr>
                <w:rFonts w:eastAsia="Times New Roman" w:cs="Times New Roman"/>
                <w:bCs/>
                <w:sz w:val="28"/>
                <w:szCs w:val="28"/>
                <w:lang w:val="vi-VN"/>
              </w:rPr>
              <w:t>Tìm và sửa lỗi trong hệ thống điều khiển khí nén.</w:t>
            </w:r>
          </w:p>
        </w:tc>
      </w:tr>
      <w:tr w:rsidR="00776B7F" w:rsidRPr="00A30328" w14:paraId="437DCFCA" w14:textId="77777777" w:rsidTr="00086071">
        <w:trPr>
          <w:trHeight w:val="420"/>
        </w:trPr>
        <w:tc>
          <w:tcPr>
            <w:tcW w:w="9195" w:type="dxa"/>
          </w:tcPr>
          <w:p w14:paraId="65C4A1BD" w14:textId="77777777" w:rsidR="00776B7F" w:rsidRPr="00A30328" w:rsidRDefault="00776B7F" w:rsidP="00C91F7E">
            <w:pPr>
              <w:spacing w:after="0" w:line="312" w:lineRule="auto"/>
              <w:rPr>
                <w:rFonts w:eastAsia="Times New Roman" w:cs="Times New Roman"/>
                <w:b/>
                <w:sz w:val="28"/>
                <w:szCs w:val="28"/>
                <w:lang w:val="vi-VN"/>
              </w:rPr>
            </w:pPr>
            <w:r w:rsidRPr="00A30328">
              <w:rPr>
                <w:rFonts w:eastAsia="Times New Roman" w:cs="Times New Roman"/>
                <w:sz w:val="28"/>
                <w:szCs w:val="28"/>
                <w:lang w:val="vi-VN"/>
              </w:rPr>
              <w:t>Lắp đặt, vận hành và kiểm tra hệ thống điện khí nén .</w:t>
            </w:r>
          </w:p>
        </w:tc>
      </w:tr>
      <w:tr w:rsidR="00776B7F" w:rsidRPr="00A30328" w14:paraId="2EAF8081" w14:textId="77777777" w:rsidTr="00086071">
        <w:trPr>
          <w:trHeight w:val="420"/>
        </w:trPr>
        <w:tc>
          <w:tcPr>
            <w:tcW w:w="9195" w:type="dxa"/>
          </w:tcPr>
          <w:p w14:paraId="4C994316" w14:textId="77777777" w:rsidR="00776B7F" w:rsidRPr="00A30328" w:rsidRDefault="00776B7F" w:rsidP="00C91F7E">
            <w:pPr>
              <w:spacing w:after="0" w:line="312" w:lineRule="auto"/>
              <w:rPr>
                <w:rFonts w:eastAsia="Times New Roman" w:cs="Times New Roman"/>
                <w:b/>
                <w:sz w:val="28"/>
                <w:szCs w:val="28"/>
                <w:lang w:val="vi-VN"/>
              </w:rPr>
            </w:pPr>
            <w:r w:rsidRPr="00A30328">
              <w:rPr>
                <w:rFonts w:eastAsia="Times New Roman" w:cs="Times New Roman"/>
                <w:bCs/>
                <w:sz w:val="28"/>
                <w:szCs w:val="28"/>
                <w:lang w:val="vi-VN"/>
              </w:rPr>
              <w:t>Tìm và sửa lỗi trong hệ thống điều khiển điện khí nén.</w:t>
            </w:r>
          </w:p>
        </w:tc>
      </w:tr>
    </w:tbl>
    <w:p w14:paraId="1DE1A2B7" w14:textId="77777777" w:rsidR="00776B7F" w:rsidRPr="00A30328" w:rsidRDefault="00776B7F" w:rsidP="00C91F7E">
      <w:pPr>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4. Tài liêu tham khảo:</w:t>
      </w:r>
    </w:p>
    <w:p w14:paraId="742C15C0" w14:textId="77777777" w:rsidR="00776B7F" w:rsidRPr="00A30328" w:rsidRDefault="00776B7F" w:rsidP="00C91F7E">
      <w:pPr>
        <w:spacing w:after="0" w:line="312" w:lineRule="auto"/>
        <w:ind w:left="567" w:hanging="567"/>
        <w:jc w:val="both"/>
        <w:rPr>
          <w:rFonts w:eastAsia="Times New Roman" w:cs="Times New Roman"/>
          <w:sz w:val="28"/>
          <w:szCs w:val="28"/>
          <w:lang w:val="vi-VN"/>
        </w:rPr>
      </w:pPr>
      <w:r w:rsidRPr="00A30328">
        <w:rPr>
          <w:rFonts w:eastAsia="Times New Roman" w:cs="Times New Roman"/>
          <w:sz w:val="28"/>
          <w:szCs w:val="28"/>
          <w:lang w:val="vi-VN"/>
        </w:rPr>
        <w:tab/>
        <w:t>[1] TS.Nguyễn Ngọc Phương, Hệ thống điều khiển khí nén – NXB Giáo dục – 2000.</w:t>
      </w:r>
    </w:p>
    <w:p w14:paraId="5A4B6DB2" w14:textId="77777777" w:rsidR="00776B7F" w:rsidRPr="00A30328" w:rsidRDefault="00776B7F" w:rsidP="00C91F7E">
      <w:pPr>
        <w:tabs>
          <w:tab w:val="left" w:pos="600"/>
        </w:tabs>
        <w:spacing w:after="0" w:line="312" w:lineRule="auto"/>
        <w:ind w:left="851" w:hanging="851"/>
        <w:jc w:val="both"/>
        <w:rPr>
          <w:rFonts w:eastAsia="Times New Roman" w:cs="Times New Roman"/>
          <w:sz w:val="28"/>
          <w:szCs w:val="28"/>
          <w:lang w:val="vi-VN"/>
        </w:rPr>
      </w:pPr>
      <w:r w:rsidRPr="00A30328">
        <w:rPr>
          <w:rFonts w:eastAsia="Times New Roman" w:cs="Times New Roman"/>
          <w:sz w:val="28"/>
          <w:szCs w:val="28"/>
          <w:lang w:val="vi-VN"/>
        </w:rPr>
        <w:t xml:space="preserve">        [2]  PGS. TS. Hồ Đắc Thọ - Công nghệ khí nén, Nxb KH &amp;KT 2004   </w:t>
      </w:r>
    </w:p>
    <w:p w14:paraId="1ABC24C0" w14:textId="77777777" w:rsidR="00776B7F" w:rsidRPr="00A30328" w:rsidRDefault="00776B7F" w:rsidP="00C91F7E">
      <w:pPr>
        <w:tabs>
          <w:tab w:val="left" w:pos="600"/>
        </w:tabs>
        <w:spacing w:after="0" w:line="312" w:lineRule="auto"/>
        <w:ind w:left="851" w:hanging="851"/>
        <w:jc w:val="both"/>
        <w:rPr>
          <w:rFonts w:eastAsia="Times New Roman" w:cs="Times New Roman"/>
          <w:sz w:val="28"/>
          <w:szCs w:val="28"/>
          <w:lang w:val="vi-VN"/>
        </w:rPr>
      </w:pPr>
      <w:r w:rsidRPr="00A30328">
        <w:rPr>
          <w:rFonts w:eastAsia="Times New Roman" w:cs="Times New Roman"/>
          <w:sz w:val="28"/>
          <w:szCs w:val="28"/>
          <w:lang w:val="vi-VN"/>
        </w:rPr>
        <w:t xml:space="preserve">        [3] Ts. Nguyễn Thị Xuân Thu, Ts. Nhữ Phương Mai – Hệ thống thủy lực và khí nén – NXB Lao động – 2001</w:t>
      </w:r>
    </w:p>
    <w:p w14:paraId="3EDAA07C" w14:textId="77777777" w:rsidR="00776B7F" w:rsidRPr="00A30328" w:rsidRDefault="00776B7F" w:rsidP="00C91F7E">
      <w:pPr>
        <w:spacing w:after="0" w:line="312" w:lineRule="auto"/>
        <w:rPr>
          <w:rFonts w:cs="Times New Roman"/>
          <w:sz w:val="28"/>
          <w:szCs w:val="28"/>
        </w:rPr>
      </w:pPr>
    </w:p>
    <w:p w14:paraId="644B7A81" w14:textId="77777777" w:rsidR="00EA6FDD" w:rsidRPr="00A30328" w:rsidRDefault="00701308" w:rsidP="00C91F7E">
      <w:pPr>
        <w:spacing w:after="0" w:line="312" w:lineRule="auto"/>
        <w:rPr>
          <w:rFonts w:cs="Times New Roman"/>
          <w:sz w:val="28"/>
          <w:szCs w:val="28"/>
          <w:lang w:val="pl-PL"/>
        </w:rPr>
      </w:pPr>
      <w:r w:rsidRPr="00A30328">
        <w:rPr>
          <w:rFonts w:cs="Times New Roman"/>
          <w:b/>
          <w:sz w:val="28"/>
          <w:szCs w:val="28"/>
          <w:lang w:val="pl-PL"/>
        </w:rPr>
        <w:br w:type="page"/>
      </w:r>
    </w:p>
    <w:p w14:paraId="3EA78F50" w14:textId="77777777" w:rsidR="00DD4CEB" w:rsidRPr="00A30328" w:rsidRDefault="00DD4CEB" w:rsidP="00C91F7E">
      <w:pPr>
        <w:tabs>
          <w:tab w:val="left" w:pos="600"/>
        </w:tabs>
        <w:spacing w:after="0" w:line="312" w:lineRule="auto"/>
        <w:jc w:val="center"/>
        <w:rPr>
          <w:rFonts w:eastAsia="Times New Roman" w:cs="Times New Roman"/>
          <w:b/>
          <w:sz w:val="28"/>
          <w:szCs w:val="28"/>
          <w:lang w:val="vi-VN"/>
        </w:rPr>
      </w:pPr>
      <w:r w:rsidRPr="00A30328">
        <w:rPr>
          <w:rFonts w:eastAsia="Times New Roman" w:cs="Times New Roman"/>
          <w:b/>
          <w:sz w:val="28"/>
          <w:szCs w:val="28"/>
          <w:lang w:val="vi-VN"/>
        </w:rPr>
        <w:lastRenderedPageBreak/>
        <w:t xml:space="preserve">CHƯƠNG TRÌNH MÔ ĐUN </w:t>
      </w:r>
    </w:p>
    <w:p w14:paraId="3D31D1D8" w14:textId="77777777" w:rsidR="00DD4CEB" w:rsidRPr="00A30328" w:rsidRDefault="00DD4CEB" w:rsidP="00C91F7E">
      <w:pPr>
        <w:tabs>
          <w:tab w:val="left" w:pos="600"/>
        </w:tabs>
        <w:spacing w:after="0" w:line="312" w:lineRule="auto"/>
        <w:rPr>
          <w:rFonts w:eastAsia="Times New Roman" w:cs="Times New Roman"/>
          <w:b/>
          <w:bCs/>
          <w:sz w:val="28"/>
          <w:szCs w:val="28"/>
          <w:lang w:val="da-DK"/>
        </w:rPr>
      </w:pPr>
    </w:p>
    <w:p w14:paraId="3B4C26E2" w14:textId="77777777" w:rsidR="00DD4CEB" w:rsidRPr="00A30328" w:rsidRDefault="00DD4CEB" w:rsidP="00C91F7E">
      <w:pPr>
        <w:tabs>
          <w:tab w:val="left" w:pos="600"/>
        </w:tabs>
        <w:spacing w:after="0" w:line="312" w:lineRule="auto"/>
        <w:rPr>
          <w:rFonts w:eastAsia="Times New Roman" w:cs="Times New Roman"/>
          <w:b/>
          <w:sz w:val="28"/>
          <w:szCs w:val="28"/>
          <w:lang w:val="vi-VN"/>
        </w:rPr>
      </w:pPr>
      <w:r w:rsidRPr="00A30328">
        <w:rPr>
          <w:rFonts w:eastAsia="Times New Roman" w:cs="Times New Roman"/>
          <w:b/>
          <w:bCs/>
          <w:sz w:val="28"/>
          <w:szCs w:val="28"/>
          <w:lang w:val="da-DK"/>
        </w:rPr>
        <w:t xml:space="preserve">Tên mô đun: </w:t>
      </w:r>
      <w:r w:rsidRPr="00A30328">
        <w:rPr>
          <w:rFonts w:eastAsia="Times New Roman" w:cs="Times New Roman"/>
          <w:b/>
          <w:sz w:val="28"/>
          <w:szCs w:val="28"/>
          <w:lang w:val="vi-VN"/>
        </w:rPr>
        <w:t>LẮP ĐẶT, VẬN HÀNH HỆ THỐNG CƠ ĐIỆN TỬ MPS</w:t>
      </w:r>
    </w:p>
    <w:p w14:paraId="737C76A7" w14:textId="77777777" w:rsidR="00DD4CEB" w:rsidRPr="00A30328" w:rsidRDefault="00DD4CEB" w:rsidP="00C91F7E">
      <w:pPr>
        <w:tabs>
          <w:tab w:val="left" w:pos="600"/>
        </w:tabs>
        <w:spacing w:after="0" w:line="312" w:lineRule="auto"/>
        <w:rPr>
          <w:rFonts w:eastAsia="Times New Roman" w:cs="Times New Roman"/>
          <w:sz w:val="28"/>
          <w:szCs w:val="28"/>
          <w:lang w:val="da-DK"/>
        </w:rPr>
      </w:pPr>
      <w:r w:rsidRPr="00A30328">
        <w:rPr>
          <w:rFonts w:eastAsia="Times New Roman" w:cs="Times New Roman"/>
          <w:b/>
          <w:sz w:val="28"/>
          <w:szCs w:val="28"/>
          <w:lang w:val="da-DK"/>
        </w:rPr>
        <w:t>Mã số mô đun:</w:t>
      </w:r>
      <w:r w:rsidR="007C5D12" w:rsidRPr="00A30328">
        <w:rPr>
          <w:rFonts w:eastAsia="Times New Roman" w:cs="Times New Roman"/>
          <w:sz w:val="28"/>
          <w:szCs w:val="28"/>
          <w:lang w:val="da-DK"/>
        </w:rPr>
        <w:t xml:space="preserve"> MĐ 17</w:t>
      </w:r>
    </w:p>
    <w:p w14:paraId="08E0DA9C" w14:textId="77777777" w:rsidR="00DD4CEB" w:rsidRPr="00A30328" w:rsidRDefault="00DD4CEB" w:rsidP="00C91F7E">
      <w:pPr>
        <w:tabs>
          <w:tab w:val="left" w:pos="600"/>
        </w:tabs>
        <w:spacing w:after="0" w:line="312" w:lineRule="auto"/>
        <w:jc w:val="both"/>
        <w:rPr>
          <w:rFonts w:eastAsia="Times New Roman" w:cs="Times New Roman"/>
          <w:sz w:val="28"/>
          <w:szCs w:val="28"/>
          <w:lang w:val="da-DK"/>
        </w:rPr>
      </w:pPr>
      <w:r w:rsidRPr="00A30328">
        <w:rPr>
          <w:rFonts w:eastAsia="Times New Roman" w:cs="Times New Roman"/>
          <w:b/>
          <w:sz w:val="28"/>
          <w:szCs w:val="28"/>
          <w:lang w:val="da-DK"/>
        </w:rPr>
        <w:t>Thời gian thực hiện mô đun:</w:t>
      </w:r>
      <w:r w:rsidRPr="00A30328">
        <w:rPr>
          <w:rFonts w:eastAsia="Times New Roman" w:cs="Times New Roman"/>
          <w:sz w:val="28"/>
          <w:szCs w:val="28"/>
          <w:lang w:val="da-DK"/>
        </w:rPr>
        <w:t xml:space="preserve"> 1</w:t>
      </w:r>
      <w:r w:rsidRPr="00A30328">
        <w:rPr>
          <w:rFonts w:eastAsia="Times New Roman" w:cs="Times New Roman"/>
          <w:sz w:val="28"/>
          <w:szCs w:val="28"/>
          <w:lang w:val="vi-VN"/>
        </w:rPr>
        <w:t>2</w:t>
      </w:r>
      <w:r w:rsidRPr="00A30328">
        <w:rPr>
          <w:rFonts w:eastAsia="Times New Roman" w:cs="Times New Roman"/>
          <w:sz w:val="28"/>
          <w:szCs w:val="28"/>
          <w:lang w:val="da-DK"/>
        </w:rPr>
        <w:t xml:space="preserve">0 giờ;  (Lý thuyết: </w:t>
      </w:r>
      <w:r w:rsidRPr="00A30328">
        <w:rPr>
          <w:rFonts w:eastAsia="Times New Roman" w:cs="Times New Roman"/>
          <w:sz w:val="28"/>
          <w:szCs w:val="28"/>
          <w:lang w:val="vi-VN"/>
        </w:rPr>
        <w:t>30</w:t>
      </w:r>
      <w:r w:rsidRPr="00A30328">
        <w:rPr>
          <w:rFonts w:eastAsia="Times New Roman" w:cs="Times New Roman"/>
          <w:sz w:val="28"/>
          <w:szCs w:val="28"/>
          <w:lang w:val="da-DK"/>
        </w:rPr>
        <w:t xml:space="preserve"> giờ; Thực hành, thí nghiệm, thảo luận, bài tập: </w:t>
      </w:r>
      <w:r w:rsidRPr="00A30328">
        <w:rPr>
          <w:rFonts w:eastAsia="Times New Roman" w:cs="Times New Roman"/>
          <w:sz w:val="28"/>
          <w:szCs w:val="28"/>
          <w:lang w:val="vi-VN"/>
        </w:rPr>
        <w:t>82</w:t>
      </w:r>
      <w:r w:rsidRPr="00A30328">
        <w:rPr>
          <w:rFonts w:eastAsia="Times New Roman" w:cs="Times New Roman"/>
          <w:sz w:val="28"/>
          <w:szCs w:val="28"/>
          <w:lang w:val="da-DK"/>
        </w:rPr>
        <w:t xml:space="preserve"> giờ; Kiểm tra: </w:t>
      </w:r>
      <w:r w:rsidRPr="00A30328">
        <w:rPr>
          <w:rFonts w:eastAsia="Times New Roman" w:cs="Times New Roman"/>
          <w:sz w:val="28"/>
          <w:szCs w:val="28"/>
          <w:lang w:val="vi-VN"/>
        </w:rPr>
        <w:t>8</w:t>
      </w:r>
      <w:r w:rsidRPr="00A30328">
        <w:rPr>
          <w:rFonts w:eastAsia="Times New Roman" w:cs="Times New Roman"/>
          <w:sz w:val="28"/>
          <w:szCs w:val="28"/>
          <w:lang w:val="da-DK"/>
        </w:rPr>
        <w:t xml:space="preserve"> giờ).</w:t>
      </w:r>
    </w:p>
    <w:p w14:paraId="352F428D" w14:textId="77777777" w:rsidR="00DD4CEB" w:rsidRPr="00A30328" w:rsidRDefault="00DD4CEB" w:rsidP="00C91F7E">
      <w:pPr>
        <w:tabs>
          <w:tab w:val="left" w:pos="600"/>
        </w:tabs>
        <w:spacing w:after="0" w:line="312" w:lineRule="auto"/>
        <w:jc w:val="both"/>
        <w:rPr>
          <w:rFonts w:eastAsia="Times New Roman" w:cs="Times New Roman"/>
          <w:sz w:val="28"/>
          <w:szCs w:val="28"/>
          <w:lang w:val="da-DK"/>
        </w:rPr>
      </w:pPr>
    </w:p>
    <w:p w14:paraId="7118F7AE" w14:textId="77777777" w:rsidR="00DD4CEB" w:rsidRPr="00A30328" w:rsidRDefault="00DD4CEB" w:rsidP="00C91F7E">
      <w:pPr>
        <w:tabs>
          <w:tab w:val="left" w:pos="600"/>
        </w:tabs>
        <w:spacing w:after="0" w:line="312" w:lineRule="auto"/>
        <w:rPr>
          <w:rFonts w:eastAsia="Times New Roman" w:cs="Times New Roman"/>
          <w:b/>
          <w:sz w:val="28"/>
          <w:szCs w:val="28"/>
          <w:lang w:val="da-DK"/>
        </w:rPr>
      </w:pPr>
      <w:r w:rsidRPr="00A30328">
        <w:rPr>
          <w:rFonts w:eastAsia="Times New Roman" w:cs="Times New Roman"/>
          <w:b/>
          <w:sz w:val="28"/>
          <w:szCs w:val="28"/>
          <w:lang w:val="vi-VN"/>
        </w:rPr>
        <w:t xml:space="preserve">I. </w:t>
      </w:r>
      <w:r w:rsidRPr="00A30328">
        <w:rPr>
          <w:rFonts w:eastAsia="Times New Roman" w:cs="Times New Roman"/>
          <w:b/>
          <w:sz w:val="28"/>
          <w:szCs w:val="28"/>
          <w:lang w:val="da-DK"/>
        </w:rPr>
        <w:t>Vị trí, tính chất của mô đun:</w:t>
      </w:r>
    </w:p>
    <w:p w14:paraId="65E2D3F5" w14:textId="77777777" w:rsidR="00DD4CEB" w:rsidRPr="00A30328" w:rsidRDefault="00DD4CEB"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ab/>
        <w:t xml:space="preserve">- Vị trí: Mô đun được bố trí học sau các môn học, mô đun kỹ thuật cơ sở và các mô đun chuyên môn nghề từ M13 đến M16 </w:t>
      </w:r>
    </w:p>
    <w:p w14:paraId="49EA40AF" w14:textId="77777777" w:rsidR="00DD4CEB" w:rsidRPr="00A30328" w:rsidRDefault="00DD4CEB"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ab/>
        <w:t>- Tính chất: Là mô đun bắt buộc trong chương trình đào tạo nghề Cơ điện tử.</w:t>
      </w:r>
    </w:p>
    <w:p w14:paraId="3AC05BE1" w14:textId="77777777" w:rsidR="00DD4CEB" w:rsidRPr="00A30328" w:rsidRDefault="00DD4CEB" w:rsidP="00C91F7E">
      <w:pPr>
        <w:tabs>
          <w:tab w:val="left" w:pos="600"/>
        </w:tabs>
        <w:spacing w:after="0" w:line="312" w:lineRule="auto"/>
        <w:rPr>
          <w:rFonts w:eastAsia="Times New Roman" w:cs="Times New Roman"/>
          <w:b/>
          <w:sz w:val="28"/>
          <w:szCs w:val="28"/>
          <w:lang w:val="vi-VN"/>
        </w:rPr>
      </w:pPr>
      <w:r w:rsidRPr="00A30328">
        <w:rPr>
          <w:rFonts w:eastAsia="Times New Roman" w:cs="Times New Roman"/>
          <w:b/>
          <w:sz w:val="28"/>
          <w:szCs w:val="28"/>
          <w:lang w:val="vi-VN"/>
        </w:rPr>
        <w:t>II. Mục tiêu mô đun:</w:t>
      </w:r>
    </w:p>
    <w:p w14:paraId="0091AC92" w14:textId="77777777" w:rsidR="00DD4CEB" w:rsidRPr="00A30328" w:rsidRDefault="00DD4CEB"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xml:space="preserve">- Về kiến thức: </w:t>
      </w:r>
    </w:p>
    <w:p w14:paraId="6F960ABE" w14:textId="77777777" w:rsidR="00DD4CEB" w:rsidRPr="00A30328" w:rsidRDefault="00DD4CEB" w:rsidP="00C91F7E">
      <w:pPr>
        <w:tabs>
          <w:tab w:val="left" w:pos="-7110"/>
          <w:tab w:val="left" w:pos="450"/>
          <w:tab w:val="left" w:pos="630"/>
          <w:tab w:val="left" w:pos="720"/>
        </w:tabs>
        <w:spacing w:after="0" w:line="312" w:lineRule="auto"/>
        <w:ind w:left="180" w:firstLine="90"/>
        <w:jc w:val="both"/>
        <w:rPr>
          <w:rFonts w:eastAsia="Times New Roman" w:cs="Times New Roman"/>
          <w:sz w:val="28"/>
          <w:szCs w:val="28"/>
          <w:lang w:val="vi-VN"/>
        </w:rPr>
      </w:pPr>
      <w:r w:rsidRPr="00A30328">
        <w:rPr>
          <w:rFonts w:eastAsia="Times New Roman" w:cs="Times New Roman"/>
          <w:sz w:val="28"/>
          <w:szCs w:val="28"/>
          <w:lang w:val="vi-VN"/>
        </w:rPr>
        <w:tab/>
      </w:r>
      <w:r w:rsidRPr="00A30328">
        <w:rPr>
          <w:rFonts w:eastAsia="Times New Roman" w:cs="Times New Roman"/>
          <w:sz w:val="28"/>
          <w:szCs w:val="28"/>
          <w:lang w:val="vi-VN"/>
        </w:rPr>
        <w:tab/>
        <w:t>+  Xác định được các bước cần thiết để thực hiện các công việc lắp đặt, đấu nối cho một hệ thống cơ điện tử điều khiển bằng PLC.</w:t>
      </w:r>
    </w:p>
    <w:p w14:paraId="6A271395" w14:textId="77777777" w:rsidR="00DD4CEB" w:rsidRPr="00A30328" w:rsidRDefault="00DD4CEB"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xml:space="preserve">- Về kỹ năng: </w:t>
      </w:r>
    </w:p>
    <w:p w14:paraId="78272A8B" w14:textId="77777777" w:rsidR="00DD4CEB" w:rsidRPr="00A30328" w:rsidRDefault="00DD4CEB" w:rsidP="00C91F7E">
      <w:pPr>
        <w:tabs>
          <w:tab w:val="left" w:pos="-7110"/>
          <w:tab w:val="left" w:pos="450"/>
          <w:tab w:val="left" w:pos="630"/>
          <w:tab w:val="left" w:pos="720"/>
        </w:tabs>
        <w:spacing w:after="0" w:line="312" w:lineRule="auto"/>
        <w:ind w:left="180" w:firstLine="90"/>
        <w:jc w:val="both"/>
        <w:rPr>
          <w:rFonts w:eastAsia="Times New Roman" w:cs="Times New Roman"/>
          <w:sz w:val="28"/>
          <w:szCs w:val="28"/>
          <w:lang w:val="vi-VN"/>
        </w:rPr>
      </w:pPr>
      <w:r w:rsidRPr="00A30328">
        <w:rPr>
          <w:rFonts w:eastAsia="Times New Roman" w:cs="Times New Roman"/>
          <w:sz w:val="28"/>
          <w:szCs w:val="28"/>
          <w:lang w:val="vi-VN"/>
        </w:rPr>
        <w:t xml:space="preserve">     + Tháo lắp bộ cảm biến và bộ phận/phần tử trong hệ thống cơ điện tử, thay thế và hiệu chỉnh các phần tử.</w:t>
      </w:r>
    </w:p>
    <w:p w14:paraId="11981A86"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Lắp ráp công tắc tơ và động cơ cho các ứng dụng điều khiển bởi PLC.</w:t>
      </w:r>
    </w:p>
    <w:p w14:paraId="133E3C42"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Lắp ráp và đấu nối cho PLC trong hệ thống cơ điện tử theo tiêu chuẩn công nghiệp sử dụng các bộ kết nối.</w:t>
      </w:r>
    </w:p>
    <w:p w14:paraId="559A5E95"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Nạp các chương trình PLC và thử nghiệm, vận hành hệ thống cơ điện tử.</w:t>
      </w:r>
    </w:p>
    <w:p w14:paraId="1E2B5339"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Nhận biết và mô tả cấu trúc cũng như ứng dụng hệ thống bus và mạng.</w:t>
      </w:r>
    </w:p>
    <w:p w14:paraId="7F24640E"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Lắp ráp và vận hành mạng công nghiệp trong hệ thống cơ điện tử.</w:t>
      </w:r>
    </w:p>
    <w:p w14:paraId="321F6FB0"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ab/>
        <w:t>+ Khắc phục các lỗi của các phần tử cơ khí, điện và phần mềm của hệ thống cơ điện tử.</w:t>
      </w:r>
    </w:p>
    <w:p w14:paraId="7B0C7D7D" w14:textId="77777777" w:rsidR="00DD4CEB" w:rsidRPr="00A30328" w:rsidRDefault="00DD4CEB" w:rsidP="00C91F7E">
      <w:pPr>
        <w:spacing w:after="0" w:line="312" w:lineRule="auto"/>
        <w:ind w:firstLine="284"/>
        <w:jc w:val="both"/>
        <w:rPr>
          <w:rFonts w:eastAsia="Times New Roman" w:cs="Times New Roman"/>
          <w:sz w:val="28"/>
          <w:szCs w:val="28"/>
          <w:lang w:val="vi-VN"/>
        </w:rPr>
      </w:pPr>
      <w:r w:rsidRPr="00A30328">
        <w:rPr>
          <w:rFonts w:eastAsia="Times New Roman" w:cs="Times New Roman"/>
          <w:sz w:val="28"/>
          <w:szCs w:val="28"/>
          <w:lang w:val="vi-VN"/>
        </w:rPr>
        <w:t>- Về năng lực tự chủ và trách nhiệm:</w:t>
      </w:r>
    </w:p>
    <w:p w14:paraId="29371A59" w14:textId="77777777" w:rsidR="00DD4CEB" w:rsidRPr="00A30328" w:rsidRDefault="00DD4CEB" w:rsidP="00C91F7E">
      <w:pPr>
        <w:tabs>
          <w:tab w:val="left" w:pos="600"/>
          <w:tab w:val="left" w:pos="720"/>
        </w:tabs>
        <w:spacing w:after="0" w:line="312" w:lineRule="auto"/>
        <w:rPr>
          <w:rFonts w:eastAsia="Times New Roman" w:cs="Times New Roman"/>
          <w:sz w:val="28"/>
          <w:szCs w:val="28"/>
          <w:lang w:val="vi-VN"/>
        </w:rPr>
      </w:pPr>
      <w:r w:rsidRPr="00A30328">
        <w:rPr>
          <w:rFonts w:eastAsia="Times New Roman" w:cs="Times New Roman"/>
          <w:sz w:val="28"/>
          <w:szCs w:val="28"/>
          <w:lang w:val="vi-VN"/>
        </w:rPr>
        <w:tab/>
        <w:t>+ Tổ chức nơi làm việc gọn gàng, ngăn nắp và đúng các biện pháp an toàn.</w:t>
      </w:r>
    </w:p>
    <w:p w14:paraId="41FA9E93" w14:textId="77777777" w:rsidR="00DD4CEB" w:rsidRPr="00A30328" w:rsidRDefault="00DD4CEB" w:rsidP="00C91F7E">
      <w:pPr>
        <w:tabs>
          <w:tab w:val="left" w:pos="600"/>
          <w:tab w:val="left" w:pos="720"/>
        </w:tabs>
        <w:spacing w:after="0" w:line="312" w:lineRule="auto"/>
        <w:rPr>
          <w:rFonts w:eastAsia="Times New Roman" w:cs="Times New Roman"/>
          <w:sz w:val="28"/>
          <w:szCs w:val="28"/>
          <w:lang w:val="vi-VN"/>
        </w:rPr>
      </w:pPr>
      <w:r w:rsidRPr="00A30328">
        <w:rPr>
          <w:rFonts w:eastAsia="Times New Roman" w:cs="Times New Roman"/>
          <w:sz w:val="28"/>
          <w:szCs w:val="28"/>
          <w:lang w:val="vi-VN"/>
        </w:rPr>
        <w:tab/>
        <w:t>+ Có tư thế tác phong công nghiệp, ý thức tổ chức kỷ luật, khả năng làm việc độc lập cũng như khả năng phối hợp làm việc nhóm trong quá trình học tập và sản xuất.</w:t>
      </w:r>
    </w:p>
    <w:p w14:paraId="46A249DD"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p>
    <w:p w14:paraId="5AF882AB" w14:textId="77777777" w:rsidR="00DD4CEB" w:rsidRPr="00A30328" w:rsidRDefault="00DD4CEB" w:rsidP="00C91F7E">
      <w:pPr>
        <w:tabs>
          <w:tab w:val="left" w:pos="600"/>
        </w:tabs>
        <w:spacing w:after="0" w:line="312" w:lineRule="auto"/>
        <w:jc w:val="both"/>
        <w:rPr>
          <w:rFonts w:eastAsia="Times New Roman" w:cs="Times New Roman"/>
          <w:b/>
          <w:sz w:val="28"/>
          <w:szCs w:val="28"/>
          <w:lang w:val="vi-VN"/>
        </w:rPr>
      </w:pPr>
      <w:r w:rsidRPr="00A30328">
        <w:rPr>
          <w:rFonts w:eastAsia="Times New Roman" w:cs="Times New Roman"/>
          <w:b/>
          <w:sz w:val="28"/>
          <w:szCs w:val="28"/>
          <w:lang w:val="vi-VN"/>
        </w:rPr>
        <w:t>III. Nội dung mô đun:</w:t>
      </w:r>
    </w:p>
    <w:p w14:paraId="0AB9BCBB" w14:textId="77777777" w:rsidR="00DD4CEB" w:rsidRPr="00A30328" w:rsidRDefault="00DD4CEB" w:rsidP="00C91F7E">
      <w:pPr>
        <w:tabs>
          <w:tab w:val="left" w:pos="600"/>
        </w:tabs>
        <w:spacing w:after="0" w:line="312" w:lineRule="auto"/>
        <w:jc w:val="both"/>
        <w:rPr>
          <w:rFonts w:eastAsia="Times New Roman" w:cs="Times New Roman"/>
          <w:i/>
          <w:sz w:val="28"/>
          <w:szCs w:val="28"/>
          <w:lang w:val="vi-VN"/>
        </w:rPr>
      </w:pPr>
      <w:r w:rsidRPr="00A30328">
        <w:rPr>
          <w:rFonts w:eastAsia="Times New Roman" w:cs="Times New Roman"/>
          <w:i/>
          <w:sz w:val="28"/>
          <w:szCs w:val="28"/>
          <w:lang w:val="vi-VN"/>
        </w:rPr>
        <w:t>1.  Nội dung tổng quát và phân phối thời gian:</w:t>
      </w:r>
    </w:p>
    <w:tbl>
      <w:tblPr>
        <w:tblW w:w="87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3"/>
        <w:gridCol w:w="3979"/>
        <w:gridCol w:w="1090"/>
        <w:gridCol w:w="958"/>
        <w:gridCol w:w="990"/>
        <w:gridCol w:w="900"/>
      </w:tblGrid>
      <w:tr w:rsidR="00DD4CEB" w:rsidRPr="00A30328" w14:paraId="2A9AA2B5" w14:textId="77777777" w:rsidTr="00086071">
        <w:trPr>
          <w:tblHeader/>
        </w:trPr>
        <w:tc>
          <w:tcPr>
            <w:tcW w:w="813" w:type="dxa"/>
            <w:vMerge w:val="restart"/>
            <w:vAlign w:val="center"/>
          </w:tcPr>
          <w:p w14:paraId="128A06E9" w14:textId="77777777" w:rsidR="00DD4CEB" w:rsidRPr="00A30328" w:rsidRDefault="00DD4CEB" w:rsidP="00C91F7E">
            <w:pPr>
              <w:tabs>
                <w:tab w:val="left" w:pos="600"/>
              </w:tabs>
              <w:spacing w:after="0" w:line="312" w:lineRule="auto"/>
              <w:jc w:val="center"/>
              <w:rPr>
                <w:rFonts w:eastAsia="Times New Roman" w:cs="Times New Roman"/>
                <w:b/>
                <w:sz w:val="28"/>
                <w:szCs w:val="28"/>
              </w:rPr>
            </w:pPr>
            <w:r w:rsidRPr="00A30328">
              <w:rPr>
                <w:rFonts w:eastAsia="Times New Roman" w:cs="Times New Roman"/>
                <w:sz w:val="28"/>
                <w:szCs w:val="28"/>
                <w:lang w:val="vi-VN"/>
              </w:rPr>
              <w:lastRenderedPageBreak/>
              <w:t xml:space="preserve">   </w:t>
            </w:r>
            <w:r w:rsidRPr="00A30328">
              <w:rPr>
                <w:rFonts w:eastAsia="Times New Roman" w:cs="Times New Roman"/>
                <w:b/>
                <w:sz w:val="28"/>
                <w:szCs w:val="28"/>
              </w:rPr>
              <w:t>TT</w:t>
            </w:r>
          </w:p>
        </w:tc>
        <w:tc>
          <w:tcPr>
            <w:tcW w:w="3979" w:type="dxa"/>
            <w:vMerge w:val="restart"/>
            <w:vAlign w:val="center"/>
          </w:tcPr>
          <w:p w14:paraId="5437DC3B" w14:textId="77777777" w:rsidR="00DD4CEB" w:rsidRPr="00A30328" w:rsidRDefault="00DD4CEB" w:rsidP="00C91F7E">
            <w:pPr>
              <w:tabs>
                <w:tab w:val="left" w:pos="600"/>
              </w:tabs>
              <w:spacing w:after="0" w:line="312" w:lineRule="auto"/>
              <w:jc w:val="center"/>
              <w:rPr>
                <w:rFonts w:eastAsia="Times New Roman" w:cs="Times New Roman"/>
                <w:b/>
                <w:sz w:val="28"/>
                <w:szCs w:val="28"/>
              </w:rPr>
            </w:pPr>
            <w:r w:rsidRPr="00A30328">
              <w:rPr>
                <w:rFonts w:eastAsia="Times New Roman" w:cs="Times New Roman"/>
                <w:b/>
                <w:sz w:val="28"/>
                <w:szCs w:val="28"/>
              </w:rPr>
              <w:t>Tên các bài trong mô đun</w:t>
            </w:r>
          </w:p>
        </w:tc>
        <w:tc>
          <w:tcPr>
            <w:tcW w:w="3938" w:type="dxa"/>
            <w:gridSpan w:val="4"/>
            <w:vAlign w:val="center"/>
          </w:tcPr>
          <w:p w14:paraId="7E089720" w14:textId="77777777" w:rsidR="00DD4CEB" w:rsidRPr="00A30328" w:rsidRDefault="00DD4CEB" w:rsidP="00C91F7E">
            <w:pPr>
              <w:tabs>
                <w:tab w:val="left" w:pos="600"/>
              </w:tabs>
              <w:spacing w:after="0" w:line="312" w:lineRule="auto"/>
              <w:jc w:val="center"/>
              <w:rPr>
                <w:rFonts w:eastAsia="Times New Roman" w:cs="Times New Roman"/>
                <w:b/>
                <w:sz w:val="28"/>
                <w:szCs w:val="28"/>
              </w:rPr>
            </w:pPr>
            <w:r w:rsidRPr="00A30328">
              <w:rPr>
                <w:rFonts w:eastAsia="Times New Roman" w:cs="Times New Roman"/>
                <w:b/>
                <w:sz w:val="28"/>
                <w:szCs w:val="28"/>
              </w:rPr>
              <w:t>Thời gian</w:t>
            </w:r>
          </w:p>
        </w:tc>
      </w:tr>
      <w:tr w:rsidR="00DD4CEB" w:rsidRPr="00A30328" w14:paraId="4FBD2206" w14:textId="77777777" w:rsidTr="00086071">
        <w:trPr>
          <w:tblHeader/>
        </w:trPr>
        <w:tc>
          <w:tcPr>
            <w:tcW w:w="813" w:type="dxa"/>
            <w:vMerge/>
          </w:tcPr>
          <w:p w14:paraId="0960CBCE" w14:textId="77777777" w:rsidR="00DD4CEB" w:rsidRPr="00A30328" w:rsidRDefault="00DD4CEB" w:rsidP="00C91F7E">
            <w:pPr>
              <w:tabs>
                <w:tab w:val="left" w:pos="600"/>
              </w:tabs>
              <w:spacing w:after="0" w:line="312" w:lineRule="auto"/>
              <w:jc w:val="both"/>
              <w:rPr>
                <w:rFonts w:eastAsia="Times New Roman" w:cs="Times New Roman"/>
                <w:sz w:val="28"/>
                <w:szCs w:val="28"/>
              </w:rPr>
            </w:pPr>
          </w:p>
        </w:tc>
        <w:tc>
          <w:tcPr>
            <w:tcW w:w="3979" w:type="dxa"/>
            <w:vMerge/>
          </w:tcPr>
          <w:p w14:paraId="61774D57" w14:textId="77777777" w:rsidR="00DD4CEB" w:rsidRPr="00A30328" w:rsidRDefault="00DD4CEB" w:rsidP="00C91F7E">
            <w:pPr>
              <w:tabs>
                <w:tab w:val="left" w:pos="600"/>
              </w:tabs>
              <w:spacing w:after="0" w:line="312" w:lineRule="auto"/>
              <w:jc w:val="both"/>
              <w:rPr>
                <w:rFonts w:eastAsia="Times New Roman" w:cs="Times New Roman"/>
                <w:sz w:val="28"/>
                <w:szCs w:val="28"/>
              </w:rPr>
            </w:pPr>
          </w:p>
        </w:tc>
        <w:tc>
          <w:tcPr>
            <w:tcW w:w="1090" w:type="dxa"/>
            <w:vAlign w:val="center"/>
          </w:tcPr>
          <w:p w14:paraId="38DEE297"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Tổng</w:t>
            </w:r>
          </w:p>
        </w:tc>
        <w:tc>
          <w:tcPr>
            <w:tcW w:w="958" w:type="dxa"/>
          </w:tcPr>
          <w:p w14:paraId="59A7887B"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Lý thuyết</w:t>
            </w:r>
          </w:p>
        </w:tc>
        <w:tc>
          <w:tcPr>
            <w:tcW w:w="990" w:type="dxa"/>
          </w:tcPr>
          <w:p w14:paraId="0B2BB76B"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Thực hành</w:t>
            </w:r>
          </w:p>
        </w:tc>
        <w:tc>
          <w:tcPr>
            <w:tcW w:w="900" w:type="dxa"/>
            <w:vAlign w:val="center"/>
          </w:tcPr>
          <w:p w14:paraId="27284A75" w14:textId="77777777" w:rsidR="00DD4CEB" w:rsidRPr="00A30328" w:rsidRDefault="00DD4CEB" w:rsidP="00C91F7E">
            <w:pPr>
              <w:tabs>
                <w:tab w:val="left" w:pos="600"/>
              </w:tabs>
              <w:spacing w:after="0" w:line="312" w:lineRule="auto"/>
              <w:jc w:val="center"/>
              <w:rPr>
                <w:rFonts w:eastAsia="Times New Roman" w:cs="Times New Roman"/>
                <w:sz w:val="28"/>
                <w:szCs w:val="28"/>
                <w:vertAlign w:val="superscript"/>
              </w:rPr>
            </w:pPr>
            <w:r w:rsidRPr="00A30328">
              <w:rPr>
                <w:rFonts w:eastAsia="Times New Roman" w:cs="Times New Roman"/>
                <w:sz w:val="28"/>
                <w:szCs w:val="28"/>
              </w:rPr>
              <w:t>Kiểm tra</w:t>
            </w:r>
            <w:r w:rsidRPr="00A30328">
              <w:rPr>
                <w:rFonts w:eastAsia="Times New Roman" w:cs="Times New Roman"/>
                <w:sz w:val="28"/>
                <w:szCs w:val="28"/>
                <w:vertAlign w:val="superscript"/>
              </w:rPr>
              <w:t>*</w:t>
            </w:r>
          </w:p>
        </w:tc>
      </w:tr>
      <w:tr w:rsidR="00DD4CEB" w:rsidRPr="00A30328" w14:paraId="014DAEC3" w14:textId="77777777" w:rsidTr="00086071">
        <w:tc>
          <w:tcPr>
            <w:tcW w:w="813" w:type="dxa"/>
            <w:vAlign w:val="center"/>
          </w:tcPr>
          <w:p w14:paraId="25CF30E0"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3979" w:type="dxa"/>
          </w:tcPr>
          <w:p w14:paraId="1892BC0C"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1: </w:t>
            </w:r>
            <w:r w:rsidRPr="00A30328">
              <w:rPr>
                <w:rFonts w:eastAsia="Times New Roman" w:cs="Times New Roman"/>
                <w:sz w:val="28"/>
                <w:szCs w:val="28"/>
              </w:rPr>
              <w:t>Tính chất và ứng dụng của cảm biến</w:t>
            </w:r>
          </w:p>
          <w:p w14:paraId="5044D474"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1. Phát hiện vật thể bằng cảm biến từ tiệm cận</w:t>
            </w:r>
          </w:p>
          <w:p w14:paraId="7B97338A"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 Phát hiện vật thể bằng cảm biến từ trường</w:t>
            </w:r>
          </w:p>
          <w:p w14:paraId="72A12752"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3. Phát hiện vật thể bằng cảm biến quang</w:t>
            </w:r>
          </w:p>
          <w:p w14:paraId="2B6E6E19"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4. Phát hiện vật thể bằng cảm biến điện dung</w:t>
            </w:r>
          </w:p>
          <w:p w14:paraId="468291EB"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5. Đo khoảng cách với cơ cấu biên trở</w:t>
            </w:r>
          </w:p>
          <w:p w14:paraId="1A24C03C"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6. Đo áp suất với cảm biến áp suất đầu ra tín hiệu tương tự</w:t>
            </w:r>
          </w:p>
          <w:p w14:paraId="0EEF8BCD"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7. Đo lực với cảm biến lực đầu ra tín hiệu tương tự</w:t>
            </w:r>
          </w:p>
          <w:p w14:paraId="16D2EE53"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8. Lập trình với cảm biến đầu ra tín hiệu tương tự</w:t>
            </w:r>
          </w:p>
        </w:tc>
        <w:tc>
          <w:tcPr>
            <w:tcW w:w="1090" w:type="dxa"/>
            <w:vAlign w:val="center"/>
          </w:tcPr>
          <w:p w14:paraId="350D9821"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7</w:t>
            </w:r>
          </w:p>
        </w:tc>
        <w:tc>
          <w:tcPr>
            <w:tcW w:w="958" w:type="dxa"/>
            <w:vAlign w:val="center"/>
          </w:tcPr>
          <w:p w14:paraId="659209BF"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3</w:t>
            </w:r>
          </w:p>
        </w:tc>
        <w:tc>
          <w:tcPr>
            <w:tcW w:w="990" w:type="dxa"/>
            <w:vAlign w:val="center"/>
          </w:tcPr>
          <w:p w14:paraId="2E8CC379"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4</w:t>
            </w:r>
          </w:p>
        </w:tc>
        <w:tc>
          <w:tcPr>
            <w:tcW w:w="900" w:type="dxa"/>
            <w:vAlign w:val="bottom"/>
          </w:tcPr>
          <w:p w14:paraId="6933BFB0" w14:textId="77777777" w:rsidR="00DD4CEB" w:rsidRPr="00A30328" w:rsidRDefault="00DD4CEB" w:rsidP="00C91F7E">
            <w:pPr>
              <w:spacing w:after="0" w:line="312" w:lineRule="auto"/>
              <w:jc w:val="center"/>
              <w:rPr>
                <w:rFonts w:cs="Times New Roman"/>
                <w:color w:val="000000"/>
                <w:sz w:val="28"/>
                <w:szCs w:val="28"/>
              </w:rPr>
            </w:pPr>
          </w:p>
        </w:tc>
      </w:tr>
      <w:tr w:rsidR="00DD4CEB" w:rsidRPr="00A30328" w14:paraId="2CF0BE8D" w14:textId="77777777" w:rsidTr="00086071">
        <w:tc>
          <w:tcPr>
            <w:tcW w:w="813" w:type="dxa"/>
            <w:vAlign w:val="center"/>
          </w:tcPr>
          <w:p w14:paraId="1C3630EE"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2</w:t>
            </w:r>
          </w:p>
        </w:tc>
        <w:tc>
          <w:tcPr>
            <w:tcW w:w="3979" w:type="dxa"/>
          </w:tcPr>
          <w:p w14:paraId="65FFD5E1"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2: </w:t>
            </w:r>
            <w:r w:rsidRPr="00A30328">
              <w:rPr>
                <w:rFonts w:eastAsia="Times New Roman" w:cs="Times New Roman"/>
                <w:sz w:val="28"/>
                <w:szCs w:val="28"/>
              </w:rPr>
              <w:t>Lập trình sử dụng ngôn ngữ SFC</w:t>
            </w:r>
          </w:p>
          <w:p w14:paraId="22BCFFA8"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lang w:val="vi-VN"/>
              </w:rPr>
              <w:t xml:space="preserve">1. </w:t>
            </w:r>
            <w:r w:rsidRPr="00A30328">
              <w:rPr>
                <w:rFonts w:eastAsia="Times New Roman" w:cs="Times New Roman"/>
                <w:sz w:val="28"/>
                <w:szCs w:val="28"/>
              </w:rPr>
              <w:t>Thiết lập cấu hình cứng của PLC</w:t>
            </w:r>
          </w:p>
          <w:p w14:paraId="47A882D5"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lang w:val="vi-VN"/>
              </w:rPr>
              <w:t xml:space="preserve">2. </w:t>
            </w:r>
            <w:r w:rsidRPr="00A30328">
              <w:rPr>
                <w:rFonts w:eastAsia="Times New Roman" w:cs="Times New Roman"/>
                <w:sz w:val="28"/>
                <w:szCs w:val="28"/>
              </w:rPr>
              <w:t xml:space="preserve"> Nạp các chương trình vào PLC và thử nghiệm, vận hành hệ thống cơ điện tử </w:t>
            </w:r>
          </w:p>
          <w:p w14:paraId="26B00510"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vi-VN"/>
              </w:rPr>
              <w:t xml:space="preserve">3. </w:t>
            </w:r>
            <w:r w:rsidRPr="00A30328">
              <w:rPr>
                <w:rFonts w:eastAsia="Times New Roman" w:cs="Times New Roman"/>
                <w:sz w:val="28"/>
                <w:szCs w:val="28"/>
              </w:rPr>
              <w:t xml:space="preserve"> Tìm và sửa lỗi sử dụng chức năng giám sát trực tuyến của chương trình viết bằng ngôn ngữ SFC </w:t>
            </w:r>
          </w:p>
        </w:tc>
        <w:tc>
          <w:tcPr>
            <w:tcW w:w="1090" w:type="dxa"/>
            <w:vAlign w:val="center"/>
          </w:tcPr>
          <w:p w14:paraId="49BF0EEE"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7</w:t>
            </w:r>
          </w:p>
        </w:tc>
        <w:tc>
          <w:tcPr>
            <w:tcW w:w="958" w:type="dxa"/>
            <w:vAlign w:val="center"/>
          </w:tcPr>
          <w:p w14:paraId="41AC8B51"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2</w:t>
            </w:r>
          </w:p>
        </w:tc>
        <w:tc>
          <w:tcPr>
            <w:tcW w:w="990" w:type="dxa"/>
            <w:vAlign w:val="center"/>
          </w:tcPr>
          <w:p w14:paraId="13696783"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4</w:t>
            </w:r>
          </w:p>
        </w:tc>
        <w:tc>
          <w:tcPr>
            <w:tcW w:w="900" w:type="dxa"/>
            <w:vAlign w:val="center"/>
          </w:tcPr>
          <w:p w14:paraId="4DB4D233"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0AB06E18" w14:textId="77777777" w:rsidTr="00086071">
        <w:tc>
          <w:tcPr>
            <w:tcW w:w="813" w:type="dxa"/>
            <w:vAlign w:val="center"/>
          </w:tcPr>
          <w:p w14:paraId="2ACB00C3"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3</w:t>
            </w:r>
          </w:p>
        </w:tc>
        <w:tc>
          <w:tcPr>
            <w:tcW w:w="3979" w:type="dxa"/>
          </w:tcPr>
          <w:p w14:paraId="48E91500"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3: </w:t>
            </w:r>
            <w:r w:rsidRPr="00A30328">
              <w:rPr>
                <w:rFonts w:eastAsia="Times New Roman" w:cs="Times New Roman"/>
                <w:sz w:val="28"/>
                <w:szCs w:val="28"/>
              </w:rPr>
              <w:t>Lắp ráp trạm 1 trên hệ thống cơ điện tử</w:t>
            </w:r>
          </w:p>
          <w:p w14:paraId="30D78AE0"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lastRenderedPageBreak/>
              <w:t>1. Lập kế hoạch lắp ráp các phần tử</w:t>
            </w:r>
          </w:p>
          <w:p w14:paraId="57F7801A"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 Lắp ráp phần cơ khí</w:t>
            </w:r>
          </w:p>
          <w:p w14:paraId="4CFA3F49"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3. Lắp ráp và kiểm tra hoạt động của các cụm van.</w:t>
            </w:r>
          </w:p>
          <w:p w14:paraId="375AA531"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4. Lắp ráp và kết nối các phần tử điện.</w:t>
            </w:r>
          </w:p>
          <w:p w14:paraId="2B802231"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5. Nạp chương trình PLC </w:t>
            </w:r>
            <w:proofErr w:type="gramStart"/>
            <w:r w:rsidRPr="00A30328">
              <w:rPr>
                <w:rFonts w:eastAsia="Times New Roman" w:cs="Times New Roman"/>
                <w:sz w:val="28"/>
                <w:szCs w:val="28"/>
              </w:rPr>
              <w:t>( có</w:t>
            </w:r>
            <w:proofErr w:type="gramEnd"/>
            <w:r w:rsidRPr="00A30328">
              <w:rPr>
                <w:rFonts w:eastAsia="Times New Roman" w:cs="Times New Roman"/>
                <w:sz w:val="28"/>
                <w:szCs w:val="28"/>
              </w:rPr>
              <w:t xml:space="preserve"> sẵn)</w:t>
            </w:r>
          </w:p>
          <w:p w14:paraId="6DAC8006"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6. Vận hành và kiểm tra hoạt động</w:t>
            </w:r>
          </w:p>
          <w:p w14:paraId="0DB8584D"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7. Viết chương trình theo phương pháp lập trình tuần tự</w:t>
            </w:r>
          </w:p>
          <w:p w14:paraId="742027A9"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8. Tìm và sửa lỗi cho trạm 1</w:t>
            </w:r>
          </w:p>
        </w:tc>
        <w:tc>
          <w:tcPr>
            <w:tcW w:w="1090" w:type="dxa"/>
            <w:vAlign w:val="center"/>
          </w:tcPr>
          <w:p w14:paraId="109E6640"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lastRenderedPageBreak/>
              <w:t>10</w:t>
            </w:r>
          </w:p>
        </w:tc>
        <w:tc>
          <w:tcPr>
            <w:tcW w:w="958" w:type="dxa"/>
            <w:vAlign w:val="center"/>
          </w:tcPr>
          <w:p w14:paraId="27C54F70"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3</w:t>
            </w:r>
          </w:p>
        </w:tc>
        <w:tc>
          <w:tcPr>
            <w:tcW w:w="990" w:type="dxa"/>
            <w:vAlign w:val="center"/>
          </w:tcPr>
          <w:p w14:paraId="57853947"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6</w:t>
            </w:r>
          </w:p>
        </w:tc>
        <w:tc>
          <w:tcPr>
            <w:tcW w:w="900" w:type="dxa"/>
            <w:vAlign w:val="center"/>
          </w:tcPr>
          <w:p w14:paraId="2CF33E79"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057DBD13" w14:textId="77777777" w:rsidTr="00086071">
        <w:tc>
          <w:tcPr>
            <w:tcW w:w="813" w:type="dxa"/>
            <w:vAlign w:val="center"/>
          </w:tcPr>
          <w:p w14:paraId="2D7C42CC"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4</w:t>
            </w:r>
          </w:p>
        </w:tc>
        <w:tc>
          <w:tcPr>
            <w:tcW w:w="3979" w:type="dxa"/>
          </w:tcPr>
          <w:p w14:paraId="131B48CE"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4: </w:t>
            </w:r>
            <w:r w:rsidRPr="00A30328">
              <w:rPr>
                <w:rFonts w:eastAsia="Times New Roman" w:cs="Times New Roman"/>
                <w:sz w:val="28"/>
                <w:szCs w:val="28"/>
              </w:rPr>
              <w:t>Lắp ráp một trạm trong hệ thống cơ điện tử có ứng dụng cảm biến</w:t>
            </w:r>
          </w:p>
          <w:p w14:paraId="18C4BF4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1. Lựa chọn cảm biến</w:t>
            </w:r>
          </w:p>
          <w:p w14:paraId="4EEA183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 Thiết kế và chế tạo một số bộ phận để lắp ráp cảm biến</w:t>
            </w:r>
          </w:p>
          <w:p w14:paraId="05AF327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3. Hiệu chỉnh sơ đồ mạch (có thể dùng máy tính)</w:t>
            </w:r>
          </w:p>
          <w:p w14:paraId="2D300C8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4. Hiệu chỉnh chương trình</w:t>
            </w:r>
          </w:p>
          <w:p w14:paraId="275E205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5. Lắp ráp và hiệu chỉnh vị trí cảm biến</w:t>
            </w:r>
          </w:p>
          <w:p w14:paraId="610C70E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6. Lắp đặt phần điện sử dụng cổng vào ra</w:t>
            </w:r>
          </w:p>
          <w:p w14:paraId="3553C44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7. Vận hành và kiểm tra</w:t>
            </w:r>
          </w:p>
          <w:p w14:paraId="699CBAE4"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es-AR"/>
              </w:rPr>
              <w:t>8. Tìm và sửa lỗi</w:t>
            </w:r>
          </w:p>
        </w:tc>
        <w:tc>
          <w:tcPr>
            <w:tcW w:w="1090" w:type="dxa"/>
            <w:vAlign w:val="center"/>
          </w:tcPr>
          <w:p w14:paraId="3CBAAF65"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11</w:t>
            </w:r>
          </w:p>
        </w:tc>
        <w:tc>
          <w:tcPr>
            <w:tcW w:w="958" w:type="dxa"/>
            <w:vAlign w:val="center"/>
          </w:tcPr>
          <w:p w14:paraId="60E7851D"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2</w:t>
            </w:r>
          </w:p>
        </w:tc>
        <w:tc>
          <w:tcPr>
            <w:tcW w:w="990" w:type="dxa"/>
            <w:vAlign w:val="center"/>
          </w:tcPr>
          <w:p w14:paraId="2CEA980E"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8</w:t>
            </w:r>
          </w:p>
        </w:tc>
        <w:tc>
          <w:tcPr>
            <w:tcW w:w="900" w:type="dxa"/>
            <w:vAlign w:val="center"/>
          </w:tcPr>
          <w:p w14:paraId="3ED827DA"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72325451" w14:textId="77777777" w:rsidTr="00086071">
        <w:tc>
          <w:tcPr>
            <w:tcW w:w="813" w:type="dxa"/>
            <w:vAlign w:val="center"/>
          </w:tcPr>
          <w:p w14:paraId="43CB4470"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5</w:t>
            </w:r>
          </w:p>
        </w:tc>
        <w:tc>
          <w:tcPr>
            <w:tcW w:w="3979" w:type="dxa"/>
          </w:tcPr>
          <w:p w14:paraId="680D61EA"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5: </w:t>
            </w:r>
            <w:r w:rsidRPr="00A30328">
              <w:rPr>
                <w:rFonts w:eastAsia="Times New Roman" w:cs="Times New Roman"/>
                <w:sz w:val="28"/>
                <w:szCs w:val="28"/>
              </w:rPr>
              <w:t>Lắp ráp một trạm trên hệ thống cơ điện tử: Trạm tay máy</w:t>
            </w:r>
          </w:p>
          <w:p w14:paraId="6472370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1. Yêu cầu công nghệ cho trạm tay máy</w:t>
            </w:r>
          </w:p>
          <w:p w14:paraId="0CB7074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lastRenderedPageBreak/>
              <w:t>2. Các thông tin về phần tử mới (cơ cấu chấp hành)</w:t>
            </w:r>
          </w:p>
          <w:p w14:paraId="649E030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3. Thiết kế và chế tạo một số bộ phận cơ khí</w:t>
            </w:r>
          </w:p>
          <w:p w14:paraId="1CE8240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4. Lập kế hoạch lắp ráp</w:t>
            </w:r>
          </w:p>
          <w:p w14:paraId="10B9EDC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5. Lắp ráp các phần tử cơ khí và cảm biến</w:t>
            </w:r>
          </w:p>
          <w:p w14:paraId="47E342E8"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6. Hiệu chỉnh sơ đồ mạch (có thể dùng máy tính)</w:t>
            </w:r>
          </w:p>
          <w:p w14:paraId="748A9BC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7. Lắp đặt phần điện sử dụng cổng vào/ra</w:t>
            </w:r>
          </w:p>
          <w:p w14:paraId="0487889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8. Viết chương trình theo ngôn ngữ SCL</w:t>
            </w:r>
          </w:p>
          <w:p w14:paraId="5E9024E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9. Vận hành và kiểm tra</w:t>
            </w:r>
          </w:p>
          <w:p w14:paraId="5AE5A603"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es-AR"/>
              </w:rPr>
              <w:t>10. Tìm và sửa lỗi</w:t>
            </w:r>
          </w:p>
        </w:tc>
        <w:tc>
          <w:tcPr>
            <w:tcW w:w="1090" w:type="dxa"/>
            <w:vAlign w:val="center"/>
          </w:tcPr>
          <w:p w14:paraId="371E9BFB"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lastRenderedPageBreak/>
              <w:t>22</w:t>
            </w:r>
          </w:p>
        </w:tc>
        <w:tc>
          <w:tcPr>
            <w:tcW w:w="958" w:type="dxa"/>
            <w:vAlign w:val="center"/>
          </w:tcPr>
          <w:p w14:paraId="2C52AC53"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5</w:t>
            </w:r>
          </w:p>
        </w:tc>
        <w:tc>
          <w:tcPr>
            <w:tcW w:w="990" w:type="dxa"/>
            <w:vAlign w:val="center"/>
          </w:tcPr>
          <w:p w14:paraId="7AA9B235"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16</w:t>
            </w:r>
          </w:p>
        </w:tc>
        <w:tc>
          <w:tcPr>
            <w:tcW w:w="900" w:type="dxa"/>
            <w:vAlign w:val="center"/>
          </w:tcPr>
          <w:p w14:paraId="5B269516"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439BF70C" w14:textId="77777777" w:rsidTr="00086071">
        <w:tc>
          <w:tcPr>
            <w:tcW w:w="813" w:type="dxa"/>
            <w:vAlign w:val="center"/>
          </w:tcPr>
          <w:p w14:paraId="0FD993C6"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6</w:t>
            </w:r>
          </w:p>
        </w:tc>
        <w:tc>
          <w:tcPr>
            <w:tcW w:w="3979" w:type="dxa"/>
          </w:tcPr>
          <w:p w14:paraId="2906DF95"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6: </w:t>
            </w:r>
            <w:r w:rsidRPr="00A30328">
              <w:rPr>
                <w:rFonts w:eastAsia="Times New Roman" w:cs="Times New Roman"/>
                <w:sz w:val="28"/>
                <w:szCs w:val="28"/>
              </w:rPr>
              <w:t>Lắp ráp một trạm trên hệ thống cơ điện tử: Trạm sản xuất</w:t>
            </w:r>
          </w:p>
          <w:p w14:paraId="07BC2A0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vi-VN"/>
              </w:rPr>
              <w:t xml:space="preserve">1. </w:t>
            </w:r>
            <w:r w:rsidRPr="00A30328">
              <w:rPr>
                <w:rFonts w:eastAsia="Times New Roman" w:cs="Times New Roman"/>
                <w:sz w:val="28"/>
                <w:szCs w:val="28"/>
                <w:lang w:val="es-AR"/>
              </w:rPr>
              <w:t>Yêu cầu công nghệ cho sản xuất</w:t>
            </w:r>
          </w:p>
          <w:p w14:paraId="58A417CB"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 Các thông tin về phần tử mới (cơ cấu chấp hành và động cơ) </w:t>
            </w:r>
          </w:p>
          <w:p w14:paraId="2A319FC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3. Thiết kế và chế tạo một số bộ phận cơ khí</w:t>
            </w:r>
          </w:p>
          <w:p w14:paraId="4CCACD9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4. Lập kế hoạch lắp ráp</w:t>
            </w:r>
          </w:p>
          <w:p w14:paraId="1B3DD3D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5. Lắp ráp các phần tử cơ khí và cảm biến</w:t>
            </w:r>
          </w:p>
          <w:p w14:paraId="2DF51C4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6. Hiệu chỉnh sơ đồ mạch (có thể dùng máy tính)</w:t>
            </w:r>
          </w:p>
          <w:p w14:paraId="2F4B821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7. Lắp đặt phần điện sử dụng cổng vào/ra</w:t>
            </w:r>
          </w:p>
          <w:p w14:paraId="7ECAE7E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lastRenderedPageBreak/>
              <w:t>8. Viết chương trình theo ngôn ngữ SCL</w:t>
            </w:r>
          </w:p>
          <w:p w14:paraId="492F553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9. Vận hành và kiểm tra</w:t>
            </w:r>
          </w:p>
          <w:p w14:paraId="37E435B5"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vi-VN"/>
              </w:rPr>
              <w:t>1</w:t>
            </w:r>
            <w:r w:rsidRPr="00A30328">
              <w:rPr>
                <w:rFonts w:eastAsia="Times New Roman" w:cs="Times New Roman"/>
                <w:sz w:val="28"/>
                <w:szCs w:val="28"/>
                <w:lang w:val="es-AR"/>
              </w:rPr>
              <w:t>0. Tìm và sửa lỗi</w:t>
            </w:r>
          </w:p>
        </w:tc>
        <w:tc>
          <w:tcPr>
            <w:tcW w:w="1090" w:type="dxa"/>
            <w:vAlign w:val="center"/>
          </w:tcPr>
          <w:p w14:paraId="48ED32BA"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lastRenderedPageBreak/>
              <w:t>26</w:t>
            </w:r>
          </w:p>
        </w:tc>
        <w:tc>
          <w:tcPr>
            <w:tcW w:w="958" w:type="dxa"/>
            <w:vAlign w:val="center"/>
          </w:tcPr>
          <w:p w14:paraId="4EBFD878"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5</w:t>
            </w:r>
          </w:p>
        </w:tc>
        <w:tc>
          <w:tcPr>
            <w:tcW w:w="990" w:type="dxa"/>
            <w:vAlign w:val="center"/>
          </w:tcPr>
          <w:p w14:paraId="30E057B3"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20</w:t>
            </w:r>
          </w:p>
        </w:tc>
        <w:tc>
          <w:tcPr>
            <w:tcW w:w="900" w:type="dxa"/>
            <w:vAlign w:val="center"/>
          </w:tcPr>
          <w:p w14:paraId="29913B48"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33942445" w14:textId="77777777" w:rsidTr="00086071">
        <w:tc>
          <w:tcPr>
            <w:tcW w:w="813" w:type="dxa"/>
            <w:vAlign w:val="center"/>
          </w:tcPr>
          <w:p w14:paraId="5161628C"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7</w:t>
            </w:r>
          </w:p>
        </w:tc>
        <w:tc>
          <w:tcPr>
            <w:tcW w:w="3979" w:type="dxa"/>
          </w:tcPr>
          <w:p w14:paraId="200E70E0"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7: </w:t>
            </w:r>
            <w:r w:rsidRPr="00A30328">
              <w:rPr>
                <w:rFonts w:eastAsia="Times New Roman" w:cs="Times New Roman"/>
                <w:sz w:val="28"/>
                <w:szCs w:val="28"/>
              </w:rPr>
              <w:t>Lắp ráp một hệ thống vận chuyển: băng tải</w:t>
            </w:r>
          </w:p>
          <w:p w14:paraId="650CF6F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1. Phân tích yêu cầu công nghệ cho quá trình vận chuyển </w:t>
            </w:r>
          </w:p>
          <w:p w14:paraId="3D6A9D3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 Lập kế hoạch lắp đặt</w:t>
            </w:r>
          </w:p>
          <w:p w14:paraId="3E1F52F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3. Lắp đặt phần cơ khí </w:t>
            </w:r>
          </w:p>
          <w:p w14:paraId="52BF198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4. Lắp đặt các phần tử khí nén,</w:t>
            </w:r>
          </w:p>
          <w:p w14:paraId="0843790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5. Lắp đặt cảm biến</w:t>
            </w:r>
          </w:p>
          <w:p w14:paraId="1F860C35"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6. Lắp đặt nguồn cung cấp </w:t>
            </w:r>
          </w:p>
          <w:p w14:paraId="748F15DB"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7. Lắp đặt mạch điều khiển </w:t>
            </w:r>
          </w:p>
          <w:p w14:paraId="3046732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8. Nạp chương trình mẫu (sẵn có)</w:t>
            </w:r>
          </w:p>
          <w:p w14:paraId="19BBD3D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9. Viết chương trình </w:t>
            </w:r>
          </w:p>
          <w:p w14:paraId="55BBB06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10. Vận hành và kiểm tra </w:t>
            </w:r>
          </w:p>
          <w:p w14:paraId="1C6C626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11. Tìm và sửa lỗi </w:t>
            </w:r>
          </w:p>
          <w:p w14:paraId="0508A9BF"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es-AR"/>
              </w:rPr>
              <w:t>12. Đánh giá</w:t>
            </w:r>
          </w:p>
        </w:tc>
        <w:tc>
          <w:tcPr>
            <w:tcW w:w="1090" w:type="dxa"/>
            <w:vAlign w:val="center"/>
          </w:tcPr>
          <w:p w14:paraId="3864B611"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22</w:t>
            </w:r>
          </w:p>
        </w:tc>
        <w:tc>
          <w:tcPr>
            <w:tcW w:w="958" w:type="dxa"/>
            <w:vAlign w:val="center"/>
          </w:tcPr>
          <w:p w14:paraId="0AA96E10"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5</w:t>
            </w:r>
          </w:p>
        </w:tc>
        <w:tc>
          <w:tcPr>
            <w:tcW w:w="990" w:type="dxa"/>
            <w:vAlign w:val="center"/>
          </w:tcPr>
          <w:p w14:paraId="20F02505"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16</w:t>
            </w:r>
          </w:p>
        </w:tc>
        <w:tc>
          <w:tcPr>
            <w:tcW w:w="900" w:type="dxa"/>
            <w:vAlign w:val="center"/>
          </w:tcPr>
          <w:p w14:paraId="37C8F60D"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31362CDB" w14:textId="77777777" w:rsidTr="00086071">
        <w:tc>
          <w:tcPr>
            <w:tcW w:w="813" w:type="dxa"/>
            <w:vAlign w:val="center"/>
          </w:tcPr>
          <w:p w14:paraId="554032D9"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8</w:t>
            </w:r>
          </w:p>
        </w:tc>
        <w:tc>
          <w:tcPr>
            <w:tcW w:w="3979" w:type="dxa"/>
          </w:tcPr>
          <w:p w14:paraId="1AEB8920"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Ứng dụng bus trường trong hệ thống cơ điện tử.</w:t>
            </w:r>
          </w:p>
          <w:p w14:paraId="58F83F61"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 xml:space="preserve">1. Kết hợp các trạm thành hệ thống </w:t>
            </w:r>
          </w:p>
          <w:p w14:paraId="46A45344"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 Yêu cầu trao đổi thông tin giữa các trạm</w:t>
            </w:r>
          </w:p>
          <w:p w14:paraId="291B282E"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 xml:space="preserve">3. Truyền thông I/O </w:t>
            </w:r>
          </w:p>
          <w:p w14:paraId="11E12356"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4. Nguyên lý cơ bản của fieldbus</w:t>
            </w:r>
          </w:p>
          <w:p w14:paraId="05155DAE"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5. Lắp ráp một ví dụ về trạm fieldbus</w:t>
            </w:r>
          </w:p>
          <w:p w14:paraId="1FB7A1F9"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6. Lập trình cho một trạm ví dụ về mạng fieldbus</w:t>
            </w:r>
          </w:p>
          <w:p w14:paraId="62CD850D"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lastRenderedPageBreak/>
              <w:t>7. Thiết kế và xây dựng hệ thống mạng</w:t>
            </w:r>
          </w:p>
          <w:p w14:paraId="01763B63"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8. Vận hành hệ thống mạng với chương trình có sẵn</w:t>
            </w:r>
          </w:p>
          <w:p w14:paraId="2FD0FB84"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 xml:space="preserve">9. Vận hành và sửa lỗi trên hệ thống. </w:t>
            </w:r>
          </w:p>
          <w:p w14:paraId="7F4DB36B" w14:textId="77777777" w:rsidR="00DD4CEB" w:rsidRPr="00A30328" w:rsidRDefault="00DD4CEB" w:rsidP="00C91F7E">
            <w:pPr>
              <w:tabs>
                <w:tab w:val="left" w:pos="600"/>
              </w:tabs>
              <w:spacing w:after="0" w:line="312" w:lineRule="auto"/>
              <w:jc w:val="both"/>
              <w:rPr>
                <w:rFonts w:eastAsia="Times New Roman" w:cs="Times New Roman"/>
                <w:sz w:val="28"/>
                <w:szCs w:val="28"/>
              </w:rPr>
            </w:pPr>
          </w:p>
        </w:tc>
        <w:tc>
          <w:tcPr>
            <w:tcW w:w="1090" w:type="dxa"/>
            <w:vAlign w:val="center"/>
          </w:tcPr>
          <w:p w14:paraId="62E90B9D"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lastRenderedPageBreak/>
              <w:t>8</w:t>
            </w:r>
          </w:p>
        </w:tc>
        <w:tc>
          <w:tcPr>
            <w:tcW w:w="958" w:type="dxa"/>
            <w:vAlign w:val="center"/>
          </w:tcPr>
          <w:p w14:paraId="216F724F"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3</w:t>
            </w:r>
          </w:p>
        </w:tc>
        <w:tc>
          <w:tcPr>
            <w:tcW w:w="990" w:type="dxa"/>
            <w:vAlign w:val="center"/>
          </w:tcPr>
          <w:p w14:paraId="4B81063B"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4</w:t>
            </w:r>
          </w:p>
        </w:tc>
        <w:tc>
          <w:tcPr>
            <w:tcW w:w="900" w:type="dxa"/>
            <w:vAlign w:val="center"/>
          </w:tcPr>
          <w:p w14:paraId="2FD8F4DA"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35692E81" w14:textId="77777777" w:rsidTr="00086071">
        <w:tc>
          <w:tcPr>
            <w:tcW w:w="813" w:type="dxa"/>
            <w:vAlign w:val="center"/>
          </w:tcPr>
          <w:p w14:paraId="0663A959" w14:textId="77777777" w:rsidR="00DD4CEB" w:rsidRPr="00A30328" w:rsidRDefault="00DD4CEB" w:rsidP="00C91F7E">
            <w:pPr>
              <w:tabs>
                <w:tab w:val="left" w:pos="600"/>
              </w:tabs>
              <w:spacing w:after="0" w:line="312" w:lineRule="auto"/>
              <w:jc w:val="center"/>
              <w:rPr>
                <w:rFonts w:eastAsia="Times New Roman" w:cs="Times New Roman"/>
                <w:sz w:val="28"/>
                <w:szCs w:val="28"/>
              </w:rPr>
            </w:pPr>
            <w:r w:rsidRPr="00A30328">
              <w:rPr>
                <w:rFonts w:eastAsia="Times New Roman" w:cs="Times New Roman"/>
                <w:sz w:val="28"/>
                <w:szCs w:val="28"/>
              </w:rPr>
              <w:t>9</w:t>
            </w:r>
          </w:p>
        </w:tc>
        <w:tc>
          <w:tcPr>
            <w:tcW w:w="3979" w:type="dxa"/>
          </w:tcPr>
          <w:p w14:paraId="3864825D"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Chương</w:t>
            </w:r>
            <w:r w:rsidRPr="00A30328">
              <w:rPr>
                <w:rFonts w:eastAsia="Times New Roman" w:cs="Times New Roman"/>
                <w:sz w:val="28"/>
                <w:szCs w:val="28"/>
                <w:lang w:val="vi-VN"/>
              </w:rPr>
              <w:t xml:space="preserve"> 9: </w:t>
            </w:r>
            <w:r w:rsidRPr="00A30328">
              <w:rPr>
                <w:rFonts w:eastAsia="Times New Roman" w:cs="Times New Roman"/>
                <w:sz w:val="28"/>
                <w:szCs w:val="28"/>
              </w:rPr>
              <w:t>Vận hành, giám sát và điều khiển qua hình ảnh.</w:t>
            </w:r>
          </w:p>
          <w:p w14:paraId="02EA0B1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1. Phân tích quá trình hoạt động hệ thống cơ điện tử </w:t>
            </w:r>
          </w:p>
          <w:p w14:paraId="67B955D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 Vẽ biểu đồ chu trình hoạt động </w:t>
            </w:r>
          </w:p>
          <w:p w14:paraId="4C1FE29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3. Minh họa quá trình giám sát hình ảnh </w:t>
            </w:r>
          </w:p>
          <w:p w14:paraId="7E43B900"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4. Vận hành hệ thống có giám sát hình ảnh </w:t>
            </w:r>
          </w:p>
          <w:p w14:paraId="071D3D8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5. Sửa lỗi trên hệ thống có </w:t>
            </w:r>
            <w:proofErr w:type="gramStart"/>
            <w:r w:rsidRPr="00A30328">
              <w:rPr>
                <w:rFonts w:eastAsia="Times New Roman" w:cs="Times New Roman"/>
                <w:sz w:val="28"/>
                <w:szCs w:val="28"/>
                <w:lang w:val="es-AR"/>
              </w:rPr>
              <w:t>sự  trợ</w:t>
            </w:r>
            <w:proofErr w:type="gramEnd"/>
            <w:r w:rsidRPr="00A30328">
              <w:rPr>
                <w:rFonts w:eastAsia="Times New Roman" w:cs="Times New Roman"/>
                <w:sz w:val="28"/>
                <w:szCs w:val="28"/>
                <w:lang w:val="es-AR"/>
              </w:rPr>
              <w:t xml:space="preserve"> giúp giám sát hình ảnh</w:t>
            </w:r>
          </w:p>
        </w:tc>
        <w:tc>
          <w:tcPr>
            <w:tcW w:w="1090" w:type="dxa"/>
            <w:vAlign w:val="center"/>
          </w:tcPr>
          <w:p w14:paraId="07CDEF5C"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7</w:t>
            </w:r>
          </w:p>
        </w:tc>
        <w:tc>
          <w:tcPr>
            <w:tcW w:w="958" w:type="dxa"/>
            <w:vAlign w:val="center"/>
          </w:tcPr>
          <w:p w14:paraId="02646050"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2</w:t>
            </w:r>
          </w:p>
        </w:tc>
        <w:tc>
          <w:tcPr>
            <w:tcW w:w="990" w:type="dxa"/>
            <w:vAlign w:val="center"/>
          </w:tcPr>
          <w:p w14:paraId="5FCF7FE7"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4</w:t>
            </w:r>
          </w:p>
        </w:tc>
        <w:tc>
          <w:tcPr>
            <w:tcW w:w="900" w:type="dxa"/>
            <w:vAlign w:val="center"/>
          </w:tcPr>
          <w:p w14:paraId="366AAC85" w14:textId="77777777" w:rsidR="00DD4CEB" w:rsidRPr="00A30328" w:rsidRDefault="00DD4CEB" w:rsidP="00C91F7E">
            <w:pPr>
              <w:spacing w:after="0" w:line="312" w:lineRule="auto"/>
              <w:jc w:val="center"/>
              <w:rPr>
                <w:rFonts w:cs="Times New Roman"/>
                <w:color w:val="000000"/>
                <w:sz w:val="28"/>
                <w:szCs w:val="28"/>
              </w:rPr>
            </w:pPr>
            <w:r w:rsidRPr="00A30328">
              <w:rPr>
                <w:rFonts w:cs="Times New Roman"/>
                <w:color w:val="000000"/>
                <w:sz w:val="28"/>
                <w:szCs w:val="28"/>
              </w:rPr>
              <w:t>1</w:t>
            </w:r>
          </w:p>
        </w:tc>
      </w:tr>
      <w:tr w:rsidR="00DD4CEB" w:rsidRPr="00A30328" w14:paraId="53789990" w14:textId="77777777" w:rsidTr="00086071">
        <w:tc>
          <w:tcPr>
            <w:tcW w:w="813" w:type="dxa"/>
          </w:tcPr>
          <w:p w14:paraId="1F29C995" w14:textId="77777777" w:rsidR="00DD4CEB" w:rsidRPr="00A30328" w:rsidRDefault="00DD4CEB" w:rsidP="00C91F7E">
            <w:pPr>
              <w:tabs>
                <w:tab w:val="left" w:pos="600"/>
              </w:tabs>
              <w:spacing w:after="0" w:line="312" w:lineRule="auto"/>
              <w:jc w:val="center"/>
              <w:rPr>
                <w:rFonts w:eastAsia="Times New Roman" w:cs="Times New Roman"/>
                <w:sz w:val="28"/>
                <w:szCs w:val="28"/>
              </w:rPr>
            </w:pPr>
          </w:p>
        </w:tc>
        <w:tc>
          <w:tcPr>
            <w:tcW w:w="3979" w:type="dxa"/>
          </w:tcPr>
          <w:p w14:paraId="21270DE1" w14:textId="77777777" w:rsidR="00DD4CEB" w:rsidRPr="00A30328" w:rsidRDefault="00DD4CEB" w:rsidP="00C91F7E">
            <w:pPr>
              <w:tabs>
                <w:tab w:val="left" w:pos="600"/>
              </w:tabs>
              <w:spacing w:after="0" w:line="312" w:lineRule="auto"/>
              <w:jc w:val="center"/>
              <w:rPr>
                <w:rFonts w:eastAsia="Times New Roman" w:cs="Times New Roman"/>
                <w:b/>
                <w:sz w:val="28"/>
                <w:szCs w:val="28"/>
              </w:rPr>
            </w:pPr>
            <w:r w:rsidRPr="00A30328">
              <w:rPr>
                <w:rFonts w:eastAsia="Times New Roman" w:cs="Times New Roman"/>
                <w:b/>
                <w:sz w:val="28"/>
                <w:szCs w:val="28"/>
              </w:rPr>
              <w:t>Cộng</w:t>
            </w:r>
          </w:p>
        </w:tc>
        <w:tc>
          <w:tcPr>
            <w:tcW w:w="1090" w:type="dxa"/>
            <w:vAlign w:val="center"/>
          </w:tcPr>
          <w:p w14:paraId="724C45C7" w14:textId="77777777" w:rsidR="00DD4CEB" w:rsidRPr="00A30328" w:rsidRDefault="00DD4CEB" w:rsidP="00C91F7E">
            <w:pPr>
              <w:spacing w:after="0" w:line="312" w:lineRule="auto"/>
              <w:jc w:val="center"/>
              <w:rPr>
                <w:rFonts w:cs="Times New Roman"/>
                <w:b/>
                <w:bCs/>
                <w:color w:val="000000"/>
                <w:sz w:val="28"/>
                <w:szCs w:val="28"/>
              </w:rPr>
            </w:pPr>
            <w:r w:rsidRPr="00A30328">
              <w:rPr>
                <w:rFonts w:cs="Times New Roman"/>
                <w:b/>
                <w:bCs/>
                <w:color w:val="000000"/>
                <w:sz w:val="28"/>
                <w:szCs w:val="28"/>
              </w:rPr>
              <w:t>120</w:t>
            </w:r>
          </w:p>
        </w:tc>
        <w:tc>
          <w:tcPr>
            <w:tcW w:w="958" w:type="dxa"/>
            <w:vAlign w:val="center"/>
          </w:tcPr>
          <w:p w14:paraId="731DE9B6" w14:textId="77777777" w:rsidR="00DD4CEB" w:rsidRPr="00A30328" w:rsidRDefault="00DD4CEB" w:rsidP="00C91F7E">
            <w:pPr>
              <w:spacing w:after="0" w:line="312" w:lineRule="auto"/>
              <w:jc w:val="center"/>
              <w:rPr>
                <w:rFonts w:cs="Times New Roman"/>
                <w:b/>
                <w:bCs/>
                <w:color w:val="000000"/>
                <w:sz w:val="28"/>
                <w:szCs w:val="28"/>
              </w:rPr>
            </w:pPr>
            <w:r w:rsidRPr="00A30328">
              <w:rPr>
                <w:rFonts w:cs="Times New Roman"/>
                <w:b/>
                <w:bCs/>
                <w:color w:val="000000"/>
                <w:sz w:val="28"/>
                <w:szCs w:val="28"/>
              </w:rPr>
              <w:t>30</w:t>
            </w:r>
          </w:p>
        </w:tc>
        <w:tc>
          <w:tcPr>
            <w:tcW w:w="990" w:type="dxa"/>
            <w:vAlign w:val="center"/>
          </w:tcPr>
          <w:p w14:paraId="5D9BE639" w14:textId="77777777" w:rsidR="00DD4CEB" w:rsidRPr="00A30328" w:rsidRDefault="00DD4CEB" w:rsidP="00C91F7E">
            <w:pPr>
              <w:spacing w:after="0" w:line="312" w:lineRule="auto"/>
              <w:jc w:val="center"/>
              <w:rPr>
                <w:rFonts w:cs="Times New Roman"/>
                <w:b/>
                <w:bCs/>
                <w:color w:val="000000"/>
                <w:sz w:val="28"/>
                <w:szCs w:val="28"/>
              </w:rPr>
            </w:pPr>
            <w:r w:rsidRPr="00A30328">
              <w:rPr>
                <w:rFonts w:cs="Times New Roman"/>
                <w:b/>
                <w:bCs/>
                <w:color w:val="000000"/>
                <w:sz w:val="28"/>
                <w:szCs w:val="28"/>
              </w:rPr>
              <w:t>82</w:t>
            </w:r>
          </w:p>
        </w:tc>
        <w:tc>
          <w:tcPr>
            <w:tcW w:w="900" w:type="dxa"/>
            <w:vAlign w:val="center"/>
          </w:tcPr>
          <w:p w14:paraId="40DC0355" w14:textId="77777777" w:rsidR="00DD4CEB" w:rsidRPr="00A30328" w:rsidRDefault="00DD4CEB" w:rsidP="00C91F7E">
            <w:pPr>
              <w:spacing w:after="0" w:line="312" w:lineRule="auto"/>
              <w:jc w:val="center"/>
              <w:rPr>
                <w:rFonts w:cs="Times New Roman"/>
                <w:b/>
                <w:bCs/>
                <w:color w:val="000000"/>
                <w:sz w:val="28"/>
                <w:szCs w:val="28"/>
              </w:rPr>
            </w:pPr>
            <w:r w:rsidRPr="00A30328">
              <w:rPr>
                <w:rFonts w:cs="Times New Roman"/>
                <w:b/>
                <w:bCs/>
                <w:color w:val="000000"/>
                <w:sz w:val="28"/>
                <w:szCs w:val="28"/>
              </w:rPr>
              <w:t>8</w:t>
            </w:r>
          </w:p>
        </w:tc>
      </w:tr>
    </w:tbl>
    <w:p w14:paraId="54A8004E"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vertAlign w:val="superscript"/>
        </w:rPr>
        <w:t>*</w:t>
      </w:r>
      <w:r w:rsidRPr="00A30328">
        <w:rPr>
          <w:rFonts w:eastAsia="Times New Roman" w:cs="Times New Roman"/>
          <w:sz w:val="28"/>
          <w:szCs w:val="28"/>
        </w:rPr>
        <w:t xml:space="preserve">Ghi chú: </w:t>
      </w:r>
      <w:r w:rsidRPr="00A30328">
        <w:rPr>
          <w:rFonts w:eastAsia="Times New Roman" w:cs="Times New Roman"/>
          <w:i/>
          <w:iCs/>
          <w:sz w:val="28"/>
          <w:szCs w:val="28"/>
        </w:rPr>
        <w:t>Thời gian kiểm tra được tích hợp giữa lý thuyết với thực hành được tính vào giờ thực hành</w:t>
      </w:r>
    </w:p>
    <w:p w14:paraId="4C2085C1" w14:textId="77777777" w:rsidR="00DD4CEB" w:rsidRPr="00A30328" w:rsidRDefault="00DD4CEB" w:rsidP="00C91F7E">
      <w:pPr>
        <w:tabs>
          <w:tab w:val="left" w:pos="600"/>
        </w:tabs>
        <w:spacing w:after="0" w:line="312" w:lineRule="auto"/>
        <w:jc w:val="both"/>
        <w:rPr>
          <w:rFonts w:eastAsia="Times New Roman" w:cs="Times New Roman"/>
          <w:i/>
          <w:sz w:val="28"/>
          <w:szCs w:val="28"/>
        </w:rPr>
      </w:pPr>
    </w:p>
    <w:p w14:paraId="16B819A7" w14:textId="77777777" w:rsidR="00DD4CEB" w:rsidRPr="00A30328" w:rsidRDefault="00DD4CEB" w:rsidP="00C91F7E">
      <w:pPr>
        <w:tabs>
          <w:tab w:val="left" w:pos="600"/>
        </w:tabs>
        <w:spacing w:after="0" w:line="312" w:lineRule="auto"/>
        <w:jc w:val="both"/>
        <w:rPr>
          <w:rFonts w:eastAsia="Times New Roman" w:cs="Times New Roman"/>
          <w:i/>
          <w:sz w:val="28"/>
          <w:szCs w:val="28"/>
        </w:rPr>
      </w:pPr>
      <w:r w:rsidRPr="00A30328">
        <w:rPr>
          <w:rFonts w:eastAsia="Times New Roman" w:cs="Times New Roman"/>
          <w:i/>
          <w:sz w:val="28"/>
          <w:szCs w:val="28"/>
        </w:rPr>
        <w:t>2. Nội dung chi tiết:</w:t>
      </w:r>
    </w:p>
    <w:tbl>
      <w:tblPr>
        <w:tblW w:w="9348" w:type="dxa"/>
        <w:tblLayout w:type="fixed"/>
        <w:tblLook w:val="04A0" w:firstRow="1" w:lastRow="0" w:firstColumn="1" w:lastColumn="0" w:noHBand="0" w:noVBand="1"/>
      </w:tblPr>
      <w:tblGrid>
        <w:gridCol w:w="6588"/>
        <w:gridCol w:w="2760"/>
      </w:tblGrid>
      <w:tr w:rsidR="00DD4CEB" w:rsidRPr="00A30328" w14:paraId="6B8B95AA" w14:textId="77777777" w:rsidTr="00086071">
        <w:tc>
          <w:tcPr>
            <w:tcW w:w="6588" w:type="dxa"/>
          </w:tcPr>
          <w:p w14:paraId="2FBCDBA8"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Bài 1:</w:t>
            </w:r>
            <w:r w:rsidRPr="00A30328">
              <w:rPr>
                <w:rFonts w:eastAsia="Times New Roman" w:cs="Times New Roman"/>
                <w:b/>
                <w:sz w:val="28"/>
                <w:szCs w:val="28"/>
              </w:rPr>
              <w:t xml:space="preserve"> Tính chất và ứng dụng của cảm biến</w:t>
            </w:r>
          </w:p>
        </w:tc>
        <w:tc>
          <w:tcPr>
            <w:tcW w:w="2760" w:type="dxa"/>
          </w:tcPr>
          <w:p w14:paraId="7B439A83" w14:textId="77777777" w:rsidR="00DD4CEB" w:rsidRPr="00A30328" w:rsidRDefault="00DD4CEB" w:rsidP="00C91F7E">
            <w:pPr>
              <w:tabs>
                <w:tab w:val="left" w:pos="600"/>
              </w:tabs>
              <w:spacing w:after="0" w:line="312" w:lineRule="auto"/>
              <w:jc w:val="right"/>
              <w:rPr>
                <w:rFonts w:eastAsia="Times New Roman" w:cs="Times New Roman"/>
                <w:sz w:val="28"/>
                <w:szCs w:val="28"/>
              </w:rPr>
            </w:pPr>
            <w:r w:rsidRPr="00A30328">
              <w:rPr>
                <w:rFonts w:eastAsia="Times New Roman" w:cs="Times New Roman"/>
                <w:i/>
                <w:sz w:val="28"/>
                <w:szCs w:val="28"/>
              </w:rPr>
              <w:t>Thời gian:</w:t>
            </w:r>
            <w:r w:rsidRPr="00A30328">
              <w:rPr>
                <w:rFonts w:eastAsia="Times New Roman" w:cs="Times New Roman"/>
                <w:i/>
                <w:sz w:val="28"/>
                <w:szCs w:val="28"/>
                <w:lang w:val="vi-VN"/>
              </w:rPr>
              <w:t>7</w:t>
            </w:r>
            <w:r w:rsidRPr="00A30328">
              <w:rPr>
                <w:rFonts w:eastAsia="Times New Roman" w:cs="Times New Roman"/>
                <w:i/>
                <w:sz w:val="28"/>
                <w:szCs w:val="28"/>
              </w:rPr>
              <w:t xml:space="preserve"> giờ </w:t>
            </w:r>
          </w:p>
        </w:tc>
      </w:tr>
    </w:tbl>
    <w:p w14:paraId="64F9812F"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1.Mục tiêu:</w:t>
      </w:r>
    </w:p>
    <w:p w14:paraId="52DDCD9A"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Mô tả được tính chất và ứng dụng của cảm biến </w:t>
      </w:r>
    </w:p>
    <w:p w14:paraId="22256B82"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Tìm kiếm được thông tin từ các tài liệu kỹ thuật, bản vẽ, internet và áp dụng vào công việc.</w:t>
      </w:r>
    </w:p>
    <w:p w14:paraId="109A168C"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Lựa chọn được các cảm biến tương tự và số cho các ứng dụng cụ thể.</w:t>
      </w:r>
    </w:p>
    <w:p w14:paraId="025FB4CE"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Đọc và vẽ được các bản vẽ kỹ thuật có sử dụng cảm biến.</w:t>
      </w:r>
    </w:p>
    <w:p w14:paraId="2CA8024D"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Lập trình điều khiển sử dụng cảm biến cho tín hiệu tương tự.</w:t>
      </w:r>
    </w:p>
    <w:p w14:paraId="446D180B"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lastRenderedPageBreak/>
        <w:t xml:space="preserve">        - Nạp chương trình và kiểm tra hoạt động.</w:t>
      </w:r>
    </w:p>
    <w:p w14:paraId="28404732"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rPr>
        <w:tab/>
        <w:t xml:space="preserve"> </w:t>
      </w:r>
      <w:r w:rsidRPr="00A30328">
        <w:rPr>
          <w:rFonts w:eastAsia="Times New Roman" w:cs="Times New Roman"/>
          <w:sz w:val="28"/>
          <w:szCs w:val="28"/>
          <w:lang w:val="de-DE"/>
        </w:rPr>
        <w:t>- Chủ động, sáng tạo, nghiêm túc trong học tập và sản xuất.</w:t>
      </w:r>
    </w:p>
    <w:p w14:paraId="44F823E7"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 Nội dung của bài:</w:t>
      </w:r>
    </w:p>
    <w:p w14:paraId="7E862D7B"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2.1. Phát hiện vật thể bằng cảm biến từ tiệm cận</w:t>
      </w:r>
    </w:p>
    <w:p w14:paraId="7C8BBC58"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2.2. Phát hiện vật thể bằng cảm biến từ trường</w:t>
      </w:r>
    </w:p>
    <w:p w14:paraId="17C57521"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2.3. Phát hiện vật thể bằng cảm biến quang</w:t>
      </w:r>
    </w:p>
    <w:p w14:paraId="0D2B41E4"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2.4. Phát hiện vật thể bằng cảm biến điện dung</w:t>
      </w:r>
    </w:p>
    <w:p w14:paraId="4F8B8592"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2.5. Đo khoảng cách với cơ cấu biên trở</w:t>
      </w:r>
    </w:p>
    <w:p w14:paraId="368FFF4B"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2.6. Đo áp suất với cảm biến áp suất đầu ra tín hiệu tương tự</w:t>
      </w:r>
    </w:p>
    <w:p w14:paraId="4D419E23"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2.7. Đo lực với cảm biến lực đầu ra tín hiệu tương tự</w:t>
      </w:r>
    </w:p>
    <w:p w14:paraId="695C7FE6"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r w:rsidRPr="00A30328">
        <w:rPr>
          <w:rFonts w:eastAsia="Times New Roman" w:cs="Times New Roman"/>
          <w:sz w:val="28"/>
          <w:szCs w:val="28"/>
          <w:lang w:val="de-DE"/>
        </w:rPr>
        <w:t>2.8. Lập trình với cảm biến đầu ra tín hiệu tương tự</w:t>
      </w:r>
    </w:p>
    <w:p w14:paraId="1CA39CEF" w14:textId="77777777" w:rsidR="00DD4CEB" w:rsidRPr="00A30328" w:rsidRDefault="00DD4CEB" w:rsidP="00C91F7E">
      <w:pPr>
        <w:tabs>
          <w:tab w:val="left" w:pos="600"/>
        </w:tabs>
        <w:spacing w:after="0" w:line="312" w:lineRule="auto"/>
        <w:contextualSpacing/>
        <w:jc w:val="both"/>
        <w:rPr>
          <w:rFonts w:eastAsia="Times New Roman" w:cs="Times New Roman"/>
          <w:sz w:val="28"/>
          <w:szCs w:val="28"/>
          <w:lang w:val="de-DE"/>
        </w:rPr>
      </w:pPr>
    </w:p>
    <w:tbl>
      <w:tblPr>
        <w:tblW w:w="9348" w:type="dxa"/>
        <w:tblLayout w:type="fixed"/>
        <w:tblLook w:val="04A0" w:firstRow="1" w:lastRow="0" w:firstColumn="1" w:lastColumn="0" w:noHBand="0" w:noVBand="1"/>
      </w:tblPr>
      <w:tblGrid>
        <w:gridCol w:w="6468"/>
        <w:gridCol w:w="2880"/>
      </w:tblGrid>
      <w:tr w:rsidR="00DD4CEB" w:rsidRPr="00A30328" w14:paraId="3BD1E745" w14:textId="77777777" w:rsidTr="00086071">
        <w:tc>
          <w:tcPr>
            <w:tcW w:w="6468" w:type="dxa"/>
          </w:tcPr>
          <w:p w14:paraId="4BC83266"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 xml:space="preserve">        Bài 2:</w:t>
            </w:r>
            <w:r w:rsidRPr="00A30328">
              <w:rPr>
                <w:rFonts w:eastAsia="Times New Roman" w:cs="Times New Roman"/>
                <w:b/>
                <w:sz w:val="28"/>
                <w:szCs w:val="28"/>
                <w:lang w:val="de-DE"/>
              </w:rPr>
              <w:t xml:space="preserve"> Lập trình sử dụng ngôn ngữ SFC</w:t>
            </w:r>
          </w:p>
        </w:tc>
        <w:tc>
          <w:tcPr>
            <w:tcW w:w="2880" w:type="dxa"/>
          </w:tcPr>
          <w:p w14:paraId="5A424806" w14:textId="77777777" w:rsidR="00DD4CEB" w:rsidRPr="00A30328" w:rsidRDefault="00DD4CEB" w:rsidP="00C91F7E">
            <w:pPr>
              <w:tabs>
                <w:tab w:val="left" w:pos="600"/>
              </w:tabs>
              <w:spacing w:after="0" w:line="312" w:lineRule="auto"/>
              <w:jc w:val="right"/>
              <w:rPr>
                <w:rFonts w:eastAsia="Times New Roman" w:cs="Times New Roman"/>
                <w:sz w:val="28"/>
                <w:szCs w:val="28"/>
              </w:rPr>
            </w:pPr>
            <w:r w:rsidRPr="00A30328">
              <w:rPr>
                <w:rFonts w:eastAsia="Times New Roman" w:cs="Times New Roman"/>
                <w:i/>
                <w:sz w:val="28"/>
                <w:szCs w:val="28"/>
              </w:rPr>
              <w:t xml:space="preserve">Thời gian: </w:t>
            </w:r>
            <w:r w:rsidRPr="00A30328">
              <w:rPr>
                <w:rFonts w:eastAsia="Times New Roman" w:cs="Times New Roman"/>
                <w:i/>
                <w:sz w:val="28"/>
                <w:szCs w:val="28"/>
                <w:lang w:val="vi-VN"/>
              </w:rPr>
              <w:t>7</w:t>
            </w:r>
            <w:r w:rsidRPr="00A30328">
              <w:rPr>
                <w:rFonts w:eastAsia="Times New Roman" w:cs="Times New Roman"/>
                <w:i/>
                <w:sz w:val="28"/>
                <w:szCs w:val="28"/>
              </w:rPr>
              <w:t xml:space="preserve"> giờ </w:t>
            </w:r>
          </w:p>
        </w:tc>
      </w:tr>
    </w:tbl>
    <w:p w14:paraId="7EA21AC7"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1.Mục tiêu:</w:t>
      </w:r>
    </w:p>
    <w:p w14:paraId="2BEA46E5"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Phân tích được các chức năng hoạt động, đặc biệt là chu trình làm việc và các điều kiện logic trong các quy trình tự động hóa  </w:t>
      </w:r>
    </w:p>
    <w:p w14:paraId="55AE89BE"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Xây dựng giản đồ chức năng của chu trình tự động.</w:t>
      </w:r>
    </w:p>
    <w:p w14:paraId="23E733F6"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Sử dụng được các công cụ lập trình, các loại PLC và các thiết bị ngoại vi công nghiệp </w:t>
      </w:r>
    </w:p>
    <w:p w14:paraId="77C13A75"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Thiết lập cấu hình cứng của PLC</w:t>
      </w:r>
    </w:p>
    <w:p w14:paraId="4AEC8F64"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Nạp các chương trình vào PLC và thử nghiệm, vận hành hệ thống cơ điện tử </w:t>
      </w:r>
    </w:p>
    <w:p w14:paraId="7045D6F4"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Tìm và sửa lỗi sử dụng chức năng giám sát trực tuyến của chương trình viết bằng ngôn ngữ SFC.</w:t>
      </w:r>
    </w:p>
    <w:p w14:paraId="4254307F"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w:t>
      </w:r>
      <w:r w:rsidRPr="00A30328">
        <w:rPr>
          <w:rFonts w:eastAsia="Times New Roman" w:cs="Times New Roman"/>
          <w:sz w:val="28"/>
          <w:szCs w:val="28"/>
          <w:lang w:val="vi-VN"/>
        </w:rPr>
        <w:t>Tổ chức nơi làm việc gọn gàng, ngăn nắp và đúng các biện pháp an toàn.</w:t>
      </w:r>
    </w:p>
    <w:p w14:paraId="32D55AAB"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rPr>
        <w:t xml:space="preserve">        - </w:t>
      </w:r>
      <w:r w:rsidRPr="00A30328">
        <w:rPr>
          <w:rFonts w:eastAsia="Times New Roman" w:cs="Times New Roman"/>
          <w:sz w:val="28"/>
          <w:szCs w:val="28"/>
          <w:lang w:val="vi-VN"/>
        </w:rPr>
        <w:t>Có tư thế tác phong công nghiệp, ý thức tổ chức kỷ luật, khả năng làm việc độc lập cũng như khả năng phối hợp làm việc nhóm trong quá trình học tập và sản xuất.</w:t>
      </w:r>
    </w:p>
    <w:p w14:paraId="3E04267E"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de-DE"/>
        </w:rPr>
        <w:t>2. Nội dung của bài:</w:t>
      </w:r>
    </w:p>
    <w:p w14:paraId="4045777B"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lang w:val="vi-VN"/>
        </w:rPr>
        <w:t xml:space="preserve">2.1. </w:t>
      </w:r>
      <w:r w:rsidRPr="00A30328">
        <w:rPr>
          <w:rFonts w:eastAsia="Times New Roman" w:cs="Times New Roman"/>
          <w:sz w:val="28"/>
          <w:szCs w:val="28"/>
        </w:rPr>
        <w:t>Thiết lập cấu hình cứng của PLC</w:t>
      </w:r>
    </w:p>
    <w:p w14:paraId="44057D01" w14:textId="77777777" w:rsidR="00DD4CEB" w:rsidRPr="00A30328" w:rsidRDefault="00DD4CEB" w:rsidP="00C91F7E">
      <w:pPr>
        <w:tabs>
          <w:tab w:val="left" w:pos="600"/>
          <w:tab w:val="left" w:pos="720"/>
        </w:tabs>
        <w:spacing w:after="0" w:line="312" w:lineRule="auto"/>
        <w:jc w:val="both"/>
        <w:rPr>
          <w:rFonts w:eastAsia="Times New Roman" w:cs="Times New Roman"/>
          <w:sz w:val="28"/>
          <w:szCs w:val="28"/>
        </w:rPr>
      </w:pPr>
      <w:r w:rsidRPr="00A30328">
        <w:rPr>
          <w:rFonts w:eastAsia="Times New Roman" w:cs="Times New Roman"/>
          <w:sz w:val="28"/>
          <w:szCs w:val="28"/>
          <w:lang w:val="vi-VN"/>
        </w:rPr>
        <w:t xml:space="preserve">2.2 </w:t>
      </w:r>
      <w:r w:rsidRPr="00A30328">
        <w:rPr>
          <w:rFonts w:eastAsia="Times New Roman" w:cs="Times New Roman"/>
          <w:sz w:val="28"/>
          <w:szCs w:val="28"/>
        </w:rPr>
        <w:t xml:space="preserve"> Nạp các chương trình vào PLC và thử nghiệm, vận hành hệ thống cơ điện tử </w:t>
      </w:r>
    </w:p>
    <w:p w14:paraId="2199689B"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vi-VN"/>
        </w:rPr>
        <w:t xml:space="preserve">2.3. </w:t>
      </w:r>
      <w:r w:rsidRPr="00A30328">
        <w:rPr>
          <w:rFonts w:eastAsia="Times New Roman" w:cs="Times New Roman"/>
          <w:sz w:val="28"/>
          <w:szCs w:val="28"/>
        </w:rPr>
        <w:t xml:space="preserve"> Tìm và sửa lỗi sử dụng chức năng giám sát trực tuyến của chương trình viết bằng ngôn ngữ SFC</w:t>
      </w:r>
    </w:p>
    <w:tbl>
      <w:tblPr>
        <w:tblW w:w="9228" w:type="dxa"/>
        <w:tblLayout w:type="fixed"/>
        <w:tblLook w:val="04A0" w:firstRow="1" w:lastRow="0" w:firstColumn="1" w:lastColumn="0" w:noHBand="0" w:noVBand="1"/>
      </w:tblPr>
      <w:tblGrid>
        <w:gridCol w:w="7068"/>
        <w:gridCol w:w="2160"/>
      </w:tblGrid>
      <w:tr w:rsidR="00DD4CEB" w:rsidRPr="00A30328" w14:paraId="63D667FE" w14:textId="77777777" w:rsidTr="00086071">
        <w:tc>
          <w:tcPr>
            <w:tcW w:w="7068" w:type="dxa"/>
          </w:tcPr>
          <w:p w14:paraId="154EC29A" w14:textId="77777777" w:rsidR="00DD4CEB" w:rsidRPr="00A30328" w:rsidRDefault="00DD4CEB" w:rsidP="00C91F7E">
            <w:pPr>
              <w:tabs>
                <w:tab w:val="left" w:pos="600"/>
              </w:tabs>
              <w:spacing w:after="0" w:line="312" w:lineRule="auto"/>
              <w:jc w:val="both"/>
              <w:rPr>
                <w:rFonts w:eastAsia="Times New Roman" w:cs="Times New Roman"/>
                <w:b/>
                <w:sz w:val="28"/>
                <w:szCs w:val="28"/>
              </w:rPr>
            </w:pPr>
            <w:r w:rsidRPr="00A30328">
              <w:rPr>
                <w:rFonts w:eastAsia="Times New Roman" w:cs="Times New Roman"/>
                <w:sz w:val="28"/>
                <w:szCs w:val="28"/>
              </w:rPr>
              <w:t xml:space="preserve">        Bài 3:</w:t>
            </w:r>
            <w:r w:rsidRPr="00A30328">
              <w:rPr>
                <w:rFonts w:eastAsia="Times New Roman" w:cs="Times New Roman"/>
                <w:b/>
                <w:sz w:val="28"/>
                <w:szCs w:val="28"/>
              </w:rPr>
              <w:t xml:space="preserve"> Lắp ráp trạm 1 trên hệ thống cơ điện tử</w:t>
            </w:r>
          </w:p>
        </w:tc>
        <w:tc>
          <w:tcPr>
            <w:tcW w:w="2160" w:type="dxa"/>
          </w:tcPr>
          <w:p w14:paraId="098C3B95" w14:textId="77777777" w:rsidR="00DD4CEB" w:rsidRPr="00A30328" w:rsidRDefault="00DD4CEB" w:rsidP="00C91F7E">
            <w:pPr>
              <w:tabs>
                <w:tab w:val="left" w:pos="600"/>
              </w:tabs>
              <w:spacing w:after="0" w:line="312" w:lineRule="auto"/>
              <w:jc w:val="right"/>
              <w:rPr>
                <w:rFonts w:eastAsia="Times New Roman" w:cs="Times New Roman"/>
                <w:sz w:val="28"/>
                <w:szCs w:val="28"/>
              </w:rPr>
            </w:pPr>
            <w:r w:rsidRPr="00A30328">
              <w:rPr>
                <w:rFonts w:eastAsia="Times New Roman" w:cs="Times New Roman"/>
                <w:i/>
                <w:sz w:val="28"/>
                <w:szCs w:val="28"/>
              </w:rPr>
              <w:t>Thời gian:1</w:t>
            </w:r>
            <w:r w:rsidRPr="00A30328">
              <w:rPr>
                <w:rFonts w:eastAsia="Times New Roman" w:cs="Times New Roman"/>
                <w:i/>
                <w:sz w:val="28"/>
                <w:szCs w:val="28"/>
                <w:lang w:val="vi-VN"/>
              </w:rPr>
              <w:t>0</w:t>
            </w:r>
            <w:r w:rsidRPr="00A30328">
              <w:rPr>
                <w:rFonts w:eastAsia="Times New Roman" w:cs="Times New Roman"/>
                <w:i/>
                <w:sz w:val="28"/>
                <w:szCs w:val="28"/>
              </w:rPr>
              <w:t xml:space="preserve">giờ </w:t>
            </w:r>
          </w:p>
        </w:tc>
      </w:tr>
    </w:tbl>
    <w:p w14:paraId="33606333"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1.Mục tiêu:</w:t>
      </w:r>
    </w:p>
    <w:p w14:paraId="13CA72E6"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lastRenderedPageBreak/>
        <w:t xml:space="preserve">        - Mô tả được cấu trúc nguyên lý hoạt động của một hệ thống cơ điện tử sử dụng các phần tử thủy lực, khí nén và các động cơ điện. </w:t>
      </w:r>
    </w:p>
    <w:p w14:paraId="58A68D16"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Tìm kiếm được thông tin từ các tài liệu kỹ thuật, bản vẽ, internet và áp dụng vào công việc. </w:t>
      </w:r>
    </w:p>
    <w:p w14:paraId="087F734A"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Phân tích được các chức năng hoạt động, đặc biệt là chu trình làm việc và các điều kiện logic trong các quy trình tự động hóa.</w:t>
      </w:r>
    </w:p>
    <w:p w14:paraId="1C769FBF"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Xây dựng được giải pháp cho các vấn đề liên quan đến các quá trình tự động hóa và vẽ các sơ đồ theo tiêu chuẩn.</w:t>
      </w:r>
    </w:p>
    <w:p w14:paraId="0DDB2F44"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Đọc, hiểu phân tích và vẽ được biểu đồ bước hành trình, các loại sơ đồ mạch </w:t>
      </w:r>
      <w:proofErr w:type="gramStart"/>
      <w:r w:rsidRPr="00A30328">
        <w:rPr>
          <w:rFonts w:eastAsia="Times New Roman" w:cs="Times New Roman"/>
          <w:sz w:val="28"/>
          <w:szCs w:val="28"/>
        </w:rPr>
        <w:t>( mạch</w:t>
      </w:r>
      <w:proofErr w:type="gramEnd"/>
      <w:r w:rsidRPr="00A30328">
        <w:rPr>
          <w:rFonts w:eastAsia="Times New Roman" w:cs="Times New Roman"/>
          <w:sz w:val="28"/>
          <w:szCs w:val="28"/>
        </w:rPr>
        <w:t xml:space="preserve"> điện, thủy lực, khí nén,…) của hệ thống cơ điện tử.</w:t>
      </w:r>
    </w:p>
    <w:p w14:paraId="2CB1051E"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Sử dụng được các công cụ lập trình, các loại PLC và các thiết bị ngoại vi công nghiệp.</w:t>
      </w:r>
    </w:p>
    <w:p w14:paraId="1E1E1955"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Thiết lập cấu hình cứng của PLC.</w:t>
      </w:r>
    </w:p>
    <w:p w14:paraId="03BE85A9"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Hiểu được chương trình điều khiển ứng dụng được soạn thảo với các ngôn ngữ lập trình PLC theo tiêu chuẩn IEEC 1131-3. Có khả năng can thiệp, chỉnh sửa và soạn thảo những chương trình đơn giản bằng ít nhất một ngôn ngữ lập trình. </w:t>
      </w:r>
    </w:p>
    <w:p w14:paraId="3F1A4537"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Xác định được các bước cần thiết để thực hiện các công việc lắp đặt, đấu nối cho một hệ thống cơ điện tử điều khiển bằng PLC.</w:t>
      </w:r>
    </w:p>
    <w:p w14:paraId="6DDE17E2"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Tháo lắp bộ cảm biến và bộ phận/phần tử trong hệ thống cơ điện tử, thay thế và hiệu chỉnh các phần tử.</w:t>
      </w:r>
    </w:p>
    <w:p w14:paraId="7C472F2F"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Tháo, lắp các cụm đế van, các phần tử điện.</w:t>
      </w:r>
    </w:p>
    <w:p w14:paraId="51EA2877"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Nạp các chương trình PLC và thử nghiệm, vận hành hệ thống cơ điện tử.</w:t>
      </w:r>
    </w:p>
    <w:p w14:paraId="1F1F49F4"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ab/>
      </w:r>
      <w:r w:rsidRPr="00A30328">
        <w:rPr>
          <w:rFonts w:eastAsia="Times New Roman" w:cs="Times New Roman"/>
          <w:sz w:val="28"/>
          <w:szCs w:val="28"/>
          <w:lang w:val="de-DE"/>
        </w:rPr>
        <w:t>- Chủ động, sáng tạo, nghiêm túc trong học tập và sản xuất.</w:t>
      </w:r>
    </w:p>
    <w:p w14:paraId="0E64DEA0"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de-DE"/>
        </w:rPr>
        <w:t>2. Nội dung của bài:</w:t>
      </w:r>
    </w:p>
    <w:p w14:paraId="4EBD5074"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2.1. Lập kế hoạch lắp ráp các phần tử</w:t>
      </w:r>
    </w:p>
    <w:p w14:paraId="4FC4520C"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2.2. Lắp ráp phần cơ khí</w:t>
      </w:r>
    </w:p>
    <w:p w14:paraId="398C8361"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2.3. Lắp ráp và kiểm tra hoạt động của các cụm van.</w:t>
      </w:r>
    </w:p>
    <w:p w14:paraId="5E990517"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2.4. Lắp ráp và kết nối các phần tử điện.</w:t>
      </w:r>
    </w:p>
    <w:p w14:paraId="2F652FEE"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2.5. Nạp chương trình PLC </w:t>
      </w:r>
      <w:proofErr w:type="gramStart"/>
      <w:r w:rsidRPr="00A30328">
        <w:rPr>
          <w:rFonts w:eastAsia="Times New Roman" w:cs="Times New Roman"/>
          <w:sz w:val="28"/>
          <w:szCs w:val="28"/>
        </w:rPr>
        <w:t>( có</w:t>
      </w:r>
      <w:proofErr w:type="gramEnd"/>
      <w:r w:rsidRPr="00A30328">
        <w:rPr>
          <w:rFonts w:eastAsia="Times New Roman" w:cs="Times New Roman"/>
          <w:sz w:val="28"/>
          <w:szCs w:val="28"/>
        </w:rPr>
        <w:t xml:space="preserve"> sẵn)</w:t>
      </w:r>
    </w:p>
    <w:p w14:paraId="57EC7881"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2.6. Vận hành và kiểm tra hoạt động</w:t>
      </w:r>
    </w:p>
    <w:p w14:paraId="25D7CBCD"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2.7. Viết chương trình theo phương pháp lập trình tuần tự</w:t>
      </w:r>
    </w:p>
    <w:p w14:paraId="62B23044"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2.8. Tìm và sửa lỗi cho trạm 1</w:t>
      </w:r>
    </w:p>
    <w:p w14:paraId="68F294C4" w14:textId="77777777" w:rsidR="00DD4CEB" w:rsidRPr="00A30328" w:rsidRDefault="00DD4CEB" w:rsidP="00C91F7E">
      <w:pPr>
        <w:tabs>
          <w:tab w:val="left" w:pos="600"/>
        </w:tabs>
        <w:spacing w:after="0" w:line="312" w:lineRule="auto"/>
        <w:jc w:val="both"/>
        <w:rPr>
          <w:rFonts w:eastAsia="Times New Roman" w:cs="Times New Roman"/>
          <w:sz w:val="28"/>
          <w:szCs w:val="28"/>
        </w:rPr>
      </w:pPr>
    </w:p>
    <w:tbl>
      <w:tblPr>
        <w:tblW w:w="9468" w:type="dxa"/>
        <w:tblLayout w:type="fixed"/>
        <w:tblLook w:val="04A0" w:firstRow="1" w:lastRow="0" w:firstColumn="1" w:lastColumn="0" w:noHBand="0" w:noVBand="1"/>
      </w:tblPr>
      <w:tblGrid>
        <w:gridCol w:w="7188"/>
        <w:gridCol w:w="2280"/>
      </w:tblGrid>
      <w:tr w:rsidR="00DD4CEB" w:rsidRPr="00A30328" w14:paraId="598CDF48" w14:textId="77777777" w:rsidTr="00086071">
        <w:tc>
          <w:tcPr>
            <w:tcW w:w="7188" w:type="dxa"/>
          </w:tcPr>
          <w:p w14:paraId="3D420AE8" w14:textId="77777777" w:rsidR="00DD4CEB" w:rsidRPr="00A30328" w:rsidRDefault="00DD4CEB" w:rsidP="00C91F7E">
            <w:pPr>
              <w:tabs>
                <w:tab w:val="left" w:pos="120"/>
              </w:tabs>
              <w:spacing w:after="0" w:line="312" w:lineRule="auto"/>
              <w:jc w:val="both"/>
              <w:rPr>
                <w:rFonts w:eastAsia="Times New Roman" w:cs="Times New Roman"/>
                <w:b/>
                <w:sz w:val="28"/>
                <w:szCs w:val="28"/>
              </w:rPr>
            </w:pPr>
            <w:r w:rsidRPr="00A30328">
              <w:rPr>
                <w:rFonts w:eastAsia="Times New Roman" w:cs="Times New Roman"/>
                <w:sz w:val="28"/>
                <w:szCs w:val="28"/>
              </w:rPr>
              <w:lastRenderedPageBreak/>
              <w:t>Bài 4:</w:t>
            </w:r>
            <w:r w:rsidRPr="00A30328">
              <w:rPr>
                <w:rFonts w:eastAsia="Times New Roman" w:cs="Times New Roman"/>
                <w:b/>
                <w:sz w:val="28"/>
                <w:szCs w:val="28"/>
              </w:rPr>
              <w:t xml:space="preserve"> Lắp ráp một trạm trong hệ thống cơ điện tử có sử dụng cảm biến</w:t>
            </w:r>
          </w:p>
        </w:tc>
        <w:tc>
          <w:tcPr>
            <w:tcW w:w="2280" w:type="dxa"/>
          </w:tcPr>
          <w:p w14:paraId="29A928BF" w14:textId="77777777" w:rsidR="00DD4CEB" w:rsidRPr="00A30328" w:rsidRDefault="00DD4CEB" w:rsidP="00C91F7E">
            <w:pPr>
              <w:tabs>
                <w:tab w:val="left" w:pos="600"/>
              </w:tabs>
              <w:spacing w:after="0" w:line="312" w:lineRule="auto"/>
              <w:rPr>
                <w:rFonts w:eastAsia="Times New Roman" w:cs="Times New Roman"/>
                <w:sz w:val="28"/>
                <w:szCs w:val="28"/>
                <w:lang w:val="es-AR"/>
              </w:rPr>
            </w:pPr>
            <w:r w:rsidRPr="00A30328">
              <w:rPr>
                <w:rFonts w:eastAsia="Times New Roman" w:cs="Times New Roman"/>
                <w:i/>
                <w:sz w:val="28"/>
                <w:szCs w:val="28"/>
              </w:rPr>
              <w:t>Thời gian:</w:t>
            </w:r>
            <w:r w:rsidRPr="00A30328">
              <w:rPr>
                <w:rFonts w:eastAsia="Times New Roman" w:cs="Times New Roman"/>
                <w:i/>
                <w:sz w:val="28"/>
                <w:szCs w:val="28"/>
                <w:lang w:val="vi-VN"/>
              </w:rPr>
              <w:t>11</w:t>
            </w:r>
            <w:r w:rsidRPr="00A30328">
              <w:rPr>
                <w:rFonts w:eastAsia="Times New Roman" w:cs="Times New Roman"/>
                <w:i/>
                <w:sz w:val="28"/>
                <w:szCs w:val="28"/>
              </w:rPr>
              <w:t xml:space="preserve"> giờ </w:t>
            </w:r>
          </w:p>
        </w:tc>
      </w:tr>
    </w:tbl>
    <w:p w14:paraId="0C5EBA55"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1.Mục tiêu:</w:t>
      </w:r>
    </w:p>
    <w:p w14:paraId="291EF4F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Mô tả được cấu trúc nguyên lý hoạt động của một hệ thống cơ điện tử sử dụng các phần tử thủy lực, khí nén và các động cơ điện. </w:t>
      </w:r>
    </w:p>
    <w:p w14:paraId="23A7A5E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Tìm kiếm được thông tin từ các tài liệu kỹ thuật, bản vẽ, internet và áp dụng vào công việc. </w:t>
      </w:r>
    </w:p>
    <w:p w14:paraId="71938AE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Phân tích được các chức năng hoạt động, đặc biệt là chu trình làm việc và các điều kiện logic trong các quy trình tự động hóa.</w:t>
      </w:r>
    </w:p>
    <w:p w14:paraId="44444B15"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Xây dựng được giải pháp cho các vấn đề liên quan đến các quá trình tự động hóa và vẽ các sơ đồ theo tiêu chuẩn.</w:t>
      </w:r>
    </w:p>
    <w:p w14:paraId="0B014105"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Đọc, hiểu phân tích và vẽ được biểu đồ bước hành trình, các loại sơ đồ mạch (mạch điện, thủy lực, khí </w:t>
      </w:r>
      <w:proofErr w:type="gramStart"/>
      <w:r w:rsidRPr="00A30328">
        <w:rPr>
          <w:rFonts w:eastAsia="Times New Roman" w:cs="Times New Roman"/>
          <w:sz w:val="28"/>
          <w:szCs w:val="28"/>
          <w:lang w:val="es-AR"/>
        </w:rPr>
        <w:t>nén,…</w:t>
      </w:r>
      <w:proofErr w:type="gramEnd"/>
      <w:r w:rsidRPr="00A30328">
        <w:rPr>
          <w:rFonts w:eastAsia="Times New Roman" w:cs="Times New Roman"/>
          <w:sz w:val="28"/>
          <w:szCs w:val="28"/>
          <w:lang w:val="es-AR"/>
        </w:rPr>
        <w:t>) của hệ thống cơ điện tử.</w:t>
      </w:r>
    </w:p>
    <w:p w14:paraId="4A280ED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Sử dụng được các công cụ lập trình, các loại PLC và các thiết bị ngoại vi công nghiệp.</w:t>
      </w:r>
    </w:p>
    <w:p w14:paraId="7DCF415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Phân tích được chương trình điều khiển ứng dụng được soạn thảo với các ngôn ngữ lập trình PLC theo tiêu chuẩn IEEC 1131-3. Có khả năng can thiệp, chỉnh sửa và soạn thảo những chương trình đơn giản bằng ít nhất một ngôn ngữ lập trình. </w:t>
      </w:r>
    </w:p>
    <w:p w14:paraId="130BDAD7"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Xác định được các bước cần thiết để thực hiện các công việc lắp đặt, đấu nối cho một hệ thống cơ điện tử điều khiển bằng PLC.</w:t>
      </w:r>
    </w:p>
    <w:p w14:paraId="48D7315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Tháo lắp bộ cảm biến và bộ phận/phần tử trong hệ thống cơ điện tử, thay thế và hiệu chỉnh các phần tử.</w:t>
      </w:r>
    </w:p>
    <w:p w14:paraId="028D8CA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Tháo, lắp các đế van và các phần tử điện.</w:t>
      </w:r>
    </w:p>
    <w:p w14:paraId="0B59FB00"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Nạp chương trình PLC và thử nghiệm, vận hành hệ thống cơ điện tử.</w:t>
      </w:r>
    </w:p>
    <w:p w14:paraId="15FEED0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ab/>
      </w:r>
      <w:r w:rsidRPr="00A30328">
        <w:rPr>
          <w:rFonts w:eastAsia="Times New Roman" w:cs="Times New Roman"/>
          <w:sz w:val="28"/>
          <w:szCs w:val="28"/>
          <w:lang w:val="de-DE"/>
        </w:rPr>
        <w:t>- Chủ động, sáng tạo, nghiêm túc trong học tập và sản xuất.</w:t>
      </w:r>
    </w:p>
    <w:p w14:paraId="6FD898C0"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de-DE"/>
        </w:rPr>
        <w:t>2. Nội dung của bài:</w:t>
      </w:r>
    </w:p>
    <w:p w14:paraId="6368DF9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2.1. Lựa chọn cảm biến</w:t>
      </w:r>
    </w:p>
    <w:p w14:paraId="4955AFCB"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2.2. Thiết kế và chế tạo một số bộ phận để lắp ráp cảm biến</w:t>
      </w:r>
    </w:p>
    <w:p w14:paraId="7745CAB8"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2.3. Hiệu chỉnh sơ đồ mạch (có thể dùng máy tính)</w:t>
      </w:r>
    </w:p>
    <w:p w14:paraId="4B7EFC17"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2.4. Hiệu chỉnh chương trình</w:t>
      </w:r>
    </w:p>
    <w:p w14:paraId="6199D2F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2.5. Lắp ráp và hiệu chỉnh vị trí cảm biến</w:t>
      </w:r>
    </w:p>
    <w:p w14:paraId="653E90E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2.6. Lắp đặt phần điện sử dụng cổng vào ra</w:t>
      </w:r>
    </w:p>
    <w:p w14:paraId="2C4941C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2.7. Vận hành và kiểm tra</w:t>
      </w:r>
    </w:p>
    <w:p w14:paraId="116D966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2.8. Tìm và sửa lỗi</w:t>
      </w:r>
    </w:p>
    <w:p w14:paraId="342F09B1" w14:textId="77777777" w:rsidR="00DD4CEB" w:rsidRPr="00A30328" w:rsidRDefault="00DD4CEB" w:rsidP="00C91F7E">
      <w:pPr>
        <w:tabs>
          <w:tab w:val="left" w:pos="600"/>
        </w:tabs>
        <w:spacing w:after="0" w:line="312" w:lineRule="auto"/>
        <w:jc w:val="both"/>
        <w:rPr>
          <w:rFonts w:eastAsia="Times New Roman" w:cs="Times New Roman"/>
          <w:b/>
          <w:sz w:val="28"/>
          <w:szCs w:val="28"/>
          <w:lang w:val="es-AR"/>
        </w:rPr>
      </w:pPr>
    </w:p>
    <w:tbl>
      <w:tblPr>
        <w:tblW w:w="9480" w:type="dxa"/>
        <w:tblInd w:w="108" w:type="dxa"/>
        <w:tblLayout w:type="fixed"/>
        <w:tblLook w:val="04A0" w:firstRow="1" w:lastRow="0" w:firstColumn="1" w:lastColumn="0" w:noHBand="0" w:noVBand="1"/>
      </w:tblPr>
      <w:tblGrid>
        <w:gridCol w:w="7200"/>
        <w:gridCol w:w="2280"/>
      </w:tblGrid>
      <w:tr w:rsidR="00DD4CEB" w:rsidRPr="00A30328" w14:paraId="69FD0EE3" w14:textId="77777777" w:rsidTr="00086071">
        <w:tc>
          <w:tcPr>
            <w:tcW w:w="7200" w:type="dxa"/>
          </w:tcPr>
          <w:p w14:paraId="0B9387D9" w14:textId="77777777" w:rsidR="00DD4CEB" w:rsidRPr="00A30328" w:rsidRDefault="00DD4CEB" w:rsidP="00C91F7E">
            <w:pPr>
              <w:tabs>
                <w:tab w:val="left" w:pos="600"/>
              </w:tabs>
              <w:spacing w:after="0" w:line="312" w:lineRule="auto"/>
              <w:jc w:val="both"/>
              <w:rPr>
                <w:rFonts w:eastAsia="Times New Roman" w:cs="Times New Roman"/>
                <w:b/>
                <w:sz w:val="28"/>
                <w:szCs w:val="28"/>
                <w:lang w:val="es-AR"/>
              </w:rPr>
            </w:pPr>
            <w:r w:rsidRPr="00A30328">
              <w:rPr>
                <w:rFonts w:eastAsia="Times New Roman" w:cs="Times New Roman"/>
                <w:sz w:val="28"/>
                <w:szCs w:val="28"/>
                <w:lang w:val="es-AR"/>
              </w:rPr>
              <w:t xml:space="preserve">       Bài 5:</w:t>
            </w:r>
            <w:r w:rsidRPr="00A30328">
              <w:rPr>
                <w:rFonts w:eastAsia="Times New Roman" w:cs="Times New Roman"/>
                <w:b/>
                <w:sz w:val="28"/>
                <w:szCs w:val="28"/>
                <w:lang w:val="es-AR"/>
              </w:rPr>
              <w:t xml:space="preserve"> Lắp ráp một trạm trong hệ thống cơ điện tử: Trạm tay máy</w:t>
            </w:r>
          </w:p>
        </w:tc>
        <w:tc>
          <w:tcPr>
            <w:tcW w:w="2280" w:type="dxa"/>
          </w:tcPr>
          <w:p w14:paraId="35CF3A51" w14:textId="77777777" w:rsidR="00DD4CEB" w:rsidRPr="00A30328" w:rsidRDefault="00DD4CEB" w:rsidP="00C91F7E">
            <w:pPr>
              <w:tabs>
                <w:tab w:val="left" w:pos="600"/>
              </w:tabs>
              <w:spacing w:after="0" w:line="312" w:lineRule="auto"/>
              <w:rPr>
                <w:rFonts w:eastAsia="Times New Roman" w:cs="Times New Roman"/>
                <w:sz w:val="28"/>
                <w:szCs w:val="28"/>
                <w:lang w:val="es-AR"/>
              </w:rPr>
            </w:pPr>
            <w:r w:rsidRPr="00A30328">
              <w:rPr>
                <w:rFonts w:eastAsia="Times New Roman" w:cs="Times New Roman"/>
                <w:i/>
                <w:sz w:val="28"/>
                <w:szCs w:val="28"/>
              </w:rPr>
              <w:t>Thời gian:2</w:t>
            </w:r>
            <w:r w:rsidRPr="00A30328">
              <w:rPr>
                <w:rFonts w:eastAsia="Times New Roman" w:cs="Times New Roman"/>
                <w:i/>
                <w:sz w:val="28"/>
                <w:szCs w:val="28"/>
                <w:lang w:val="vi-VN"/>
              </w:rPr>
              <w:t>2</w:t>
            </w:r>
            <w:r w:rsidRPr="00A30328">
              <w:rPr>
                <w:rFonts w:eastAsia="Times New Roman" w:cs="Times New Roman"/>
                <w:i/>
                <w:sz w:val="28"/>
                <w:szCs w:val="28"/>
              </w:rPr>
              <w:t xml:space="preserve"> giờ </w:t>
            </w:r>
          </w:p>
        </w:tc>
      </w:tr>
    </w:tbl>
    <w:p w14:paraId="2C31160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1.Mục tiêu: </w:t>
      </w:r>
    </w:p>
    <w:p w14:paraId="7226ABC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Mô tả được cấu trúc nguyên lý hoạt động của một hệ thống tay máy sử dụng các phần tử khí nén mới</w:t>
      </w:r>
    </w:p>
    <w:p w14:paraId="509A16E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Tìm kiếm được thông tin từ các tài liệu kỹ thuật, bản vẽ, internet và áp dụng vào công việc. </w:t>
      </w:r>
    </w:p>
    <w:p w14:paraId="426DEC7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Phân tích được các chức năng hoạt động, đặc biệt là chu trình làm việc và các điều kiện logic trong các quy trình tự động hóa.</w:t>
      </w:r>
    </w:p>
    <w:p w14:paraId="0E14984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Xây dựng được giải pháp cho các vấn đề liên quan đến các quá trình tự động hóa tay </w:t>
      </w:r>
      <w:proofErr w:type="gramStart"/>
      <w:r w:rsidRPr="00A30328">
        <w:rPr>
          <w:rFonts w:eastAsia="Times New Roman" w:cs="Times New Roman"/>
          <w:sz w:val="28"/>
          <w:szCs w:val="28"/>
          <w:lang w:val="es-AR"/>
        </w:rPr>
        <w:t>máy  và</w:t>
      </w:r>
      <w:proofErr w:type="gramEnd"/>
      <w:r w:rsidRPr="00A30328">
        <w:rPr>
          <w:rFonts w:eastAsia="Times New Roman" w:cs="Times New Roman"/>
          <w:sz w:val="28"/>
          <w:szCs w:val="28"/>
          <w:lang w:val="es-AR"/>
        </w:rPr>
        <w:t xml:space="preserve"> vẽ các sơ đồ theo tiêu chuẩn (giản đồ trạng thái, biểu đồ chức năng).</w:t>
      </w:r>
    </w:p>
    <w:p w14:paraId="47236F0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Đọc, hiểu phân tích và vẽ các loại sơ đồ mạch </w:t>
      </w:r>
      <w:proofErr w:type="gramStart"/>
      <w:r w:rsidRPr="00A30328">
        <w:rPr>
          <w:rFonts w:eastAsia="Times New Roman" w:cs="Times New Roman"/>
          <w:sz w:val="28"/>
          <w:szCs w:val="28"/>
          <w:lang w:val="es-AR"/>
        </w:rPr>
        <w:t>( mạch</w:t>
      </w:r>
      <w:proofErr w:type="gramEnd"/>
      <w:r w:rsidRPr="00A30328">
        <w:rPr>
          <w:rFonts w:eastAsia="Times New Roman" w:cs="Times New Roman"/>
          <w:sz w:val="28"/>
          <w:szCs w:val="28"/>
          <w:lang w:val="es-AR"/>
        </w:rPr>
        <w:t xml:space="preserve"> điện, thủy lực, khí nén,…) của hệ thống tay máy</w:t>
      </w:r>
    </w:p>
    <w:p w14:paraId="3566599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Viết các chương trình bằng ngôn ngữ SCL</w:t>
      </w:r>
    </w:p>
    <w:p w14:paraId="3287189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Tháo lắp bộ phận/phần tử trong hệ thống trạm tay máy, thay thế hiệu chỉnh các phần tử.</w:t>
      </w:r>
    </w:p>
    <w:p w14:paraId="03C66D6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Lắp ráp các phần tử điện.</w:t>
      </w:r>
    </w:p>
    <w:p w14:paraId="6E601CD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Nạp chương trình PLC và thử nghiệm, vận hành hệ thống cơ điện tử.</w:t>
      </w:r>
    </w:p>
    <w:p w14:paraId="783FAA8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Khắc phục các lỗi của các phần tử cơ khí, điện và phần mềm của hệ thống cơ điện tử.</w:t>
      </w:r>
    </w:p>
    <w:p w14:paraId="3D7D633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ab/>
      </w:r>
      <w:r w:rsidRPr="00A30328">
        <w:rPr>
          <w:rFonts w:eastAsia="Times New Roman" w:cs="Times New Roman"/>
          <w:sz w:val="28"/>
          <w:szCs w:val="28"/>
          <w:lang w:val="de-DE"/>
        </w:rPr>
        <w:t>- Chủ động, sáng tạo, nghiêm túc trong học tập và sản xuất.</w:t>
      </w:r>
    </w:p>
    <w:p w14:paraId="0E533588"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de-DE"/>
        </w:rPr>
        <w:t>2. Nội dung của bài:</w:t>
      </w:r>
    </w:p>
    <w:p w14:paraId="2939570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2.1. Yêu cầu công nghệ cho trạm tay máy</w:t>
      </w:r>
    </w:p>
    <w:p w14:paraId="17CBAED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2.2. Các thông tin về phần tử mới (cơ cấu chấp hành)</w:t>
      </w:r>
    </w:p>
    <w:p w14:paraId="7BFF09A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2.3. Thiết kế và chế tạo một số bộ phận cơ khí</w:t>
      </w:r>
    </w:p>
    <w:p w14:paraId="02232C0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2.4. Lập kế hoạch lắp ráp</w:t>
      </w:r>
    </w:p>
    <w:p w14:paraId="1A5DF8D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2.5. Lắp ráp các phần tử cơ khí và cảm biến</w:t>
      </w:r>
    </w:p>
    <w:p w14:paraId="221F3AB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2.6. Hiệu chỉnh sơ đồ mạch (có thể dùng máy tính)</w:t>
      </w:r>
    </w:p>
    <w:p w14:paraId="231BCE87"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2.7. Lắp đặt phần điện sử dụng cổng vào/ra</w:t>
      </w:r>
    </w:p>
    <w:p w14:paraId="7CCEE14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2.8. Viết chương trình theo ngôn ngữ SCL</w:t>
      </w:r>
    </w:p>
    <w:p w14:paraId="27A5C25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2.9. Vận hành và kiểm tra</w:t>
      </w:r>
    </w:p>
    <w:p w14:paraId="1D1CE077"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2.10. Tìm và sửa lỗi</w:t>
      </w:r>
    </w:p>
    <w:p w14:paraId="77DC07C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p>
    <w:tbl>
      <w:tblPr>
        <w:tblW w:w="9348" w:type="dxa"/>
        <w:tblLayout w:type="fixed"/>
        <w:tblLook w:val="04A0" w:firstRow="1" w:lastRow="0" w:firstColumn="1" w:lastColumn="0" w:noHBand="0" w:noVBand="1"/>
      </w:tblPr>
      <w:tblGrid>
        <w:gridCol w:w="6828"/>
        <w:gridCol w:w="2520"/>
      </w:tblGrid>
      <w:tr w:rsidR="00DD4CEB" w:rsidRPr="00A30328" w14:paraId="1D2E1328" w14:textId="77777777" w:rsidTr="00086071">
        <w:tc>
          <w:tcPr>
            <w:tcW w:w="6828" w:type="dxa"/>
          </w:tcPr>
          <w:p w14:paraId="4F2423C1" w14:textId="77777777" w:rsidR="00DD4CEB" w:rsidRPr="00A30328" w:rsidRDefault="00DD4CEB" w:rsidP="00C91F7E">
            <w:pPr>
              <w:tabs>
                <w:tab w:val="left" w:pos="600"/>
              </w:tabs>
              <w:spacing w:after="0" w:line="312" w:lineRule="auto"/>
              <w:jc w:val="both"/>
              <w:rPr>
                <w:rFonts w:eastAsia="Times New Roman" w:cs="Times New Roman"/>
                <w:b/>
                <w:sz w:val="28"/>
                <w:szCs w:val="28"/>
                <w:lang w:val="es-AR"/>
              </w:rPr>
            </w:pPr>
            <w:r w:rsidRPr="00A30328">
              <w:rPr>
                <w:rFonts w:eastAsia="Times New Roman" w:cs="Times New Roman"/>
                <w:sz w:val="28"/>
                <w:szCs w:val="28"/>
                <w:lang w:val="es-AR"/>
              </w:rPr>
              <w:lastRenderedPageBreak/>
              <w:t xml:space="preserve">        Bài 6:</w:t>
            </w:r>
            <w:r w:rsidRPr="00A30328">
              <w:rPr>
                <w:rFonts w:eastAsia="Times New Roman" w:cs="Times New Roman"/>
                <w:b/>
                <w:sz w:val="28"/>
                <w:szCs w:val="28"/>
                <w:lang w:val="es-AR"/>
              </w:rPr>
              <w:t xml:space="preserve"> Lắp ráp một trạm trên hệ thống cơ điện tử: Trạm sản xuất</w:t>
            </w:r>
          </w:p>
        </w:tc>
        <w:tc>
          <w:tcPr>
            <w:tcW w:w="2520" w:type="dxa"/>
          </w:tcPr>
          <w:p w14:paraId="387C8CB0" w14:textId="77777777" w:rsidR="00DD4CEB" w:rsidRPr="00A30328" w:rsidRDefault="00DD4CEB" w:rsidP="00C91F7E">
            <w:pPr>
              <w:tabs>
                <w:tab w:val="left" w:pos="600"/>
              </w:tabs>
              <w:spacing w:after="0" w:line="312" w:lineRule="auto"/>
              <w:jc w:val="right"/>
              <w:rPr>
                <w:rFonts w:eastAsia="Times New Roman" w:cs="Times New Roman"/>
                <w:sz w:val="28"/>
                <w:szCs w:val="28"/>
              </w:rPr>
            </w:pPr>
            <w:r w:rsidRPr="00A30328">
              <w:rPr>
                <w:rFonts w:eastAsia="Times New Roman" w:cs="Times New Roman"/>
                <w:i/>
                <w:sz w:val="28"/>
                <w:szCs w:val="28"/>
              </w:rPr>
              <w:t>Thời gian:2</w:t>
            </w:r>
            <w:r w:rsidRPr="00A30328">
              <w:rPr>
                <w:rFonts w:eastAsia="Times New Roman" w:cs="Times New Roman"/>
                <w:i/>
                <w:sz w:val="28"/>
                <w:szCs w:val="28"/>
                <w:lang w:val="vi-VN"/>
              </w:rPr>
              <w:t>6</w:t>
            </w:r>
            <w:r w:rsidRPr="00A30328">
              <w:rPr>
                <w:rFonts w:eastAsia="Times New Roman" w:cs="Times New Roman"/>
                <w:i/>
                <w:sz w:val="28"/>
                <w:szCs w:val="28"/>
              </w:rPr>
              <w:t xml:space="preserve"> giờ </w:t>
            </w:r>
          </w:p>
        </w:tc>
      </w:tr>
    </w:tbl>
    <w:p w14:paraId="0BA1A97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1.Mục tiêu:</w:t>
      </w:r>
      <w:r w:rsidRPr="00A30328">
        <w:rPr>
          <w:rFonts w:eastAsia="Times New Roman" w:cs="Times New Roman"/>
          <w:sz w:val="28"/>
          <w:szCs w:val="28"/>
        </w:rPr>
        <w:t xml:space="preserve">     </w:t>
      </w:r>
    </w:p>
    <w:p w14:paraId="53F016F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Mô tả được cấu trúc nguyên lý hoạt động của một hệ thống sản xuất sử dụng các phần tử khí nén.</w:t>
      </w:r>
    </w:p>
    <w:p w14:paraId="3CAD296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Tìm kiếm được thông tin từ các tài liệu kỹ thuật, bản vẽ, internet và áp dụng vào công việc. </w:t>
      </w:r>
    </w:p>
    <w:p w14:paraId="5A19B53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Phân tích được các chức năng hoạt động, đặc biệt là chu trình làm việc và các điều kiện logic trong các quy trình tự động hóa.</w:t>
      </w:r>
    </w:p>
    <w:p w14:paraId="274B1C8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Vẽ được các bản vẽ cơ khí cho các phần tử</w:t>
      </w:r>
    </w:p>
    <w:p w14:paraId="07919347"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Lựa chọn được động cơ truyền động</w:t>
      </w:r>
    </w:p>
    <w:p w14:paraId="76CBBB6B"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Xây dựng được giải pháp cho các vấn đề liên quan đến các quá trình tự động hóa sản </w:t>
      </w:r>
      <w:proofErr w:type="gramStart"/>
      <w:r w:rsidRPr="00A30328">
        <w:rPr>
          <w:rFonts w:eastAsia="Times New Roman" w:cs="Times New Roman"/>
          <w:sz w:val="28"/>
          <w:szCs w:val="28"/>
          <w:lang w:val="es-AR"/>
        </w:rPr>
        <w:t>xuất  và</w:t>
      </w:r>
      <w:proofErr w:type="gramEnd"/>
      <w:r w:rsidRPr="00A30328">
        <w:rPr>
          <w:rFonts w:eastAsia="Times New Roman" w:cs="Times New Roman"/>
          <w:sz w:val="28"/>
          <w:szCs w:val="28"/>
          <w:lang w:val="es-AR"/>
        </w:rPr>
        <w:t xml:space="preserve"> vẽ các sơ đồ theo tiêu chuẩn (giản đồ trạng thái, biểu đồ chức năng).</w:t>
      </w:r>
    </w:p>
    <w:p w14:paraId="00E1F3A8"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Đọc, hiểu phân tích và vẽ các loại sơ đồ mạch (mạch điện, thủy lực, khí </w:t>
      </w:r>
      <w:proofErr w:type="gramStart"/>
      <w:r w:rsidRPr="00A30328">
        <w:rPr>
          <w:rFonts w:eastAsia="Times New Roman" w:cs="Times New Roman"/>
          <w:sz w:val="28"/>
          <w:szCs w:val="28"/>
          <w:lang w:val="es-AR"/>
        </w:rPr>
        <w:t>nén,…</w:t>
      </w:r>
      <w:proofErr w:type="gramEnd"/>
      <w:r w:rsidRPr="00A30328">
        <w:rPr>
          <w:rFonts w:eastAsia="Times New Roman" w:cs="Times New Roman"/>
          <w:sz w:val="28"/>
          <w:szCs w:val="28"/>
          <w:lang w:val="es-AR"/>
        </w:rPr>
        <w:t>) của hệ thống sản xuất</w:t>
      </w:r>
    </w:p>
    <w:p w14:paraId="774D2A3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Viết các chương trình bằng ngôn ngữ SCL</w:t>
      </w:r>
    </w:p>
    <w:p w14:paraId="6658F33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Xác định được các bước cần thiết để thực hiện các công việc lắp đặt, đấu nối cho một hệ thống cơ điện tử điều khiển bằng PLC.</w:t>
      </w:r>
    </w:p>
    <w:p w14:paraId="7D787B8B"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Tháo lắp bộ phận/phần tử trong hệ thống trạm sản xuất, thay thế hiệu chỉnh các phần tử.</w:t>
      </w:r>
    </w:p>
    <w:p w14:paraId="12288487"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Lắp ráp các phần tử điện.</w:t>
      </w:r>
    </w:p>
    <w:p w14:paraId="3770DA6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Nạp chương trình PLC và thử nghiệm, vận hành hệ thống cơ điện tử.</w:t>
      </w:r>
    </w:p>
    <w:p w14:paraId="7F7867F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Khắc phục các lỗi của các phần tử cơ khí, điện và phần mềm của hệ thống cơ điện tử.</w:t>
      </w:r>
    </w:p>
    <w:p w14:paraId="4938EC1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ab/>
      </w:r>
      <w:r w:rsidRPr="00A30328">
        <w:rPr>
          <w:rFonts w:eastAsia="Times New Roman" w:cs="Times New Roman"/>
          <w:sz w:val="28"/>
          <w:szCs w:val="28"/>
          <w:lang w:val="de-DE"/>
        </w:rPr>
        <w:t>- Chủ động, sáng tạo, nghiêm túc trong học tập và sản xuất.</w:t>
      </w:r>
    </w:p>
    <w:p w14:paraId="27C6BA60"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de-DE"/>
        </w:rPr>
        <w:t>2. Nội dung của bài:</w:t>
      </w:r>
    </w:p>
    <w:p w14:paraId="0DE8C44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2.1. Yêu cầu công nghệ cho sản xuất</w:t>
      </w:r>
    </w:p>
    <w:p w14:paraId="35BF862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2.2. Các thông tin về phần tử mới (cơ cấu chấp hành và động cơ) </w:t>
      </w:r>
    </w:p>
    <w:p w14:paraId="0F8976C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2.3. Thiết kế và chế tạo một số bộ phận cơ khí</w:t>
      </w:r>
    </w:p>
    <w:p w14:paraId="279DB0F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2.4. Lập kế hoạch lắp ráp</w:t>
      </w:r>
    </w:p>
    <w:p w14:paraId="679BC2C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2.5. Lắp ráp các phần tử cơ khí và cảm biến</w:t>
      </w:r>
    </w:p>
    <w:p w14:paraId="5D8D646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2.6. Hiệu chỉnh sơ đồ mạch (có thể dùng máy tính)</w:t>
      </w:r>
    </w:p>
    <w:p w14:paraId="145292A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2.7. Lắp đặt phần điện sử dụng cổng vào/ra</w:t>
      </w:r>
    </w:p>
    <w:p w14:paraId="3ED0B71B"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2.8. Viết chương trình theo ngôn ngữ SCL</w:t>
      </w:r>
    </w:p>
    <w:p w14:paraId="680D679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lastRenderedPageBreak/>
        <w:t>2.9. Vận hành và kiểm tra</w:t>
      </w:r>
    </w:p>
    <w:p w14:paraId="654CE5F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2.10. Tìm và sửa lỗi</w:t>
      </w:r>
    </w:p>
    <w:p w14:paraId="521E750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p>
    <w:tbl>
      <w:tblPr>
        <w:tblW w:w="9240" w:type="dxa"/>
        <w:tblInd w:w="108" w:type="dxa"/>
        <w:tblLayout w:type="fixed"/>
        <w:tblLook w:val="04A0" w:firstRow="1" w:lastRow="0" w:firstColumn="1" w:lastColumn="0" w:noHBand="0" w:noVBand="1"/>
      </w:tblPr>
      <w:tblGrid>
        <w:gridCol w:w="7080"/>
        <w:gridCol w:w="2160"/>
      </w:tblGrid>
      <w:tr w:rsidR="00DD4CEB" w:rsidRPr="00A30328" w14:paraId="28B2A4FC" w14:textId="77777777" w:rsidTr="00086071">
        <w:tc>
          <w:tcPr>
            <w:tcW w:w="7080" w:type="dxa"/>
          </w:tcPr>
          <w:p w14:paraId="757CF1B2" w14:textId="77777777" w:rsidR="00DD4CEB" w:rsidRPr="00A30328" w:rsidRDefault="00DD4CEB" w:rsidP="00C91F7E">
            <w:pPr>
              <w:tabs>
                <w:tab w:val="left" w:pos="600"/>
              </w:tabs>
              <w:spacing w:after="0" w:line="312" w:lineRule="auto"/>
              <w:jc w:val="both"/>
              <w:rPr>
                <w:rFonts w:eastAsia="Times New Roman" w:cs="Times New Roman"/>
                <w:b/>
                <w:sz w:val="28"/>
                <w:szCs w:val="28"/>
                <w:lang w:val="es-AR"/>
              </w:rPr>
            </w:pPr>
            <w:r w:rsidRPr="00A30328">
              <w:rPr>
                <w:rFonts w:eastAsia="Times New Roman" w:cs="Times New Roman"/>
                <w:sz w:val="28"/>
                <w:szCs w:val="28"/>
                <w:lang w:val="es-AR"/>
              </w:rPr>
              <w:t xml:space="preserve">       Bài 7:</w:t>
            </w:r>
            <w:r w:rsidRPr="00A30328">
              <w:rPr>
                <w:rFonts w:eastAsia="Times New Roman" w:cs="Times New Roman"/>
                <w:b/>
                <w:sz w:val="28"/>
                <w:szCs w:val="28"/>
                <w:lang w:val="es-AR"/>
              </w:rPr>
              <w:t xml:space="preserve"> Lắp ráp một hệ thống vận chuyển: Băng tải</w:t>
            </w:r>
          </w:p>
        </w:tc>
        <w:tc>
          <w:tcPr>
            <w:tcW w:w="2160" w:type="dxa"/>
          </w:tcPr>
          <w:p w14:paraId="55513D89" w14:textId="77777777" w:rsidR="00DD4CEB" w:rsidRPr="00A30328" w:rsidRDefault="00DD4CEB" w:rsidP="00C91F7E">
            <w:pPr>
              <w:tabs>
                <w:tab w:val="left" w:pos="600"/>
              </w:tabs>
              <w:spacing w:after="0" w:line="312" w:lineRule="auto"/>
              <w:jc w:val="right"/>
              <w:rPr>
                <w:rFonts w:eastAsia="Times New Roman" w:cs="Times New Roman"/>
                <w:sz w:val="28"/>
                <w:szCs w:val="28"/>
              </w:rPr>
            </w:pPr>
            <w:r w:rsidRPr="00A30328">
              <w:rPr>
                <w:rFonts w:eastAsia="Times New Roman" w:cs="Times New Roman"/>
                <w:i/>
                <w:sz w:val="28"/>
                <w:szCs w:val="28"/>
              </w:rPr>
              <w:t>Thời gian:2</w:t>
            </w:r>
            <w:r w:rsidRPr="00A30328">
              <w:rPr>
                <w:rFonts w:eastAsia="Times New Roman" w:cs="Times New Roman"/>
                <w:i/>
                <w:sz w:val="28"/>
                <w:szCs w:val="28"/>
                <w:lang w:val="vi-VN"/>
              </w:rPr>
              <w:t>2</w:t>
            </w:r>
            <w:r w:rsidRPr="00A30328">
              <w:rPr>
                <w:rFonts w:eastAsia="Times New Roman" w:cs="Times New Roman"/>
                <w:i/>
                <w:sz w:val="28"/>
                <w:szCs w:val="28"/>
              </w:rPr>
              <w:t xml:space="preserve"> giờ </w:t>
            </w:r>
          </w:p>
        </w:tc>
      </w:tr>
    </w:tbl>
    <w:p w14:paraId="687026D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1.Mục tiêu:</w:t>
      </w:r>
    </w:p>
    <w:p w14:paraId="318E26D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Mô tả được cấu trúc nguyên lý hoạt động một hệ thống vận chuyển sử dụng các phần tử chuyển động khí nén và điện.</w:t>
      </w:r>
    </w:p>
    <w:p w14:paraId="3576180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Lập kế hoạch lắp ráp và vận hành.</w:t>
      </w:r>
    </w:p>
    <w:p w14:paraId="0E845DF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Lựa chon các phần tử điện/điện tử, các dụng cụ lắp ráp, thiết bị đo vật tư phù hợp</w:t>
      </w:r>
    </w:p>
    <w:p w14:paraId="0714D67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Lắp bộ phận/phần tử cơ khí và khí nén.</w:t>
      </w:r>
    </w:p>
    <w:p w14:paraId="457587D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Lắp ráp/đấu nối các phần tử điện.</w:t>
      </w:r>
    </w:p>
    <w:p w14:paraId="48E9752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Nối </w:t>
      </w:r>
      <w:proofErr w:type="gramStart"/>
      <w:r w:rsidRPr="00A30328">
        <w:rPr>
          <w:rFonts w:eastAsia="Times New Roman" w:cs="Times New Roman"/>
          <w:sz w:val="28"/>
          <w:szCs w:val="28"/>
          <w:lang w:val="es-AR"/>
        </w:rPr>
        <w:t>các  phần</w:t>
      </w:r>
      <w:proofErr w:type="gramEnd"/>
      <w:r w:rsidRPr="00A30328">
        <w:rPr>
          <w:rFonts w:eastAsia="Times New Roman" w:cs="Times New Roman"/>
          <w:sz w:val="28"/>
          <w:szCs w:val="28"/>
          <w:lang w:val="es-AR"/>
        </w:rPr>
        <w:t xml:space="preserve"> tử khí nén </w:t>
      </w:r>
    </w:p>
    <w:p w14:paraId="3F3F895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Viết và nạp các chương trình vào PLC</w:t>
      </w:r>
    </w:p>
    <w:p w14:paraId="0385CA3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Thử nghiệm, vận hành và kiểm tra hệ thống vận chuyển </w:t>
      </w:r>
    </w:p>
    <w:p w14:paraId="3EAA9AF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Khắc phục các lỗi của phần tử cơ khí, điện và phần mềm của hệ thống cơ điện tử.</w:t>
      </w:r>
    </w:p>
    <w:p w14:paraId="32087F9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ab/>
      </w:r>
      <w:r w:rsidRPr="00A30328">
        <w:rPr>
          <w:rFonts w:eastAsia="Times New Roman" w:cs="Times New Roman"/>
          <w:sz w:val="28"/>
          <w:szCs w:val="28"/>
          <w:lang w:val="de-DE"/>
        </w:rPr>
        <w:t>- Chủ động, sáng tạo, nghiêm túc trong học tập và sản xuất.</w:t>
      </w:r>
    </w:p>
    <w:p w14:paraId="0B1315EE"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de-DE"/>
        </w:rPr>
        <w:t>2. Nội dung của bài:</w:t>
      </w:r>
    </w:p>
    <w:p w14:paraId="763CF1A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2.1. Phân tích yêu cầu công nghệ cho quá trình vận chuyển </w:t>
      </w:r>
    </w:p>
    <w:p w14:paraId="1B1045C1"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2.2. Lập kế hoạch lắp đặt</w:t>
      </w:r>
    </w:p>
    <w:p w14:paraId="5A50B0B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2.3. Lắp đặt phần cơ khí </w:t>
      </w:r>
    </w:p>
    <w:p w14:paraId="6499224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2.4. Lắp đặt các phần tử khí nén,</w:t>
      </w:r>
    </w:p>
    <w:p w14:paraId="61C4823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2.5. Lắp đặt cảm biến</w:t>
      </w:r>
    </w:p>
    <w:p w14:paraId="4AC446F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2.6. Lắp đặt nguồn cung cấp </w:t>
      </w:r>
    </w:p>
    <w:p w14:paraId="66E2E9B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2.7. Lắp đặt mạch điều khiển </w:t>
      </w:r>
    </w:p>
    <w:p w14:paraId="2A2CDA9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2.8. Nạp chương trình mẫu (sẵn có)</w:t>
      </w:r>
    </w:p>
    <w:p w14:paraId="15CB774E"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2.9. Viết chương trình </w:t>
      </w:r>
    </w:p>
    <w:p w14:paraId="39AC9CA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2.10. Vận hành và kiểm tra </w:t>
      </w:r>
    </w:p>
    <w:p w14:paraId="2E0206F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2.11. Tìm và sửa lỗi </w:t>
      </w:r>
    </w:p>
    <w:p w14:paraId="1ED2CF5C"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2.12. Đánh giá </w:t>
      </w:r>
    </w:p>
    <w:p w14:paraId="1869BFC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p>
    <w:tbl>
      <w:tblPr>
        <w:tblW w:w="10773" w:type="dxa"/>
        <w:tblInd w:w="108" w:type="dxa"/>
        <w:tblLayout w:type="fixed"/>
        <w:tblLook w:val="04A0" w:firstRow="1" w:lastRow="0" w:firstColumn="1" w:lastColumn="0" w:noHBand="0" w:noVBand="1"/>
      </w:tblPr>
      <w:tblGrid>
        <w:gridCol w:w="8294"/>
        <w:gridCol w:w="2479"/>
      </w:tblGrid>
      <w:tr w:rsidR="00DD4CEB" w:rsidRPr="00A30328" w14:paraId="5F6DC614" w14:textId="77777777" w:rsidTr="00086071">
        <w:tc>
          <w:tcPr>
            <w:tcW w:w="8294" w:type="dxa"/>
          </w:tcPr>
          <w:p w14:paraId="2BEF40D0" w14:textId="77777777" w:rsidR="00DD4CEB" w:rsidRPr="00A30328" w:rsidRDefault="00DD4CEB" w:rsidP="00C91F7E">
            <w:pPr>
              <w:tabs>
                <w:tab w:val="left" w:pos="600"/>
              </w:tabs>
              <w:spacing w:after="0" w:line="312" w:lineRule="auto"/>
              <w:ind w:right="-108"/>
              <w:jc w:val="both"/>
              <w:rPr>
                <w:rFonts w:eastAsia="Times New Roman" w:cs="Times New Roman"/>
                <w:b/>
                <w:sz w:val="28"/>
                <w:szCs w:val="28"/>
                <w:lang w:val="es-AR"/>
              </w:rPr>
            </w:pPr>
            <w:r w:rsidRPr="00A30328">
              <w:rPr>
                <w:rFonts w:eastAsia="Times New Roman" w:cs="Times New Roman"/>
                <w:sz w:val="28"/>
                <w:szCs w:val="28"/>
                <w:lang w:val="es-AR"/>
              </w:rPr>
              <w:t xml:space="preserve"> Bài 8:</w:t>
            </w:r>
            <w:r w:rsidRPr="00A30328">
              <w:rPr>
                <w:rFonts w:eastAsia="Times New Roman" w:cs="Times New Roman"/>
                <w:b/>
                <w:sz w:val="28"/>
                <w:szCs w:val="28"/>
                <w:lang w:val="es-AR"/>
              </w:rPr>
              <w:t xml:space="preserve"> Ứng dụng Bus trường trong hệ thống cơ điện tử </w:t>
            </w:r>
          </w:p>
        </w:tc>
        <w:tc>
          <w:tcPr>
            <w:tcW w:w="2479" w:type="dxa"/>
          </w:tcPr>
          <w:p w14:paraId="14962749" w14:textId="77777777" w:rsidR="00DD4CEB" w:rsidRPr="00A30328" w:rsidRDefault="00DD4CEB" w:rsidP="00C91F7E">
            <w:pPr>
              <w:tabs>
                <w:tab w:val="left" w:pos="600"/>
              </w:tabs>
              <w:spacing w:after="0" w:line="312" w:lineRule="auto"/>
              <w:rPr>
                <w:rFonts w:eastAsia="Times New Roman" w:cs="Times New Roman"/>
                <w:sz w:val="28"/>
                <w:szCs w:val="28"/>
                <w:lang w:val="es-AR"/>
              </w:rPr>
            </w:pPr>
            <w:r w:rsidRPr="00A30328">
              <w:rPr>
                <w:rFonts w:eastAsia="Times New Roman" w:cs="Times New Roman"/>
                <w:i/>
                <w:sz w:val="28"/>
                <w:szCs w:val="28"/>
                <w:lang w:val="es-AR"/>
              </w:rPr>
              <w:t xml:space="preserve"> </w:t>
            </w:r>
          </w:p>
        </w:tc>
      </w:tr>
    </w:tbl>
    <w:p w14:paraId="1154CDB4" w14:textId="77777777" w:rsidR="00DD4CEB" w:rsidRPr="00A30328" w:rsidRDefault="00DD4CEB" w:rsidP="00C91F7E">
      <w:pPr>
        <w:tabs>
          <w:tab w:val="left" w:pos="600"/>
        </w:tabs>
        <w:spacing w:after="0" w:line="312" w:lineRule="auto"/>
        <w:jc w:val="both"/>
        <w:rPr>
          <w:rFonts w:eastAsia="Times New Roman" w:cs="Times New Roman"/>
          <w:i/>
          <w:sz w:val="28"/>
          <w:szCs w:val="28"/>
        </w:rPr>
      </w:pP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lang w:val="es-AR"/>
        </w:rPr>
        <w:tab/>
      </w:r>
      <w:r w:rsidRPr="00A30328">
        <w:rPr>
          <w:rFonts w:eastAsia="Times New Roman" w:cs="Times New Roman"/>
          <w:i/>
          <w:sz w:val="28"/>
          <w:szCs w:val="28"/>
        </w:rPr>
        <w:t>Thời gian:</w:t>
      </w:r>
      <w:r w:rsidRPr="00A30328">
        <w:rPr>
          <w:rFonts w:eastAsia="Times New Roman" w:cs="Times New Roman"/>
          <w:i/>
          <w:sz w:val="28"/>
          <w:szCs w:val="28"/>
          <w:lang w:val="vi-VN"/>
        </w:rPr>
        <w:t>8</w:t>
      </w:r>
      <w:r w:rsidRPr="00A30328">
        <w:rPr>
          <w:rFonts w:eastAsia="Times New Roman" w:cs="Times New Roman"/>
          <w:i/>
          <w:sz w:val="28"/>
          <w:szCs w:val="28"/>
        </w:rPr>
        <w:t xml:space="preserve"> giờ</w:t>
      </w:r>
    </w:p>
    <w:p w14:paraId="7D641D1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1.Mục tiêu:</w:t>
      </w:r>
    </w:p>
    <w:p w14:paraId="04BD3675"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lastRenderedPageBreak/>
        <w:t xml:space="preserve">        - Phân tích được các kết nối trong hệ thống </w:t>
      </w:r>
    </w:p>
    <w:p w14:paraId="69DEC90B"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Mô tả được cấu trúc nguyên lý hoạt động và ứng dụng các phần tử chuyển động khí nén và điện sử dụng trong hệ thống.</w:t>
      </w:r>
    </w:p>
    <w:p w14:paraId="22D3A116"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Xác định được các thông số cần trao đổi </w:t>
      </w:r>
    </w:p>
    <w:p w14:paraId="2BD786A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Kết nối các trạm cơ điện tử sử dụng cable nối </w:t>
      </w:r>
    </w:p>
    <w:p w14:paraId="0655C7AE"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es-AR"/>
        </w:rPr>
        <w:t xml:space="preserve">        </w:t>
      </w:r>
      <w:r w:rsidRPr="00A30328">
        <w:rPr>
          <w:rFonts w:eastAsia="Times New Roman" w:cs="Times New Roman"/>
          <w:sz w:val="28"/>
          <w:szCs w:val="28"/>
        </w:rPr>
        <w:t xml:space="preserve">- Mô tả được hoạt động các loại mạng </w:t>
      </w:r>
      <w:proofErr w:type="gramStart"/>
      <w:r w:rsidRPr="00A30328">
        <w:rPr>
          <w:rFonts w:eastAsia="Times New Roman" w:cs="Times New Roman"/>
          <w:sz w:val="28"/>
          <w:szCs w:val="28"/>
        </w:rPr>
        <w:t>( AS</w:t>
      </w:r>
      <w:proofErr w:type="gramEnd"/>
      <w:r w:rsidRPr="00A30328">
        <w:rPr>
          <w:rFonts w:eastAsia="Times New Roman" w:cs="Times New Roman"/>
          <w:sz w:val="28"/>
          <w:szCs w:val="28"/>
        </w:rPr>
        <w:t>-I, Profibus, Ethernet, CAN)</w:t>
      </w:r>
    </w:p>
    <w:p w14:paraId="23DA203A"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Lắp ráp được một trong các loại mạng trên</w:t>
      </w:r>
    </w:p>
    <w:p w14:paraId="02130586"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Lập trình điều khiển hệ thống cơ điện tử sử dụng một trong các loại mạng trên</w:t>
      </w:r>
    </w:p>
    <w:p w14:paraId="2EC79EDA"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Cài đặt mạng cho trạm cơ điện tử </w:t>
      </w:r>
    </w:p>
    <w:p w14:paraId="3B25DB61"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Nạp chương trình có sẵn vào PLC và chạy thử</w:t>
      </w:r>
    </w:p>
    <w:p w14:paraId="365DDBF9" w14:textId="77777777" w:rsidR="00DD4CEB" w:rsidRPr="00A30328" w:rsidRDefault="00DD4CEB"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 Khắc phục các lỗi của các phần tử cơ khí, điện và phần mềm của hệ thống cơ điện tử</w:t>
      </w:r>
    </w:p>
    <w:p w14:paraId="49CCC117"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rPr>
        <w:tab/>
      </w:r>
      <w:r w:rsidRPr="00A30328">
        <w:rPr>
          <w:rFonts w:eastAsia="Times New Roman" w:cs="Times New Roman"/>
          <w:sz w:val="28"/>
          <w:szCs w:val="28"/>
          <w:lang w:val="de-DE"/>
        </w:rPr>
        <w:t>- Chủ động, sáng tạo, nghiêm túc trong học tập và sản xuất.</w:t>
      </w:r>
    </w:p>
    <w:p w14:paraId="4F185CD5"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 Nội dung của bài:</w:t>
      </w:r>
    </w:p>
    <w:p w14:paraId="74AE2A2C"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 xml:space="preserve">2.1. Kết hợp các trạm thành hệ thống </w:t>
      </w:r>
    </w:p>
    <w:p w14:paraId="5894CF2C"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2.2. Yêu cầu trao đổi thông tin giữa các trạm</w:t>
      </w:r>
    </w:p>
    <w:p w14:paraId="5FDCA81E"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 xml:space="preserve">2.3. Truyền thông I/O </w:t>
      </w:r>
    </w:p>
    <w:p w14:paraId="2F2A7EA3"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2.4. Nguyên lý cơ bản của fieldbus</w:t>
      </w:r>
    </w:p>
    <w:p w14:paraId="0C48F0BC"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2.5. Lắp ráp một ví dụ về trạm fieldbus</w:t>
      </w:r>
    </w:p>
    <w:p w14:paraId="654814A4"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2.6. Lập trình cho một trạm ví dụ về mạng fieldbus</w:t>
      </w:r>
    </w:p>
    <w:p w14:paraId="194CC833"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2.7. Thiết kế và xây dựng hệ thống mạng</w:t>
      </w:r>
    </w:p>
    <w:p w14:paraId="31A9003B"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2.8. Vận hành hệ thống mạng với chương trình có sẵn</w:t>
      </w:r>
    </w:p>
    <w:p w14:paraId="3B7A97A6"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r w:rsidRPr="00A30328">
        <w:rPr>
          <w:rFonts w:eastAsia="Times New Roman" w:cs="Times New Roman"/>
          <w:sz w:val="28"/>
          <w:szCs w:val="28"/>
          <w:lang w:val="de-DE"/>
        </w:rPr>
        <w:t xml:space="preserve">2.9. Vận hành và sửa lỗi trên hệ thống. </w:t>
      </w:r>
    </w:p>
    <w:p w14:paraId="69188854" w14:textId="77777777" w:rsidR="00DD4CEB" w:rsidRPr="00A30328" w:rsidRDefault="00DD4CEB" w:rsidP="00C91F7E">
      <w:pPr>
        <w:tabs>
          <w:tab w:val="left" w:pos="600"/>
        </w:tabs>
        <w:spacing w:after="0" w:line="312" w:lineRule="auto"/>
        <w:jc w:val="both"/>
        <w:rPr>
          <w:rFonts w:eastAsia="Times New Roman" w:cs="Times New Roman"/>
          <w:sz w:val="28"/>
          <w:szCs w:val="28"/>
          <w:lang w:val="de-DE"/>
        </w:rPr>
      </w:pPr>
    </w:p>
    <w:tbl>
      <w:tblPr>
        <w:tblW w:w="9240" w:type="dxa"/>
        <w:tblInd w:w="108" w:type="dxa"/>
        <w:tblLayout w:type="fixed"/>
        <w:tblLook w:val="04A0" w:firstRow="1" w:lastRow="0" w:firstColumn="1" w:lastColumn="0" w:noHBand="0" w:noVBand="1"/>
      </w:tblPr>
      <w:tblGrid>
        <w:gridCol w:w="6960"/>
        <w:gridCol w:w="2280"/>
      </w:tblGrid>
      <w:tr w:rsidR="00DD4CEB" w:rsidRPr="00A30328" w14:paraId="131DD88D" w14:textId="77777777" w:rsidTr="00086071">
        <w:tc>
          <w:tcPr>
            <w:tcW w:w="6960" w:type="dxa"/>
          </w:tcPr>
          <w:p w14:paraId="6D32F43A" w14:textId="77777777" w:rsidR="00DD4CEB" w:rsidRPr="00A30328" w:rsidRDefault="00DD4CEB" w:rsidP="00C91F7E">
            <w:pPr>
              <w:tabs>
                <w:tab w:val="left" w:pos="600"/>
              </w:tabs>
              <w:spacing w:after="0" w:line="312" w:lineRule="auto"/>
              <w:jc w:val="both"/>
              <w:rPr>
                <w:rFonts w:eastAsia="Times New Roman" w:cs="Times New Roman"/>
                <w:b/>
                <w:sz w:val="28"/>
                <w:szCs w:val="28"/>
                <w:lang w:val="de-DE"/>
              </w:rPr>
            </w:pPr>
            <w:r w:rsidRPr="00A30328">
              <w:rPr>
                <w:rFonts w:eastAsia="Times New Roman" w:cs="Times New Roman"/>
                <w:sz w:val="28"/>
                <w:szCs w:val="28"/>
                <w:lang w:val="de-DE"/>
              </w:rPr>
              <w:t xml:space="preserve">       Bài 9:</w:t>
            </w:r>
            <w:r w:rsidRPr="00A30328">
              <w:rPr>
                <w:rFonts w:eastAsia="Times New Roman" w:cs="Times New Roman"/>
                <w:b/>
                <w:sz w:val="28"/>
                <w:szCs w:val="28"/>
                <w:lang w:val="de-DE"/>
              </w:rPr>
              <w:t xml:space="preserve"> Vận hành, giám sát và điều khiển </w:t>
            </w:r>
          </w:p>
          <w:p w14:paraId="56D03C9F" w14:textId="77777777" w:rsidR="00DD4CEB" w:rsidRPr="00A30328" w:rsidRDefault="00DD4CEB" w:rsidP="00C91F7E">
            <w:pPr>
              <w:tabs>
                <w:tab w:val="left" w:pos="600"/>
              </w:tabs>
              <w:spacing w:after="0" w:line="312" w:lineRule="auto"/>
              <w:jc w:val="both"/>
              <w:rPr>
                <w:rFonts w:eastAsia="Times New Roman" w:cs="Times New Roman"/>
                <w:b/>
                <w:sz w:val="28"/>
                <w:szCs w:val="28"/>
              </w:rPr>
            </w:pPr>
            <w:r w:rsidRPr="00A30328">
              <w:rPr>
                <w:rFonts w:eastAsia="Times New Roman" w:cs="Times New Roman"/>
                <w:b/>
                <w:sz w:val="28"/>
                <w:szCs w:val="28"/>
                <w:lang w:val="de-DE"/>
              </w:rPr>
              <w:t xml:space="preserve">                  </w:t>
            </w:r>
            <w:r w:rsidRPr="00A30328">
              <w:rPr>
                <w:rFonts w:eastAsia="Times New Roman" w:cs="Times New Roman"/>
                <w:b/>
                <w:sz w:val="28"/>
                <w:szCs w:val="28"/>
              </w:rPr>
              <w:t>qua hình ảnh</w:t>
            </w:r>
          </w:p>
        </w:tc>
        <w:tc>
          <w:tcPr>
            <w:tcW w:w="2280" w:type="dxa"/>
          </w:tcPr>
          <w:p w14:paraId="0DB27ACE" w14:textId="77777777" w:rsidR="00DD4CEB" w:rsidRPr="00A30328" w:rsidRDefault="00DD4CEB" w:rsidP="00C91F7E">
            <w:pPr>
              <w:tabs>
                <w:tab w:val="left" w:pos="600"/>
              </w:tabs>
              <w:spacing w:after="0" w:line="312" w:lineRule="auto"/>
              <w:jc w:val="right"/>
              <w:rPr>
                <w:rFonts w:eastAsia="Times New Roman" w:cs="Times New Roman"/>
                <w:sz w:val="28"/>
                <w:szCs w:val="28"/>
              </w:rPr>
            </w:pPr>
            <w:r w:rsidRPr="00A30328">
              <w:rPr>
                <w:rFonts w:eastAsia="Times New Roman" w:cs="Times New Roman"/>
                <w:i/>
                <w:sz w:val="28"/>
                <w:szCs w:val="28"/>
              </w:rPr>
              <w:t xml:space="preserve">Thời gian: </w:t>
            </w:r>
            <w:r w:rsidRPr="00A30328">
              <w:rPr>
                <w:rFonts w:eastAsia="Times New Roman" w:cs="Times New Roman"/>
                <w:i/>
                <w:sz w:val="28"/>
                <w:szCs w:val="28"/>
                <w:lang w:val="vi-VN"/>
              </w:rPr>
              <w:t>7</w:t>
            </w:r>
            <w:r w:rsidRPr="00A30328">
              <w:rPr>
                <w:rFonts w:eastAsia="Times New Roman" w:cs="Times New Roman"/>
                <w:i/>
                <w:sz w:val="28"/>
                <w:szCs w:val="28"/>
              </w:rPr>
              <w:t xml:space="preserve"> giờ </w:t>
            </w:r>
          </w:p>
        </w:tc>
      </w:tr>
    </w:tbl>
    <w:p w14:paraId="7B09570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1.Mục tiêu:</w:t>
      </w:r>
    </w:p>
    <w:p w14:paraId="305CEED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Phận tích được các chức năng hoạt động, đặc biệt là chu trình làm việc và các điều kiện logic trong các quy trình tự động hóa</w:t>
      </w:r>
    </w:p>
    <w:p w14:paraId="7844015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Vẽ biểu đồ chu trình hoạt động</w:t>
      </w:r>
    </w:p>
    <w:p w14:paraId="63F3CF13"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Vận hành phần mềm giám sát hình ảnh </w:t>
      </w:r>
    </w:p>
    <w:p w14:paraId="1B5C0AE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        - Khắc phục các lỗi trên hệ thống cơ điện tử có sử dụng trợ giúp từ phần mềm giám sát hình ảnh </w:t>
      </w:r>
    </w:p>
    <w:p w14:paraId="351B3B8D"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ab/>
      </w:r>
      <w:r w:rsidRPr="00A30328">
        <w:rPr>
          <w:rFonts w:eastAsia="Times New Roman" w:cs="Times New Roman"/>
          <w:sz w:val="28"/>
          <w:szCs w:val="28"/>
          <w:lang w:val="de-DE"/>
        </w:rPr>
        <w:t>- Chủ động, sáng tạo, nghiêm túc trong học tập và sản xuất.</w:t>
      </w:r>
    </w:p>
    <w:p w14:paraId="70C85ED2" w14:textId="77777777" w:rsidR="00DD4CEB" w:rsidRPr="00A30328" w:rsidRDefault="00DD4CEB" w:rsidP="00C91F7E">
      <w:pPr>
        <w:tabs>
          <w:tab w:val="left" w:pos="480"/>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de-DE"/>
        </w:rPr>
        <w:lastRenderedPageBreak/>
        <w:t>2. Nội dung của bài:</w:t>
      </w:r>
    </w:p>
    <w:p w14:paraId="51EA8CE2"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2.1. Phân tích quá trình hoạt động hệ thống cơ điện tử </w:t>
      </w:r>
    </w:p>
    <w:p w14:paraId="2E2B97D7"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2.2. Vẽ biểu đồ chu trình hoạt động </w:t>
      </w:r>
    </w:p>
    <w:p w14:paraId="596CCF7F"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2.3. Minh họa quá trình giám sát hình ảnh </w:t>
      </w:r>
    </w:p>
    <w:p w14:paraId="3E612469"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2.4. Vận hành hệ thống có giám sát hình ảnh </w:t>
      </w:r>
    </w:p>
    <w:p w14:paraId="2FBEB1DA"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 xml:space="preserve">2.5. Sửa lỗi trên hệ thống có </w:t>
      </w:r>
      <w:proofErr w:type="gramStart"/>
      <w:r w:rsidRPr="00A30328">
        <w:rPr>
          <w:rFonts w:eastAsia="Times New Roman" w:cs="Times New Roman"/>
          <w:sz w:val="28"/>
          <w:szCs w:val="28"/>
          <w:lang w:val="es-AR"/>
        </w:rPr>
        <w:t>sự  trợ</w:t>
      </w:r>
      <w:proofErr w:type="gramEnd"/>
      <w:r w:rsidRPr="00A30328">
        <w:rPr>
          <w:rFonts w:eastAsia="Times New Roman" w:cs="Times New Roman"/>
          <w:sz w:val="28"/>
          <w:szCs w:val="28"/>
          <w:lang w:val="es-AR"/>
        </w:rPr>
        <w:t xml:space="preserve"> giúp giám sát hình ảnh</w:t>
      </w:r>
    </w:p>
    <w:tbl>
      <w:tblPr>
        <w:tblW w:w="9240" w:type="dxa"/>
        <w:tblInd w:w="108" w:type="dxa"/>
        <w:tblLayout w:type="fixed"/>
        <w:tblLook w:val="04A0" w:firstRow="1" w:lastRow="0" w:firstColumn="1" w:lastColumn="0" w:noHBand="0" w:noVBand="1"/>
      </w:tblPr>
      <w:tblGrid>
        <w:gridCol w:w="5400"/>
        <w:gridCol w:w="3840"/>
      </w:tblGrid>
      <w:tr w:rsidR="00DD4CEB" w:rsidRPr="00A30328" w14:paraId="7EB452CF" w14:textId="77777777" w:rsidTr="00086071">
        <w:tc>
          <w:tcPr>
            <w:tcW w:w="5400" w:type="dxa"/>
          </w:tcPr>
          <w:p w14:paraId="41B9CCA4" w14:textId="77777777" w:rsidR="00DD4CEB" w:rsidRPr="00A30328" w:rsidRDefault="00DD4CEB" w:rsidP="00C91F7E">
            <w:pPr>
              <w:tabs>
                <w:tab w:val="left" w:pos="600"/>
              </w:tabs>
              <w:spacing w:after="0" w:line="312" w:lineRule="auto"/>
              <w:jc w:val="both"/>
              <w:rPr>
                <w:rFonts w:eastAsia="Times New Roman" w:cs="Times New Roman"/>
                <w:sz w:val="28"/>
                <w:szCs w:val="28"/>
                <w:lang w:val="es-AR"/>
              </w:rPr>
            </w:pPr>
            <w:r w:rsidRPr="00A30328">
              <w:rPr>
                <w:rFonts w:eastAsia="Times New Roman" w:cs="Times New Roman"/>
                <w:sz w:val="28"/>
                <w:szCs w:val="28"/>
                <w:lang w:val="es-AR"/>
              </w:rPr>
              <w:t>Kiểm tra kết thúc mô đun</w:t>
            </w:r>
          </w:p>
        </w:tc>
        <w:tc>
          <w:tcPr>
            <w:tcW w:w="3840" w:type="dxa"/>
          </w:tcPr>
          <w:p w14:paraId="0FEC7E42" w14:textId="77777777" w:rsidR="00DD4CEB" w:rsidRPr="00A30328" w:rsidRDefault="00DD4CEB" w:rsidP="00C91F7E">
            <w:pPr>
              <w:tabs>
                <w:tab w:val="left" w:pos="600"/>
              </w:tabs>
              <w:spacing w:after="0" w:line="312" w:lineRule="auto"/>
              <w:jc w:val="right"/>
              <w:rPr>
                <w:rFonts w:eastAsia="Times New Roman" w:cs="Times New Roman"/>
                <w:sz w:val="28"/>
                <w:szCs w:val="28"/>
              </w:rPr>
            </w:pPr>
            <w:r w:rsidRPr="00A30328">
              <w:rPr>
                <w:rFonts w:eastAsia="Times New Roman" w:cs="Times New Roman"/>
                <w:i/>
                <w:sz w:val="28"/>
                <w:szCs w:val="28"/>
              </w:rPr>
              <w:t xml:space="preserve">Thời gian: 6 giờ </w:t>
            </w:r>
          </w:p>
        </w:tc>
      </w:tr>
    </w:tbl>
    <w:p w14:paraId="66D9CF2D" w14:textId="77777777" w:rsidR="00DD4CEB" w:rsidRPr="00A30328" w:rsidRDefault="00DD4CEB" w:rsidP="00C91F7E">
      <w:pPr>
        <w:tabs>
          <w:tab w:val="left" w:pos="600"/>
        </w:tabs>
        <w:spacing w:after="0" w:line="312" w:lineRule="auto"/>
        <w:jc w:val="both"/>
        <w:rPr>
          <w:rFonts w:eastAsia="Times New Roman" w:cs="Times New Roman"/>
          <w:sz w:val="28"/>
          <w:szCs w:val="28"/>
        </w:rPr>
      </w:pPr>
    </w:p>
    <w:p w14:paraId="4CEDD47A" w14:textId="77777777" w:rsidR="00DD4CEB" w:rsidRPr="00A30328" w:rsidRDefault="00DD4CEB" w:rsidP="00C91F7E">
      <w:pPr>
        <w:tabs>
          <w:tab w:val="left" w:pos="600"/>
        </w:tabs>
        <w:spacing w:after="0" w:line="312" w:lineRule="auto"/>
        <w:jc w:val="both"/>
        <w:rPr>
          <w:rFonts w:eastAsia="Times New Roman" w:cs="Times New Roman"/>
          <w:b/>
          <w:sz w:val="28"/>
          <w:szCs w:val="28"/>
        </w:rPr>
      </w:pPr>
      <w:r w:rsidRPr="00A30328">
        <w:rPr>
          <w:rFonts w:eastAsia="Times New Roman" w:cs="Times New Roman"/>
          <w:b/>
          <w:sz w:val="28"/>
          <w:szCs w:val="28"/>
          <w:lang w:val="vi-VN"/>
        </w:rPr>
        <w:t>IV. ĐIỀU KIỆN THỰC HIỆN MÔ ĐUN</w:t>
      </w:r>
    </w:p>
    <w:p w14:paraId="5AFD3212" w14:textId="77777777" w:rsidR="00DD4CEB" w:rsidRPr="00A30328" w:rsidRDefault="00DD4CEB" w:rsidP="00C91F7E">
      <w:pPr>
        <w:tabs>
          <w:tab w:val="left" w:pos="600"/>
        </w:tabs>
        <w:spacing w:after="0" w:line="312" w:lineRule="auto"/>
        <w:rPr>
          <w:rFonts w:eastAsia="Times New Roman" w:cs="Times New Roman"/>
          <w:i/>
          <w:iCs/>
          <w:sz w:val="28"/>
          <w:szCs w:val="28"/>
          <w:lang w:val="vi-VN" w:eastAsia="ko-KR"/>
        </w:rPr>
      </w:pPr>
      <w:r w:rsidRPr="00A30328">
        <w:rPr>
          <w:rFonts w:eastAsia="Times New Roman" w:cs="Times New Roman"/>
          <w:i/>
          <w:iCs/>
          <w:sz w:val="28"/>
          <w:szCs w:val="28"/>
          <w:lang w:val="vi-VN" w:eastAsia="ko-KR"/>
        </w:rPr>
        <w:t>1. Vật liệu:</w:t>
      </w:r>
    </w:p>
    <w:p w14:paraId="3E76D001"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-Bảng gá lắp</w:t>
      </w:r>
    </w:p>
    <w:p w14:paraId="6F168CAE"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-Thanh lắp ráp nhôm và đầu nối đa năng.</w:t>
      </w:r>
    </w:p>
    <w:p w14:paraId="4F1FD2A4"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-Các phần tử khí nén.</w:t>
      </w:r>
    </w:p>
    <w:p w14:paraId="12E0B8EB"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-Bảng nối dây có các cổng nối. </w:t>
      </w:r>
    </w:p>
    <w:p w14:paraId="5222D2F5"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-Các phần tử điện.</w:t>
      </w:r>
    </w:p>
    <w:p w14:paraId="1D03D4B4"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-Các phần tử điện(rơ le, đèn, khóa,…).</w:t>
      </w:r>
    </w:p>
    <w:p w14:paraId="3703ACBF"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-Máng cáp, thanh ray.</w:t>
      </w:r>
    </w:p>
    <w:p w14:paraId="2306ED6F" w14:textId="77777777" w:rsidR="00DD4CEB" w:rsidRPr="00A30328" w:rsidRDefault="00DD4CEB" w:rsidP="00C91F7E">
      <w:pPr>
        <w:tabs>
          <w:tab w:val="left" w:pos="600"/>
        </w:tabs>
        <w:spacing w:after="0" w:line="312" w:lineRule="auto"/>
        <w:rPr>
          <w:rFonts w:eastAsia="Times New Roman" w:cs="Times New Roman"/>
          <w:i/>
          <w:iCs/>
          <w:sz w:val="28"/>
          <w:szCs w:val="28"/>
          <w:lang w:val="vi-VN"/>
        </w:rPr>
      </w:pPr>
      <w:r w:rsidRPr="00A30328">
        <w:rPr>
          <w:rFonts w:eastAsia="Times New Roman" w:cs="Times New Roman"/>
          <w:i/>
          <w:iCs/>
          <w:sz w:val="28"/>
          <w:szCs w:val="28"/>
          <w:lang w:val="vi-VN"/>
        </w:rPr>
        <w:t>2. Dụng cụ và trang thiết bị:</w:t>
      </w:r>
    </w:p>
    <w:p w14:paraId="5BCF9131"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Bàn máy tính và máy tính để bàn PC.</w:t>
      </w:r>
    </w:p>
    <w:p w14:paraId="4501E4C9"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Một hệ thống cơ điện tử đầy đủ bao gồm nhiều trạm đơn lẻ bao gồm:</w:t>
      </w:r>
    </w:p>
    <w:p w14:paraId="74B2C0A4"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Trạm cơ điện tử lắp trên mặt giá nhôm.</w:t>
      </w:r>
    </w:p>
    <w:p w14:paraId="08955AAD"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Bàn đẩy chuyên dùng có bánh xe.</w:t>
      </w:r>
    </w:p>
    <w:p w14:paraId="64C46581"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Mô đun PLC công nghiệp và các phụ kiện.</w:t>
      </w:r>
    </w:p>
    <w:p w14:paraId="5D76EAB7"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 Bảng điều khiển.</w:t>
      </w:r>
    </w:p>
    <w:p w14:paraId="36175B0D"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Bộ dụng cụ đồng hồ vạn năng, dụng cụ tháo, lắp</w:t>
      </w:r>
    </w:p>
    <w:p w14:paraId="390CE321"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Bộ các phần tử điệncho lắp đặt điện.</w:t>
      </w:r>
    </w:p>
    <w:p w14:paraId="3E7247EC"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Bộ thiết bị đào tạo về cảm biến.</w:t>
      </w:r>
    </w:p>
    <w:p w14:paraId="413E07E5"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Bộ thiết bị đào tạo bus trường.</w:t>
      </w:r>
    </w:p>
    <w:p w14:paraId="03C1A9E5" w14:textId="77777777" w:rsidR="00DD4CEB" w:rsidRPr="00A30328" w:rsidRDefault="00DD4CEB" w:rsidP="00C91F7E">
      <w:pPr>
        <w:tabs>
          <w:tab w:val="left" w:pos="600"/>
        </w:tabs>
        <w:spacing w:after="0" w:line="312" w:lineRule="auto"/>
        <w:rPr>
          <w:rFonts w:eastAsia="Times New Roman" w:cs="Times New Roman"/>
          <w:i/>
          <w:sz w:val="28"/>
          <w:szCs w:val="28"/>
          <w:lang w:val="vi-VN" w:eastAsia="ko-KR"/>
        </w:rPr>
      </w:pPr>
      <w:r w:rsidRPr="00A30328">
        <w:rPr>
          <w:rFonts w:eastAsia="Times New Roman" w:cs="Times New Roman"/>
          <w:i/>
          <w:sz w:val="28"/>
          <w:szCs w:val="28"/>
          <w:lang w:val="vi-VN" w:eastAsia="ko-KR"/>
        </w:rPr>
        <w:t>3. Học liệu:</w:t>
      </w:r>
    </w:p>
    <w:p w14:paraId="379F7788" w14:textId="77777777" w:rsidR="00DD4CEB" w:rsidRPr="00A30328" w:rsidRDefault="00DD4CEB" w:rsidP="00C91F7E">
      <w:pPr>
        <w:tabs>
          <w:tab w:val="left" w:pos="600"/>
        </w:tabs>
        <w:spacing w:after="0" w:line="312" w:lineRule="auto"/>
        <w:rPr>
          <w:rFonts w:eastAsia="Times New Roman" w:cs="Times New Roman"/>
          <w:i/>
          <w:iCs/>
          <w:sz w:val="28"/>
          <w:szCs w:val="28"/>
          <w:lang w:val="vi-VN" w:eastAsia="ko-KR"/>
        </w:rPr>
      </w:pPr>
      <w:r w:rsidRPr="00A30328">
        <w:rPr>
          <w:rFonts w:eastAsia="Times New Roman" w:cs="Times New Roman"/>
          <w:i/>
          <w:iCs/>
          <w:sz w:val="28"/>
          <w:szCs w:val="28"/>
          <w:lang w:val="vi-VN" w:eastAsia="ko-KR"/>
        </w:rPr>
        <w:tab/>
      </w:r>
      <w:r w:rsidRPr="00A30328">
        <w:rPr>
          <w:rFonts w:eastAsia="Times New Roman" w:cs="Times New Roman"/>
          <w:sz w:val="28"/>
          <w:szCs w:val="28"/>
          <w:lang w:val="vi-VN" w:eastAsia="ko-KR"/>
        </w:rPr>
        <w:t>Tài liệu của các trạm trên hệ thống cơ điện tử</w:t>
      </w:r>
    </w:p>
    <w:p w14:paraId="7BB95EDD" w14:textId="77777777" w:rsidR="00DD4CEB" w:rsidRPr="00A30328" w:rsidRDefault="00DD4CEB" w:rsidP="00C91F7E">
      <w:pPr>
        <w:tabs>
          <w:tab w:val="left" w:pos="600"/>
        </w:tabs>
        <w:spacing w:after="0" w:line="312" w:lineRule="auto"/>
        <w:rPr>
          <w:rFonts w:eastAsia="Times New Roman" w:cs="Times New Roman"/>
          <w:bCs/>
          <w:i/>
          <w:iCs/>
          <w:sz w:val="28"/>
          <w:szCs w:val="28"/>
          <w:lang w:val="vi-VN" w:eastAsia="ko-KR"/>
        </w:rPr>
      </w:pPr>
      <w:r w:rsidRPr="00A30328">
        <w:rPr>
          <w:rFonts w:eastAsia="Times New Roman" w:cs="Times New Roman"/>
          <w:bCs/>
          <w:i/>
          <w:iCs/>
          <w:sz w:val="28"/>
          <w:szCs w:val="28"/>
          <w:lang w:val="vi-VN" w:eastAsia="ko-KR"/>
        </w:rPr>
        <w:t>4. Nguồn lực khác:</w:t>
      </w:r>
    </w:p>
    <w:p w14:paraId="117948E9" w14:textId="77777777" w:rsidR="00DD4CEB" w:rsidRPr="00A30328" w:rsidRDefault="00DD4CEB" w:rsidP="00C91F7E">
      <w:pPr>
        <w:tabs>
          <w:tab w:val="left" w:pos="600"/>
        </w:tabs>
        <w:spacing w:after="0" w:line="312" w:lineRule="auto"/>
        <w:ind w:firstLine="480"/>
        <w:contextualSpacing/>
        <w:jc w:val="both"/>
        <w:rPr>
          <w:rFonts w:eastAsia="Times New Roman" w:cs="Times New Roman"/>
          <w:sz w:val="28"/>
          <w:szCs w:val="28"/>
          <w:lang w:val="vi-VN"/>
        </w:rPr>
      </w:pPr>
      <w:r w:rsidRPr="00A30328">
        <w:rPr>
          <w:rFonts w:eastAsia="Times New Roman" w:cs="Times New Roman"/>
          <w:sz w:val="28"/>
          <w:szCs w:val="28"/>
          <w:lang w:val="vi-VN"/>
        </w:rPr>
        <w:t xml:space="preserve"> Phòng thực hành: 2 học sinh/sinh viên trên một trạm thực hành</w:t>
      </w:r>
    </w:p>
    <w:p w14:paraId="74EED999"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- 6 đến 8 trạm thực hành</w:t>
      </w:r>
    </w:p>
    <w:p w14:paraId="0A1EC350"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Các đường cung cấp: khí nén, điện ba pha 380V, điện xoay chiều 230V-AC, ổ cắm mạng.</w:t>
      </w:r>
    </w:p>
    <w:p w14:paraId="593789EF"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lastRenderedPageBreak/>
        <w:t xml:space="preserve"> - Một nguồn cung cấp cho trạm vận chuyển đi từ trần xuống.</w:t>
      </w:r>
    </w:p>
    <w:p w14:paraId="42B386AB"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Hộp điện đảm bảo an toàn và nút dừng khẩn cấp.</w:t>
      </w:r>
    </w:p>
    <w:p w14:paraId="7C4216B9"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Chỗ làm việc của giáo viên có máy tính và máy in</w:t>
      </w:r>
    </w:p>
    <w:p w14:paraId="0E6EB7CA"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Bảng từ treo tường 2,5 x 1,2m</w:t>
      </w:r>
    </w:p>
    <w:p w14:paraId="488D682B"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pt-BR"/>
        </w:rPr>
      </w:pPr>
      <w:r w:rsidRPr="00A30328">
        <w:rPr>
          <w:rFonts w:eastAsia="Times New Roman" w:cs="Times New Roman"/>
          <w:sz w:val="28"/>
          <w:szCs w:val="28"/>
          <w:lang w:val="pt-BR"/>
        </w:rPr>
        <w:t xml:space="preserve"> </w:t>
      </w:r>
      <w:r w:rsidRPr="00A30328">
        <w:rPr>
          <w:rFonts w:eastAsia="Times New Roman" w:cs="Times New Roman"/>
          <w:sz w:val="28"/>
          <w:szCs w:val="28"/>
          <w:lang w:val="vi-VN"/>
        </w:rPr>
        <w:t>- Máy chiếu projector</w:t>
      </w:r>
    </w:p>
    <w:p w14:paraId="73E224C4"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pt-BR"/>
        </w:rPr>
        <w:t xml:space="preserve"> </w:t>
      </w:r>
      <w:r w:rsidRPr="00A30328">
        <w:rPr>
          <w:rFonts w:eastAsia="Times New Roman" w:cs="Times New Roman"/>
          <w:sz w:val="28"/>
          <w:szCs w:val="28"/>
          <w:lang w:val="vi-VN"/>
        </w:rPr>
        <w:t>- Máy tính giáo viên</w:t>
      </w:r>
    </w:p>
    <w:p w14:paraId="45A969AA"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Máy nén khí</w:t>
      </w:r>
    </w:p>
    <w:p w14:paraId="0F477F58"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Tủ đựng đồ dùng dạy học, tài liệu.</w:t>
      </w:r>
    </w:p>
    <w:p w14:paraId="44ED0B9D"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Hệ thống fielbus cho băng tải và trạm</w:t>
      </w:r>
    </w:p>
    <w:p w14:paraId="54E36C29" w14:textId="77777777" w:rsidR="00DD4CEB" w:rsidRPr="00A30328" w:rsidRDefault="00DD4CEB" w:rsidP="00C91F7E">
      <w:pPr>
        <w:tabs>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Phần mềm giám sát bằng hình ảnh.</w:t>
      </w:r>
    </w:p>
    <w:p w14:paraId="33B950D7"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p>
    <w:p w14:paraId="675F09D1" w14:textId="77777777" w:rsidR="00DD4CEB" w:rsidRPr="00A30328" w:rsidRDefault="00DD4CEB" w:rsidP="00C91F7E">
      <w:pPr>
        <w:tabs>
          <w:tab w:val="left" w:pos="600"/>
        </w:tabs>
        <w:spacing w:after="0" w:line="312" w:lineRule="auto"/>
        <w:jc w:val="both"/>
        <w:rPr>
          <w:rFonts w:eastAsia="Times New Roman" w:cs="Times New Roman"/>
          <w:b/>
          <w:sz w:val="28"/>
          <w:szCs w:val="28"/>
          <w:lang w:val="vi-VN"/>
        </w:rPr>
      </w:pPr>
      <w:r w:rsidRPr="00A30328">
        <w:rPr>
          <w:rFonts w:eastAsia="Times New Roman" w:cs="Times New Roman"/>
          <w:b/>
          <w:sz w:val="28"/>
          <w:szCs w:val="28"/>
          <w:lang w:val="vi-VN"/>
        </w:rPr>
        <w:t>V. PHƯƠNG PHÁP VÀ NỘI DUNG ĐÁNH GIÁ</w:t>
      </w:r>
    </w:p>
    <w:p w14:paraId="44087C3B" w14:textId="77777777" w:rsidR="00DD4CEB" w:rsidRPr="00A30328" w:rsidRDefault="00DD4CEB" w:rsidP="00C91F7E">
      <w:pPr>
        <w:tabs>
          <w:tab w:val="left" w:pos="600"/>
        </w:tabs>
        <w:spacing w:after="0" w:line="312" w:lineRule="auto"/>
        <w:rPr>
          <w:rFonts w:eastAsia="Times New Roman" w:cs="Times New Roman"/>
          <w:i/>
          <w:sz w:val="28"/>
          <w:szCs w:val="28"/>
          <w:lang w:val="vi-VN"/>
        </w:rPr>
      </w:pPr>
      <w:r w:rsidRPr="00A30328">
        <w:rPr>
          <w:rFonts w:eastAsia="Times New Roman" w:cs="Times New Roman"/>
          <w:i/>
          <w:sz w:val="28"/>
          <w:szCs w:val="28"/>
          <w:lang w:val="vi-VN"/>
        </w:rPr>
        <w:t>1.  Kiến thức:</w:t>
      </w:r>
    </w:p>
    <w:p w14:paraId="1492AD17" w14:textId="77777777" w:rsidR="00DD4CEB" w:rsidRPr="00A30328" w:rsidRDefault="00DD4CEB" w:rsidP="00C91F7E">
      <w:pPr>
        <w:tabs>
          <w:tab w:val="left" w:pos="480"/>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Mô tả được cấu trúc nguyên lý hoạt động của một hệ thống cơ điện tử sử dụng các phần tử thủy lực, khí nén động cơ điện cảm biến, bộ điều khiển và giao tiếp. </w:t>
      </w:r>
    </w:p>
    <w:p w14:paraId="5A071409" w14:textId="77777777" w:rsidR="00DD4CEB" w:rsidRPr="00A30328" w:rsidRDefault="00DD4CEB" w:rsidP="00C91F7E">
      <w:pPr>
        <w:tabs>
          <w:tab w:val="left" w:pos="480"/>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Phân tích được các chức năng hoạt động, đặc biệt là chu trình làm việc và các điều kiện logic trong các quy trình tự động hóa.</w:t>
      </w:r>
    </w:p>
    <w:p w14:paraId="5C987E73" w14:textId="77777777" w:rsidR="00DD4CEB" w:rsidRPr="00A30328" w:rsidRDefault="00DD4CEB" w:rsidP="00C91F7E">
      <w:pPr>
        <w:tabs>
          <w:tab w:val="left" w:pos="480"/>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Sử dụng được các công cụ lập trình, các loại PLC và các thiết bị ngoại vi công nghiệp.</w:t>
      </w:r>
    </w:p>
    <w:p w14:paraId="6137F22B" w14:textId="77777777" w:rsidR="00DD4CEB" w:rsidRPr="00A30328" w:rsidRDefault="00DD4CEB" w:rsidP="00C91F7E">
      <w:pPr>
        <w:tabs>
          <w:tab w:val="left" w:pos="480"/>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Hiểu được chương trình điều khiển ứng dụng được soạn thảo với các ngôn ngữ lập trình PLC theo tiêu chuẩn IEEC 1131-3. Có khả năng can thiệp, chỉnh sửa và soạn thảo những chương trình đơn giản bằng ít nhất một ngôn ngữ lập trình. </w:t>
      </w:r>
    </w:p>
    <w:p w14:paraId="3A524725" w14:textId="77777777" w:rsidR="00DD4CEB" w:rsidRPr="00A30328" w:rsidRDefault="00DD4CEB" w:rsidP="00C91F7E">
      <w:pPr>
        <w:tabs>
          <w:tab w:val="left" w:pos="480"/>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Xác định được các bước cần thiết để thực hiện các công việc lắp đặt, đấu nối cho một hệ thống cơ điện tử điều khiển bằng PLC.</w:t>
      </w:r>
    </w:p>
    <w:p w14:paraId="01802306" w14:textId="77777777" w:rsidR="00DD4CEB" w:rsidRPr="00A30328" w:rsidRDefault="00DD4CEB" w:rsidP="00C91F7E">
      <w:pPr>
        <w:tabs>
          <w:tab w:val="left" w:pos="600"/>
        </w:tabs>
        <w:spacing w:after="0" w:line="312" w:lineRule="auto"/>
        <w:rPr>
          <w:rFonts w:eastAsia="Times New Roman" w:cs="Times New Roman"/>
          <w:i/>
          <w:sz w:val="28"/>
          <w:szCs w:val="28"/>
          <w:lang w:val="vi-VN"/>
        </w:rPr>
      </w:pPr>
      <w:r w:rsidRPr="00A30328">
        <w:rPr>
          <w:rFonts w:eastAsia="Times New Roman" w:cs="Times New Roman"/>
          <w:i/>
          <w:sz w:val="28"/>
          <w:szCs w:val="28"/>
          <w:lang w:val="vi-VN"/>
        </w:rPr>
        <w:t>- Kỹ năng:</w:t>
      </w:r>
    </w:p>
    <w:p w14:paraId="2BCC42B8" w14:textId="77777777" w:rsidR="00DD4CEB" w:rsidRPr="00A30328" w:rsidRDefault="00DD4CEB" w:rsidP="00C91F7E">
      <w:pPr>
        <w:tabs>
          <w:tab w:val="left" w:pos="480"/>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Tháo, lắp bộ phận/ phần tử trong hệ thống cơ điện tử thay thế và hiệu chỉnh các phần tử.</w:t>
      </w:r>
    </w:p>
    <w:p w14:paraId="562866C2" w14:textId="77777777" w:rsidR="00DD4CEB" w:rsidRPr="00A30328" w:rsidRDefault="00DD4CEB" w:rsidP="00C91F7E">
      <w:pPr>
        <w:tabs>
          <w:tab w:val="left" w:pos="480"/>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 Tháo, lắp các van, các phần tử điện </w:t>
      </w:r>
    </w:p>
    <w:p w14:paraId="66FB049E" w14:textId="77777777" w:rsidR="00DD4CEB" w:rsidRPr="00A30328" w:rsidRDefault="00DD4CEB" w:rsidP="00C91F7E">
      <w:pPr>
        <w:tabs>
          <w:tab w:val="left" w:pos="480"/>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Nạp chương trình vào PLC và thử nghiệm, vận hành hệ thống cơ điện tử.</w:t>
      </w:r>
    </w:p>
    <w:p w14:paraId="46ED055A" w14:textId="77777777" w:rsidR="00DD4CEB" w:rsidRPr="00A30328" w:rsidRDefault="00DD4CEB" w:rsidP="00C91F7E">
      <w:pPr>
        <w:tabs>
          <w:tab w:val="left" w:pos="480"/>
          <w:tab w:val="left" w:pos="600"/>
        </w:tabs>
        <w:spacing w:after="0" w:line="312" w:lineRule="auto"/>
        <w:ind w:firstLine="480"/>
        <w:jc w:val="both"/>
        <w:rPr>
          <w:rFonts w:eastAsia="Times New Roman" w:cs="Times New Roman"/>
          <w:sz w:val="28"/>
          <w:szCs w:val="28"/>
          <w:lang w:val="vi-VN"/>
        </w:rPr>
      </w:pPr>
      <w:r w:rsidRPr="00A30328">
        <w:rPr>
          <w:rFonts w:eastAsia="Times New Roman" w:cs="Times New Roman"/>
          <w:sz w:val="28"/>
          <w:szCs w:val="28"/>
          <w:lang w:val="vi-VN"/>
        </w:rPr>
        <w:t xml:space="preserve">- Khắc phục các lỗi của các phần tử cơ khí, điện và phần mềm của hệ thống cơ điện tử </w:t>
      </w:r>
    </w:p>
    <w:p w14:paraId="0DF33360" w14:textId="77777777" w:rsidR="00DD4CEB" w:rsidRPr="00A30328" w:rsidRDefault="00DD4CEB" w:rsidP="00C91F7E">
      <w:pPr>
        <w:tabs>
          <w:tab w:val="left" w:pos="600"/>
        </w:tabs>
        <w:spacing w:after="0" w:line="312" w:lineRule="auto"/>
        <w:ind w:firstLine="480"/>
        <w:rPr>
          <w:rFonts w:eastAsia="Times New Roman" w:cs="Times New Roman"/>
          <w:sz w:val="28"/>
          <w:szCs w:val="28"/>
          <w:lang w:val="vi-VN"/>
        </w:rPr>
      </w:pPr>
      <w:r w:rsidRPr="00A30328">
        <w:rPr>
          <w:rFonts w:eastAsia="Times New Roman" w:cs="Times New Roman"/>
          <w:sz w:val="28"/>
          <w:szCs w:val="28"/>
          <w:lang w:val="vi-VN"/>
        </w:rPr>
        <w:t>- Định mức thời gian;</w:t>
      </w:r>
    </w:p>
    <w:p w14:paraId="4606B002" w14:textId="77777777" w:rsidR="00DD4CEB" w:rsidRPr="00A30328" w:rsidRDefault="00DD4CEB" w:rsidP="00C91F7E">
      <w:pPr>
        <w:tabs>
          <w:tab w:val="left" w:pos="600"/>
        </w:tabs>
        <w:spacing w:after="0" w:line="312" w:lineRule="auto"/>
        <w:ind w:firstLine="480"/>
        <w:rPr>
          <w:rFonts w:eastAsia="Times New Roman" w:cs="Times New Roman"/>
          <w:sz w:val="28"/>
          <w:szCs w:val="28"/>
          <w:lang w:val="vi-VN"/>
        </w:rPr>
      </w:pPr>
      <w:r w:rsidRPr="00A30328">
        <w:rPr>
          <w:rFonts w:eastAsia="Times New Roman" w:cs="Times New Roman"/>
          <w:sz w:val="28"/>
          <w:szCs w:val="28"/>
          <w:lang w:val="vi-VN"/>
        </w:rPr>
        <w:t xml:space="preserve">- Tổ chức nơi làm việc; </w:t>
      </w:r>
    </w:p>
    <w:p w14:paraId="099B172B" w14:textId="77777777" w:rsidR="00DD4CEB" w:rsidRPr="00A30328" w:rsidRDefault="00DD4CEB" w:rsidP="00C91F7E">
      <w:pPr>
        <w:tabs>
          <w:tab w:val="left" w:pos="600"/>
        </w:tabs>
        <w:spacing w:after="0" w:line="312" w:lineRule="auto"/>
        <w:rPr>
          <w:rFonts w:eastAsia="Times New Roman" w:cs="Times New Roman"/>
          <w:i/>
          <w:sz w:val="28"/>
          <w:szCs w:val="28"/>
          <w:lang w:val="vi-VN"/>
        </w:rPr>
      </w:pPr>
      <w:r w:rsidRPr="00A30328">
        <w:rPr>
          <w:rFonts w:eastAsia="Times New Roman" w:cs="Times New Roman"/>
          <w:i/>
          <w:sz w:val="28"/>
          <w:szCs w:val="28"/>
          <w:lang w:val="vi-VN"/>
        </w:rPr>
        <w:t>- Thái độ:</w:t>
      </w:r>
    </w:p>
    <w:p w14:paraId="1DD48951" w14:textId="77777777" w:rsidR="00DD4CEB" w:rsidRPr="00A30328" w:rsidRDefault="00DD4CEB" w:rsidP="00C91F7E">
      <w:pPr>
        <w:tabs>
          <w:tab w:val="left" w:pos="600"/>
        </w:tabs>
        <w:spacing w:after="0" w:line="312" w:lineRule="auto"/>
        <w:ind w:firstLine="480"/>
        <w:rPr>
          <w:rFonts w:eastAsia="Times New Roman" w:cs="Times New Roman"/>
          <w:sz w:val="28"/>
          <w:szCs w:val="28"/>
          <w:lang w:val="vi-VN"/>
        </w:rPr>
      </w:pPr>
      <w:r w:rsidRPr="00A30328">
        <w:rPr>
          <w:rFonts w:eastAsia="Times New Roman" w:cs="Times New Roman"/>
          <w:sz w:val="28"/>
          <w:szCs w:val="28"/>
          <w:lang w:val="vi-VN"/>
        </w:rPr>
        <w:lastRenderedPageBreak/>
        <w:t>- Cẩn thận, nghiêm túc khi tháo, lắp, vận hành</w:t>
      </w:r>
    </w:p>
    <w:p w14:paraId="7DA4A0D8" w14:textId="77777777" w:rsidR="00DD4CEB" w:rsidRPr="00A30328" w:rsidRDefault="00DD4CEB" w:rsidP="00C91F7E">
      <w:pPr>
        <w:tabs>
          <w:tab w:val="left" w:pos="600"/>
        </w:tabs>
        <w:spacing w:after="0" w:line="312" w:lineRule="auto"/>
        <w:ind w:firstLine="480"/>
        <w:rPr>
          <w:rFonts w:eastAsia="Times New Roman" w:cs="Times New Roman"/>
          <w:sz w:val="28"/>
          <w:szCs w:val="28"/>
          <w:lang w:val="vi-VN"/>
        </w:rPr>
      </w:pPr>
      <w:r w:rsidRPr="00A30328">
        <w:rPr>
          <w:rFonts w:eastAsia="Times New Roman" w:cs="Times New Roman"/>
          <w:sz w:val="28"/>
          <w:szCs w:val="28"/>
          <w:lang w:val="vi-VN"/>
        </w:rPr>
        <w:t>- Tuân thủ các qui định về an toàn</w:t>
      </w:r>
    </w:p>
    <w:p w14:paraId="2FBB760E" w14:textId="77777777" w:rsidR="00DD4CEB" w:rsidRPr="00A30328" w:rsidRDefault="00DD4CEB" w:rsidP="00C91F7E">
      <w:pPr>
        <w:tabs>
          <w:tab w:val="left" w:pos="600"/>
        </w:tabs>
        <w:spacing w:after="0" w:line="312" w:lineRule="auto"/>
        <w:ind w:firstLine="480"/>
        <w:rPr>
          <w:rFonts w:eastAsia="Times New Roman" w:cs="Times New Roman"/>
          <w:sz w:val="28"/>
          <w:szCs w:val="28"/>
          <w:lang w:val="vi-VN"/>
        </w:rPr>
      </w:pPr>
      <w:r w:rsidRPr="00A30328">
        <w:rPr>
          <w:rFonts w:eastAsia="Times New Roman" w:cs="Times New Roman"/>
          <w:sz w:val="28"/>
          <w:szCs w:val="28"/>
          <w:lang w:val="vi-VN"/>
        </w:rPr>
        <w:t>- Biểu lộ tinh thần trách nhiệm và hợp tác trong quá trình làm việc.</w:t>
      </w:r>
    </w:p>
    <w:p w14:paraId="45ACCD07" w14:textId="77777777" w:rsidR="00DD4CEB" w:rsidRPr="00A30328" w:rsidRDefault="00DD4CEB"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2. Phương pháp: Đánh giá qua bài viết, kiểm tra vấn đáp trực tiếp hoặc trắc nghiệm tự luận đạt yêu cầu.</w:t>
      </w:r>
    </w:p>
    <w:p w14:paraId="11426C7F" w14:textId="77777777" w:rsidR="00DD4CEB" w:rsidRPr="00A30328" w:rsidRDefault="00DD4CEB" w:rsidP="00C91F7E">
      <w:pPr>
        <w:tabs>
          <w:tab w:val="left" w:pos="600"/>
        </w:tabs>
        <w:spacing w:after="0" w:line="312" w:lineRule="auto"/>
        <w:rPr>
          <w:rFonts w:eastAsia="Times New Roman" w:cs="Times New Roman"/>
          <w:sz w:val="28"/>
          <w:szCs w:val="28"/>
          <w:lang w:val="vi-VN"/>
        </w:rPr>
      </w:pPr>
    </w:p>
    <w:p w14:paraId="3C490DA4" w14:textId="77777777" w:rsidR="00DD4CEB" w:rsidRPr="00A30328" w:rsidRDefault="00DD4CEB" w:rsidP="00C91F7E">
      <w:pPr>
        <w:tabs>
          <w:tab w:val="left" w:pos="600"/>
        </w:tabs>
        <w:spacing w:after="0" w:line="312" w:lineRule="auto"/>
        <w:jc w:val="both"/>
        <w:rPr>
          <w:rFonts w:eastAsia="Times New Roman" w:cs="Times New Roman"/>
          <w:b/>
          <w:bCs/>
          <w:spacing w:val="6"/>
          <w:sz w:val="28"/>
          <w:szCs w:val="28"/>
          <w:lang w:val="vi-VN"/>
        </w:rPr>
      </w:pPr>
      <w:r w:rsidRPr="00A30328">
        <w:rPr>
          <w:rFonts w:eastAsia="Times New Roman" w:cs="Times New Roman"/>
          <w:b/>
          <w:bCs/>
          <w:spacing w:val="6"/>
          <w:sz w:val="28"/>
          <w:szCs w:val="28"/>
          <w:lang w:val="vi-VN"/>
        </w:rPr>
        <w:t xml:space="preserve">VI. HƯỚNG DẪN THỰC HIỆN MÔ ĐUN: </w:t>
      </w:r>
    </w:p>
    <w:p w14:paraId="599D2DAF" w14:textId="77777777" w:rsidR="00DD4CEB" w:rsidRPr="00A30328" w:rsidRDefault="00DD4CEB" w:rsidP="00C91F7E">
      <w:pPr>
        <w:tabs>
          <w:tab w:val="left" w:pos="600"/>
        </w:tabs>
        <w:spacing w:after="0" w:line="312" w:lineRule="auto"/>
        <w:rPr>
          <w:rFonts w:eastAsia="Times New Roman" w:cs="Times New Roman"/>
          <w:i/>
          <w:sz w:val="28"/>
          <w:szCs w:val="28"/>
          <w:lang w:val="vi-VN"/>
        </w:rPr>
      </w:pPr>
      <w:r w:rsidRPr="00A30328">
        <w:rPr>
          <w:rFonts w:eastAsia="Times New Roman" w:cs="Times New Roman"/>
          <w:i/>
          <w:sz w:val="28"/>
          <w:szCs w:val="28"/>
          <w:lang w:val="vi-VN"/>
        </w:rPr>
        <w:t>1. Phạm vi áp dụng của chương trình:</w:t>
      </w:r>
    </w:p>
    <w:p w14:paraId="7DEE7BFF" w14:textId="77777777" w:rsidR="00DD4CEB" w:rsidRPr="00A30328" w:rsidRDefault="00DD4CEB" w:rsidP="00C91F7E">
      <w:pPr>
        <w:tabs>
          <w:tab w:val="left" w:pos="600"/>
        </w:tabs>
        <w:spacing w:after="0" w:line="312" w:lineRule="auto"/>
        <w:jc w:val="both"/>
        <w:rPr>
          <w:rFonts w:eastAsia="Times New Roman" w:cs="Times New Roman"/>
          <w:bCs/>
          <w:sz w:val="28"/>
          <w:szCs w:val="28"/>
          <w:lang w:val="vi-VN"/>
        </w:rPr>
      </w:pPr>
      <w:r w:rsidRPr="00A30328">
        <w:rPr>
          <w:rFonts w:eastAsia="Times New Roman" w:cs="Times New Roman"/>
          <w:sz w:val="28"/>
          <w:szCs w:val="28"/>
          <w:lang w:val="vi-VN"/>
        </w:rPr>
        <w:tab/>
      </w:r>
      <w:r w:rsidRPr="00A30328">
        <w:rPr>
          <w:rFonts w:eastAsia="Times New Roman" w:cs="Times New Roman"/>
          <w:sz w:val="28"/>
          <w:szCs w:val="28"/>
          <w:lang w:val="da-DK"/>
        </w:rPr>
        <w:t>Chương trình này được sử dụng để giảng dạy cho trình độ  Trung cấp nghề “Cơ điện tử”.</w:t>
      </w:r>
    </w:p>
    <w:p w14:paraId="4117D548" w14:textId="77777777" w:rsidR="00DD4CEB" w:rsidRPr="00A30328" w:rsidRDefault="00DD4CEB" w:rsidP="00C91F7E">
      <w:pPr>
        <w:tabs>
          <w:tab w:val="left" w:pos="600"/>
        </w:tabs>
        <w:spacing w:after="0" w:line="312" w:lineRule="auto"/>
        <w:rPr>
          <w:rFonts w:eastAsia="Times New Roman" w:cs="Times New Roman"/>
          <w:i/>
          <w:sz w:val="28"/>
          <w:szCs w:val="28"/>
          <w:lang w:val="vi-VN"/>
        </w:rPr>
      </w:pPr>
      <w:r w:rsidRPr="00A30328">
        <w:rPr>
          <w:rFonts w:eastAsia="Times New Roman" w:cs="Times New Roman"/>
          <w:i/>
          <w:sz w:val="28"/>
          <w:szCs w:val="28"/>
          <w:lang w:val="vi-VN"/>
        </w:rPr>
        <w:t>2. Hướng dẫn một số điểm chính về phương pháp giảng dạy mô đun:</w:t>
      </w:r>
    </w:p>
    <w:p w14:paraId="4A5DF782"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Trước khi thực hiện mô đun này, giáo viên và đội ngũ cán bộ cần chuẩn bị tất cả các điều kiện cần thiết dựa trên nội dung để đảm bảo chất lượng giảng dạy.</w:t>
      </w:r>
    </w:p>
    <w:p w14:paraId="11ED1397"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Trong mô đun này, các nhóm học sinh sẽ làm việc trên các trạm khác nhau theo trình tự quay vòng </w:t>
      </w:r>
    </w:p>
    <w:p w14:paraId="4F1547C5"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Giáo viên cần hướng dẫn học sinh tự lập kế hoạch, thực hiện và hiệu chỉnh công việc.</w:t>
      </w:r>
    </w:p>
    <w:p w14:paraId="7E6F2814" w14:textId="77777777" w:rsidR="00DD4CEB" w:rsidRPr="00A30328" w:rsidRDefault="00DD4CEB" w:rsidP="00C91F7E">
      <w:pPr>
        <w:tabs>
          <w:tab w:val="left" w:pos="600"/>
        </w:tabs>
        <w:spacing w:after="0" w:line="312" w:lineRule="auto"/>
        <w:rPr>
          <w:rFonts w:eastAsia="Times New Roman" w:cs="Times New Roman"/>
          <w:i/>
          <w:sz w:val="28"/>
          <w:szCs w:val="28"/>
          <w:lang w:val="vi-VN"/>
        </w:rPr>
      </w:pPr>
      <w:r w:rsidRPr="00A30328">
        <w:rPr>
          <w:rFonts w:eastAsia="Times New Roman" w:cs="Times New Roman"/>
          <w:i/>
          <w:sz w:val="28"/>
          <w:szCs w:val="28"/>
          <w:lang w:val="vi-VN"/>
        </w:rPr>
        <w:t>3. Những trọng tâm chương trình cần chú ý:</w:t>
      </w:r>
    </w:p>
    <w:p w14:paraId="09618D77" w14:textId="77777777" w:rsidR="00DD4CEB" w:rsidRPr="00A30328" w:rsidRDefault="00DD4CEB" w:rsidP="00C91F7E">
      <w:pPr>
        <w:tabs>
          <w:tab w:val="left" w:pos="600"/>
        </w:tabs>
        <w:spacing w:after="0" w:line="312" w:lineRule="auto"/>
        <w:rPr>
          <w:rFonts w:eastAsia="Times New Roman" w:cs="Times New Roman"/>
          <w:sz w:val="28"/>
          <w:szCs w:val="28"/>
          <w:lang w:val="vi-VN"/>
        </w:rPr>
      </w:pPr>
      <w:r w:rsidRPr="00A30328">
        <w:rPr>
          <w:rFonts w:eastAsia="Times New Roman" w:cs="Times New Roman"/>
          <w:sz w:val="28"/>
          <w:szCs w:val="28"/>
          <w:lang w:val="vi-VN"/>
        </w:rPr>
        <w:tab/>
        <w:t>Nội dung các bài 3, 4, 5, 6, 7, 9</w:t>
      </w:r>
    </w:p>
    <w:p w14:paraId="7E7CCDFE" w14:textId="77777777" w:rsidR="00DD4CEB" w:rsidRPr="00A30328" w:rsidRDefault="00DD4CEB" w:rsidP="00C91F7E">
      <w:pPr>
        <w:tabs>
          <w:tab w:val="left" w:pos="600"/>
        </w:tabs>
        <w:spacing w:after="0" w:line="312" w:lineRule="auto"/>
        <w:rPr>
          <w:rFonts w:eastAsia="Times New Roman" w:cs="Times New Roman"/>
          <w:i/>
          <w:sz w:val="28"/>
          <w:szCs w:val="28"/>
          <w:lang w:val="vi-VN"/>
        </w:rPr>
      </w:pPr>
      <w:r w:rsidRPr="00A30328">
        <w:rPr>
          <w:rFonts w:eastAsia="Times New Roman" w:cs="Times New Roman"/>
          <w:i/>
          <w:sz w:val="28"/>
          <w:szCs w:val="28"/>
          <w:lang w:val="vi-VN"/>
        </w:rPr>
        <w:t>4. Tài liệu cần tham khảo:</w:t>
      </w:r>
    </w:p>
    <w:p w14:paraId="14F77938"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lang w:val="vi-VN"/>
        </w:rPr>
      </w:pPr>
      <w:r w:rsidRPr="00A30328">
        <w:rPr>
          <w:rFonts w:eastAsia="Times New Roman" w:cs="Times New Roman"/>
          <w:sz w:val="28"/>
          <w:szCs w:val="28"/>
          <w:lang w:val="vi-VN"/>
        </w:rPr>
        <w:t xml:space="preserve">  - Tài liệu của các trạm trên hệ thống cơ điện tử</w:t>
      </w:r>
    </w:p>
    <w:p w14:paraId="74F21B34"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rPr>
      </w:pPr>
      <w:r w:rsidRPr="00A30328">
        <w:rPr>
          <w:rFonts w:eastAsia="Times New Roman" w:cs="Times New Roman"/>
          <w:sz w:val="28"/>
          <w:szCs w:val="28"/>
          <w:lang w:val="vi-VN"/>
        </w:rPr>
        <w:t xml:space="preserve">  </w:t>
      </w:r>
      <w:r w:rsidRPr="00A30328">
        <w:rPr>
          <w:rFonts w:eastAsia="Times New Roman" w:cs="Times New Roman"/>
          <w:sz w:val="28"/>
          <w:szCs w:val="28"/>
        </w:rPr>
        <w:t>- FESTO-DIDACTIC: Fieldbus AS-Interface-workbook No. 534272.</w:t>
      </w:r>
    </w:p>
    <w:p w14:paraId="070A8D22" w14:textId="77777777" w:rsidR="00DD4CEB" w:rsidRPr="00A30328" w:rsidRDefault="00DD4CEB" w:rsidP="00C91F7E">
      <w:pPr>
        <w:tabs>
          <w:tab w:val="left" w:pos="600"/>
        </w:tabs>
        <w:spacing w:after="0" w:line="312" w:lineRule="auto"/>
        <w:ind w:firstLine="360"/>
        <w:jc w:val="both"/>
        <w:rPr>
          <w:rFonts w:eastAsia="Times New Roman" w:cs="Times New Roman"/>
          <w:sz w:val="28"/>
          <w:szCs w:val="28"/>
        </w:rPr>
      </w:pPr>
      <w:r w:rsidRPr="00A30328">
        <w:rPr>
          <w:rFonts w:eastAsia="Times New Roman" w:cs="Times New Roman"/>
          <w:sz w:val="28"/>
          <w:szCs w:val="28"/>
        </w:rPr>
        <w:t xml:space="preserve">  - FESTO-DIDACTIC: Fieldbus Profibus DP –workbook No.534273.</w:t>
      </w:r>
    </w:p>
    <w:p w14:paraId="3AD512EA" w14:textId="77777777" w:rsidR="00DD4CEB" w:rsidRPr="00A30328" w:rsidRDefault="00DD4CEB" w:rsidP="00C91F7E">
      <w:pPr>
        <w:spacing w:after="0" w:line="312" w:lineRule="auto"/>
        <w:rPr>
          <w:rFonts w:cs="Times New Roman"/>
          <w:sz w:val="28"/>
          <w:szCs w:val="28"/>
        </w:rPr>
      </w:pPr>
    </w:p>
    <w:p w14:paraId="1B437260" w14:textId="77777777" w:rsidR="00EA6FDD" w:rsidRPr="00A30328" w:rsidRDefault="00EA6FDD" w:rsidP="00C91F7E">
      <w:pPr>
        <w:tabs>
          <w:tab w:val="left" w:pos="780"/>
        </w:tabs>
        <w:spacing w:after="0" w:line="312" w:lineRule="auto"/>
        <w:jc w:val="both"/>
        <w:rPr>
          <w:rFonts w:eastAsia="Times New Roman" w:cs="Times New Roman"/>
          <w:b/>
          <w:bCs/>
          <w:iCs/>
          <w:sz w:val="28"/>
          <w:szCs w:val="28"/>
          <w:lang w:val="pl-PL"/>
        </w:rPr>
      </w:pPr>
    </w:p>
    <w:p w14:paraId="05879EC7" w14:textId="77777777" w:rsidR="00EA6FDD" w:rsidRPr="00A30328" w:rsidRDefault="00701308" w:rsidP="00C91F7E">
      <w:pPr>
        <w:spacing w:after="0" w:line="312" w:lineRule="auto"/>
        <w:jc w:val="center"/>
        <w:rPr>
          <w:rFonts w:eastAsia="Courier New" w:cs="Times New Roman"/>
          <w:b/>
          <w:sz w:val="28"/>
          <w:szCs w:val="28"/>
          <w:lang w:val="vi-VN" w:eastAsia="vi-VN"/>
        </w:rPr>
      </w:pPr>
      <w:r w:rsidRPr="00A30328">
        <w:rPr>
          <w:rFonts w:eastAsia="Courier New" w:cs="Times New Roman"/>
          <w:b/>
          <w:sz w:val="28"/>
          <w:szCs w:val="28"/>
          <w:lang w:val="vi-VN" w:eastAsia="vi-VN"/>
        </w:rPr>
        <w:br w:type="page"/>
      </w:r>
    </w:p>
    <w:p w14:paraId="3EE2D9DC" w14:textId="77777777" w:rsidR="003A7A3C" w:rsidRPr="00A30328" w:rsidRDefault="003A7A3C" w:rsidP="00C91F7E">
      <w:pPr>
        <w:spacing w:after="0" w:line="312" w:lineRule="auto"/>
        <w:jc w:val="center"/>
        <w:rPr>
          <w:rFonts w:eastAsia="Courier New" w:cs="Times New Roman"/>
          <w:b/>
          <w:sz w:val="28"/>
          <w:szCs w:val="28"/>
          <w:lang w:val="pl-PL" w:eastAsia="vi-VN"/>
        </w:rPr>
      </w:pPr>
      <w:r w:rsidRPr="00A30328">
        <w:rPr>
          <w:rFonts w:eastAsia="Courier New" w:cs="Times New Roman"/>
          <w:b/>
          <w:sz w:val="28"/>
          <w:szCs w:val="28"/>
          <w:lang w:val="vi-VN" w:eastAsia="vi-VN"/>
        </w:rPr>
        <w:lastRenderedPageBreak/>
        <w:t>CHƯƠNG TRÌNH MÔ ĐUN</w:t>
      </w:r>
    </w:p>
    <w:p w14:paraId="1FCCB526" w14:textId="77777777" w:rsidR="00C61166" w:rsidRPr="00A30328" w:rsidRDefault="00C61166" w:rsidP="00C91F7E">
      <w:pPr>
        <w:spacing w:after="0" w:line="312" w:lineRule="auto"/>
        <w:jc w:val="center"/>
        <w:rPr>
          <w:rFonts w:eastAsia="Courier New" w:cs="Times New Roman"/>
          <w:b/>
          <w:sz w:val="28"/>
          <w:szCs w:val="28"/>
          <w:lang w:val="pl-PL" w:eastAsia="vi-VN"/>
        </w:rPr>
      </w:pPr>
    </w:p>
    <w:p w14:paraId="0B4E3FAF" w14:textId="77777777" w:rsidR="003A7A3C" w:rsidRPr="00A30328" w:rsidRDefault="003A7A3C" w:rsidP="00C91F7E">
      <w:pPr>
        <w:spacing w:after="0" w:line="312" w:lineRule="auto"/>
        <w:ind w:firstLine="720"/>
        <w:rPr>
          <w:rFonts w:eastAsia="Courier New" w:cs="Times New Roman"/>
          <w:b/>
          <w:sz w:val="28"/>
          <w:szCs w:val="28"/>
          <w:lang w:val="pl-PL" w:eastAsia="vi-VN"/>
        </w:rPr>
      </w:pPr>
      <w:r w:rsidRPr="00A30328">
        <w:rPr>
          <w:rFonts w:eastAsia="Courier New" w:cs="Times New Roman"/>
          <w:b/>
          <w:sz w:val="28"/>
          <w:szCs w:val="28"/>
          <w:lang w:val="pl-PL" w:eastAsia="vi-VN"/>
        </w:rPr>
        <w:t>Tên mô đun</w:t>
      </w:r>
      <w:r w:rsidRPr="00A30328">
        <w:rPr>
          <w:rFonts w:eastAsia="Courier New" w:cs="Times New Roman"/>
          <w:sz w:val="28"/>
          <w:szCs w:val="28"/>
          <w:lang w:val="pl-PL" w:eastAsia="vi-VN"/>
        </w:rPr>
        <w:t xml:space="preserve">: </w:t>
      </w:r>
      <w:r w:rsidRPr="00A30328">
        <w:rPr>
          <w:rFonts w:eastAsia="Courier New" w:cs="Times New Roman"/>
          <w:b/>
          <w:sz w:val="28"/>
          <w:szCs w:val="28"/>
          <w:lang w:val="pl-PL" w:eastAsia="vi-VN"/>
        </w:rPr>
        <w:t xml:space="preserve">Robot Công Nghiệp </w:t>
      </w:r>
    </w:p>
    <w:p w14:paraId="53EDDDFC" w14:textId="77777777" w:rsidR="003A7A3C" w:rsidRPr="00A30328" w:rsidRDefault="003A7A3C" w:rsidP="00C91F7E">
      <w:pPr>
        <w:tabs>
          <w:tab w:val="center" w:pos="4895"/>
        </w:tabs>
        <w:spacing w:after="0" w:line="312" w:lineRule="auto"/>
        <w:ind w:firstLine="720"/>
        <w:rPr>
          <w:rFonts w:eastAsia="Courier New" w:cs="Times New Roman"/>
          <w:sz w:val="28"/>
          <w:szCs w:val="28"/>
          <w:lang w:val="pl-PL" w:eastAsia="vi-VN"/>
        </w:rPr>
      </w:pPr>
      <w:r w:rsidRPr="00A30328">
        <w:rPr>
          <w:rFonts w:eastAsia="Courier New" w:cs="Times New Roman"/>
          <w:b/>
          <w:sz w:val="28"/>
          <w:szCs w:val="28"/>
          <w:lang w:val="vi-VN" w:eastAsia="vi-VN"/>
        </w:rPr>
        <w:t xml:space="preserve">Mã </w:t>
      </w:r>
      <w:r w:rsidRPr="00A30328">
        <w:rPr>
          <w:rFonts w:eastAsia="Courier New" w:cs="Times New Roman"/>
          <w:b/>
          <w:sz w:val="28"/>
          <w:szCs w:val="28"/>
          <w:lang w:val="pl-PL" w:eastAsia="vi-VN"/>
        </w:rPr>
        <w:t xml:space="preserve">sô </w:t>
      </w:r>
      <w:r w:rsidRPr="00A30328">
        <w:rPr>
          <w:rFonts w:eastAsia="Courier New" w:cs="Times New Roman"/>
          <w:b/>
          <w:sz w:val="28"/>
          <w:szCs w:val="28"/>
          <w:lang w:val="vi-VN" w:eastAsia="vi-VN"/>
        </w:rPr>
        <w:t>mô đun</w:t>
      </w:r>
      <w:r w:rsidRPr="00A30328">
        <w:rPr>
          <w:rFonts w:eastAsia="Courier New" w:cs="Times New Roman"/>
          <w:sz w:val="28"/>
          <w:szCs w:val="28"/>
          <w:lang w:val="vi-VN" w:eastAsia="vi-VN"/>
        </w:rPr>
        <w:t xml:space="preserve">: </w:t>
      </w:r>
      <w:r w:rsidR="007C5D12" w:rsidRPr="00A30328">
        <w:rPr>
          <w:rFonts w:eastAsia="Courier New" w:cs="Times New Roman"/>
          <w:sz w:val="28"/>
          <w:szCs w:val="28"/>
          <w:lang w:val="pl-PL" w:eastAsia="vi-VN"/>
        </w:rPr>
        <w:t>MĐ 18</w:t>
      </w:r>
      <w:r w:rsidRPr="00A30328">
        <w:rPr>
          <w:rFonts w:eastAsia="Courier New" w:cs="Times New Roman"/>
          <w:sz w:val="28"/>
          <w:szCs w:val="28"/>
          <w:lang w:val="pl-PL" w:eastAsia="vi-VN"/>
        </w:rPr>
        <w:tab/>
      </w:r>
    </w:p>
    <w:p w14:paraId="6769FC56" w14:textId="77777777" w:rsidR="003A7A3C" w:rsidRPr="00A30328" w:rsidRDefault="003A7A3C" w:rsidP="00C91F7E">
      <w:pPr>
        <w:spacing w:after="0" w:line="312" w:lineRule="auto"/>
        <w:ind w:firstLine="720"/>
        <w:rPr>
          <w:rFonts w:eastAsia="Courier New" w:cs="Times New Roman"/>
          <w:sz w:val="28"/>
          <w:szCs w:val="28"/>
          <w:lang w:val="vi-VN" w:eastAsia="vi-VN"/>
        </w:rPr>
      </w:pPr>
      <w:r w:rsidRPr="00A30328">
        <w:rPr>
          <w:rFonts w:eastAsia="Courier New" w:cs="Times New Roman"/>
          <w:b/>
          <w:sz w:val="28"/>
          <w:szCs w:val="28"/>
          <w:lang w:val="vi-VN" w:eastAsia="vi-VN"/>
        </w:rPr>
        <w:t xml:space="preserve">Thời gian </w:t>
      </w:r>
      <w:r w:rsidRPr="00A30328">
        <w:rPr>
          <w:rFonts w:eastAsia="Courier New" w:cs="Times New Roman"/>
          <w:b/>
          <w:sz w:val="28"/>
          <w:szCs w:val="28"/>
          <w:lang w:val="pl-PL" w:eastAsia="vi-VN"/>
        </w:rPr>
        <w:t xml:space="preserve">thực hiện </w:t>
      </w:r>
      <w:r w:rsidRPr="00A30328">
        <w:rPr>
          <w:rFonts w:eastAsia="Courier New" w:cs="Times New Roman"/>
          <w:b/>
          <w:sz w:val="28"/>
          <w:szCs w:val="28"/>
          <w:lang w:val="vi-VN" w:eastAsia="vi-VN"/>
        </w:rPr>
        <w:t>mô đun</w:t>
      </w:r>
      <w:r w:rsidRPr="00A30328">
        <w:rPr>
          <w:rFonts w:eastAsia="Courier New" w:cs="Times New Roman"/>
          <w:sz w:val="28"/>
          <w:szCs w:val="28"/>
          <w:lang w:val="vi-VN" w:eastAsia="vi-VN"/>
        </w:rPr>
        <w:t>:</w:t>
      </w:r>
      <w:r w:rsidRPr="00A30328">
        <w:rPr>
          <w:rFonts w:eastAsia="Courier New" w:cs="Times New Roman"/>
          <w:sz w:val="28"/>
          <w:szCs w:val="28"/>
          <w:lang w:val="pl-PL" w:eastAsia="vi-VN"/>
        </w:rPr>
        <w:t xml:space="preserve"> 90</w:t>
      </w:r>
      <w:r w:rsidRPr="00A30328">
        <w:rPr>
          <w:rFonts w:eastAsia="Courier New" w:cs="Times New Roman"/>
          <w:sz w:val="28"/>
          <w:szCs w:val="28"/>
          <w:lang w:val="vi-VN" w:eastAsia="vi-VN"/>
        </w:rPr>
        <w:t xml:space="preserve"> giờ; (Lý thuyết:</w:t>
      </w:r>
      <w:r w:rsidRPr="00A30328">
        <w:rPr>
          <w:rFonts w:eastAsia="Courier New" w:cs="Times New Roman"/>
          <w:sz w:val="28"/>
          <w:szCs w:val="28"/>
          <w:lang w:val="pl-PL" w:eastAsia="vi-VN"/>
        </w:rPr>
        <w:t xml:space="preserve"> 30</w:t>
      </w:r>
      <w:r w:rsidRPr="00A30328">
        <w:rPr>
          <w:rFonts w:eastAsia="Courier New" w:cs="Times New Roman"/>
          <w:sz w:val="28"/>
          <w:szCs w:val="28"/>
          <w:lang w:val="vi-VN" w:eastAsia="vi-VN"/>
        </w:rPr>
        <w:t xml:space="preserve"> giờ; Thực hành: </w:t>
      </w:r>
      <w:r w:rsidRPr="00A30328">
        <w:rPr>
          <w:rFonts w:eastAsia="Courier New" w:cs="Times New Roman"/>
          <w:sz w:val="28"/>
          <w:szCs w:val="28"/>
          <w:lang w:val="pl-PL" w:eastAsia="vi-VN"/>
        </w:rPr>
        <w:t xml:space="preserve">54 </w:t>
      </w:r>
      <w:r w:rsidRPr="00A30328">
        <w:rPr>
          <w:rFonts w:eastAsia="Courier New" w:cs="Times New Roman"/>
          <w:sz w:val="28"/>
          <w:szCs w:val="28"/>
          <w:lang w:val="vi-VN" w:eastAsia="vi-VN"/>
        </w:rPr>
        <w:t>giờ</w:t>
      </w:r>
      <w:r w:rsidRPr="00A30328">
        <w:rPr>
          <w:rFonts w:eastAsia="Courier New" w:cs="Times New Roman"/>
          <w:sz w:val="28"/>
          <w:szCs w:val="28"/>
          <w:lang w:val="pl-PL" w:eastAsia="vi-VN"/>
        </w:rPr>
        <w:t>; Kiểm tra: 6 giờ</w:t>
      </w:r>
      <w:r w:rsidRPr="00A30328">
        <w:rPr>
          <w:rFonts w:eastAsia="Courier New" w:cs="Times New Roman"/>
          <w:sz w:val="28"/>
          <w:szCs w:val="28"/>
          <w:lang w:val="vi-VN" w:eastAsia="vi-VN"/>
        </w:rPr>
        <w:t>)</w:t>
      </w:r>
    </w:p>
    <w:p w14:paraId="68026FBE" w14:textId="77777777" w:rsidR="003A7A3C" w:rsidRPr="00A30328" w:rsidRDefault="003A7A3C" w:rsidP="00C91F7E">
      <w:pPr>
        <w:spacing w:after="0" w:line="312" w:lineRule="auto"/>
        <w:ind w:firstLine="720"/>
        <w:rPr>
          <w:rFonts w:eastAsia="Courier New" w:cs="Times New Roman"/>
          <w:sz w:val="28"/>
          <w:szCs w:val="28"/>
          <w:lang w:val="pl-PL" w:eastAsia="vi-VN"/>
        </w:rPr>
      </w:pPr>
    </w:p>
    <w:p w14:paraId="4085B992" w14:textId="77777777" w:rsidR="003A7A3C" w:rsidRPr="00A30328" w:rsidRDefault="003A7A3C" w:rsidP="00C91F7E">
      <w:pPr>
        <w:spacing w:after="0" w:line="312" w:lineRule="auto"/>
        <w:rPr>
          <w:rFonts w:eastAsia="Courier New" w:cs="Times New Roman"/>
          <w:b/>
          <w:i/>
          <w:sz w:val="28"/>
          <w:szCs w:val="28"/>
          <w:lang w:val="pl-PL" w:eastAsia="vi-VN"/>
        </w:rPr>
      </w:pPr>
      <w:r w:rsidRPr="00A30328">
        <w:rPr>
          <w:rFonts w:eastAsia="Courier New" w:cs="Times New Roman"/>
          <w:b/>
          <w:sz w:val="28"/>
          <w:szCs w:val="28"/>
          <w:lang w:val="pl-PL" w:eastAsia="vi-VN"/>
        </w:rPr>
        <w:t xml:space="preserve">I. </w:t>
      </w:r>
      <w:r w:rsidRPr="00A30328">
        <w:rPr>
          <w:rFonts w:eastAsia="Courier New" w:cs="Times New Roman"/>
          <w:b/>
          <w:sz w:val="28"/>
          <w:szCs w:val="28"/>
          <w:lang w:val="vi-VN" w:eastAsia="vi-VN"/>
        </w:rPr>
        <w:t>Vị tr</w:t>
      </w:r>
      <w:r w:rsidRPr="00A30328">
        <w:rPr>
          <w:rFonts w:eastAsia="Courier New" w:cs="Times New Roman"/>
          <w:b/>
          <w:sz w:val="28"/>
          <w:szCs w:val="28"/>
          <w:lang w:val="pl-PL" w:eastAsia="vi-VN"/>
        </w:rPr>
        <w:t>í</w:t>
      </w:r>
      <w:r w:rsidRPr="00A30328">
        <w:rPr>
          <w:rFonts w:eastAsia="Courier New" w:cs="Times New Roman"/>
          <w:b/>
          <w:sz w:val="28"/>
          <w:szCs w:val="28"/>
          <w:lang w:val="vi-VN" w:eastAsia="vi-VN"/>
        </w:rPr>
        <w:t>, t</w:t>
      </w:r>
      <w:r w:rsidRPr="00A30328">
        <w:rPr>
          <w:rFonts w:eastAsia="Courier New" w:cs="Times New Roman"/>
          <w:b/>
          <w:sz w:val="28"/>
          <w:szCs w:val="28"/>
          <w:lang w:val="pl-PL" w:eastAsia="vi-VN"/>
        </w:rPr>
        <w:t>í</w:t>
      </w:r>
      <w:r w:rsidRPr="00A30328">
        <w:rPr>
          <w:rFonts w:eastAsia="Courier New" w:cs="Times New Roman"/>
          <w:b/>
          <w:sz w:val="28"/>
          <w:szCs w:val="28"/>
          <w:lang w:val="vi-VN" w:eastAsia="vi-VN"/>
        </w:rPr>
        <w:t>nh ch</w:t>
      </w:r>
      <w:r w:rsidRPr="00A30328">
        <w:rPr>
          <w:rFonts w:eastAsia="Courier New" w:cs="Times New Roman"/>
          <w:b/>
          <w:sz w:val="28"/>
          <w:szCs w:val="28"/>
          <w:lang w:val="pl-PL" w:eastAsia="vi-VN"/>
        </w:rPr>
        <w:t>ấ</w:t>
      </w:r>
      <w:r w:rsidRPr="00A30328">
        <w:rPr>
          <w:rFonts w:eastAsia="Courier New" w:cs="Times New Roman"/>
          <w:b/>
          <w:sz w:val="28"/>
          <w:szCs w:val="28"/>
          <w:lang w:val="vi-VN" w:eastAsia="vi-VN"/>
        </w:rPr>
        <w:t>t c</w:t>
      </w:r>
      <w:r w:rsidRPr="00A30328">
        <w:rPr>
          <w:rFonts w:eastAsia="Courier New" w:cs="Times New Roman"/>
          <w:b/>
          <w:sz w:val="28"/>
          <w:szCs w:val="28"/>
          <w:lang w:val="pl-PL" w:eastAsia="vi-VN"/>
        </w:rPr>
        <w:t>ủ</w:t>
      </w:r>
      <w:r w:rsidRPr="00A30328">
        <w:rPr>
          <w:rFonts w:eastAsia="Courier New" w:cs="Times New Roman"/>
          <w:b/>
          <w:sz w:val="28"/>
          <w:szCs w:val="28"/>
          <w:lang w:val="vi-VN" w:eastAsia="vi-VN"/>
        </w:rPr>
        <w:t>a m</w:t>
      </w:r>
      <w:r w:rsidRPr="00A30328">
        <w:rPr>
          <w:rFonts w:eastAsia="Courier New" w:cs="Times New Roman"/>
          <w:b/>
          <w:sz w:val="28"/>
          <w:szCs w:val="28"/>
          <w:lang w:val="pl-PL" w:eastAsia="vi-VN"/>
        </w:rPr>
        <w:t>ô</w:t>
      </w:r>
      <w:r w:rsidRPr="00A30328">
        <w:rPr>
          <w:rFonts w:eastAsia="Courier New" w:cs="Times New Roman"/>
          <w:b/>
          <w:sz w:val="28"/>
          <w:szCs w:val="28"/>
          <w:lang w:val="vi-VN" w:eastAsia="vi-VN"/>
        </w:rPr>
        <w:t xml:space="preserve"> đun: </w:t>
      </w:r>
    </w:p>
    <w:p w14:paraId="652CDEF1" w14:textId="77777777" w:rsidR="003A7A3C" w:rsidRPr="00A30328" w:rsidRDefault="003A7A3C" w:rsidP="00C91F7E">
      <w:pPr>
        <w:widowControl w:val="0"/>
        <w:spacing w:after="0" w:line="312" w:lineRule="auto"/>
        <w:ind w:firstLine="284"/>
        <w:jc w:val="both"/>
        <w:rPr>
          <w:rFonts w:eastAsia="Courier New" w:cs="Times New Roman"/>
          <w:spacing w:val="6"/>
          <w:sz w:val="28"/>
          <w:szCs w:val="28"/>
          <w:lang w:val="da-DK" w:eastAsia="vi-VN"/>
        </w:rPr>
      </w:pPr>
      <w:r w:rsidRPr="00A30328">
        <w:rPr>
          <w:rFonts w:eastAsia="Courier New" w:cs="Times New Roman"/>
          <w:spacing w:val="6"/>
          <w:sz w:val="28"/>
          <w:szCs w:val="28"/>
          <w:lang w:val="da-DK" w:eastAsia="vi-VN"/>
        </w:rPr>
        <w:t>- Vị trí: Mô đun được bố trí dạy sau khi học xong các môn học/mô đun kỹ thuật cơ sở, Lập trình PLC, Kỹ thuật cảm biến, Điều khiển khí nén, điện khí nén.</w:t>
      </w:r>
    </w:p>
    <w:p w14:paraId="0571B9A4" w14:textId="77777777" w:rsidR="003A7A3C" w:rsidRPr="00A30328" w:rsidRDefault="003A7A3C" w:rsidP="00C91F7E">
      <w:pPr>
        <w:widowControl w:val="0"/>
        <w:spacing w:after="0" w:line="312" w:lineRule="auto"/>
        <w:ind w:firstLine="284"/>
        <w:jc w:val="both"/>
        <w:rPr>
          <w:rFonts w:eastAsia="Courier New" w:cs="Times New Roman"/>
          <w:spacing w:val="6"/>
          <w:sz w:val="28"/>
          <w:szCs w:val="28"/>
          <w:lang w:val="da-DK" w:eastAsia="vi-VN"/>
        </w:rPr>
      </w:pPr>
      <w:r w:rsidRPr="00A30328">
        <w:rPr>
          <w:rFonts w:eastAsia="Courier New" w:cs="Times New Roman"/>
          <w:spacing w:val="6"/>
          <w:sz w:val="28"/>
          <w:szCs w:val="28"/>
          <w:lang w:val="pl-PL" w:eastAsia="vi-VN"/>
        </w:rPr>
        <w:t xml:space="preserve">- Tính chất: </w:t>
      </w:r>
      <w:r w:rsidRPr="00A30328">
        <w:rPr>
          <w:rFonts w:eastAsia="Courier New" w:cs="Times New Roman"/>
          <w:spacing w:val="6"/>
          <w:sz w:val="28"/>
          <w:szCs w:val="28"/>
          <w:lang w:val="da-DK" w:eastAsia="vi-VN"/>
        </w:rPr>
        <w:t xml:space="preserve">Là mô đun chuyên nghề trong chương trình </w:t>
      </w:r>
      <w:r w:rsidRPr="00A30328">
        <w:rPr>
          <w:rFonts w:eastAsia="Courier New" w:cs="Times New Roman"/>
          <w:sz w:val="28"/>
          <w:szCs w:val="28"/>
          <w:lang w:val="vi-VN" w:eastAsia="vi-VN"/>
        </w:rPr>
        <w:t xml:space="preserve">đào tạo nghề </w:t>
      </w:r>
      <w:r w:rsidRPr="00A30328">
        <w:rPr>
          <w:rFonts w:eastAsia="Courier New" w:cs="Times New Roman"/>
          <w:sz w:val="28"/>
          <w:szCs w:val="28"/>
          <w:lang w:val="da-DK" w:eastAsia="vi-VN"/>
        </w:rPr>
        <w:t>Cơ Điện tử</w:t>
      </w:r>
    </w:p>
    <w:p w14:paraId="76EB863E" w14:textId="77777777" w:rsidR="003A7A3C" w:rsidRPr="00A30328" w:rsidRDefault="003A7A3C" w:rsidP="00C91F7E">
      <w:pPr>
        <w:spacing w:after="0" w:line="312" w:lineRule="auto"/>
        <w:rPr>
          <w:rFonts w:eastAsia="Courier New" w:cs="Times New Roman"/>
          <w:b/>
          <w:i/>
          <w:sz w:val="28"/>
          <w:szCs w:val="28"/>
          <w:lang w:val="da-DK" w:eastAsia="vi-VN"/>
        </w:rPr>
      </w:pPr>
      <w:r w:rsidRPr="00A30328">
        <w:rPr>
          <w:rFonts w:eastAsia="Courier New" w:cs="Times New Roman"/>
          <w:b/>
          <w:sz w:val="28"/>
          <w:szCs w:val="28"/>
          <w:lang w:val="da-DK" w:eastAsia="vi-VN"/>
        </w:rPr>
        <w:t xml:space="preserve">II. </w:t>
      </w:r>
      <w:r w:rsidRPr="00A30328">
        <w:rPr>
          <w:rFonts w:eastAsia="Courier New" w:cs="Times New Roman"/>
          <w:b/>
          <w:sz w:val="28"/>
          <w:szCs w:val="28"/>
          <w:lang w:val="vi-VN" w:eastAsia="vi-VN"/>
        </w:rPr>
        <w:t xml:space="preserve">Mục tiêu mô đun: </w:t>
      </w:r>
    </w:p>
    <w:p w14:paraId="4489E52B" w14:textId="77777777" w:rsidR="003A7A3C" w:rsidRPr="00A30328" w:rsidRDefault="003A7A3C" w:rsidP="00C91F7E">
      <w:pPr>
        <w:widowControl w:val="0"/>
        <w:tabs>
          <w:tab w:val="center" w:pos="1701"/>
          <w:tab w:val="left" w:pos="6300"/>
          <w:tab w:val="center" w:pos="6521"/>
        </w:tabs>
        <w:spacing w:after="0" w:line="312" w:lineRule="auto"/>
        <w:ind w:firstLine="284"/>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Về kiến thức:</w:t>
      </w:r>
    </w:p>
    <w:p w14:paraId="79298B25" w14:textId="77777777" w:rsidR="003A7A3C" w:rsidRPr="00A30328" w:rsidRDefault="003A7A3C" w:rsidP="00C91F7E">
      <w:pPr>
        <w:widowControl w:val="0"/>
        <w:tabs>
          <w:tab w:val="center" w:pos="1701"/>
          <w:tab w:val="left" w:pos="6300"/>
          <w:tab w:val="center" w:pos="6521"/>
        </w:tabs>
        <w:spacing w:after="0" w:line="312" w:lineRule="auto"/>
        <w:ind w:firstLine="567"/>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Trình bày được cấu trúc của robot công nghiệp.</w:t>
      </w:r>
    </w:p>
    <w:p w14:paraId="49CBF331" w14:textId="77777777" w:rsidR="003A7A3C" w:rsidRPr="00A30328" w:rsidRDefault="003A7A3C" w:rsidP="00C91F7E">
      <w:pPr>
        <w:widowControl w:val="0"/>
        <w:spacing w:after="0" w:line="312" w:lineRule="auto"/>
        <w:ind w:firstLine="567"/>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xml:space="preserve">- Mô tả được quá trình hoạt động của các robot dùng trong công nghiệp. </w:t>
      </w:r>
    </w:p>
    <w:p w14:paraId="303D763E" w14:textId="77777777" w:rsidR="003A7A3C" w:rsidRPr="00A30328" w:rsidRDefault="003A7A3C" w:rsidP="00C91F7E">
      <w:pPr>
        <w:widowControl w:val="0"/>
        <w:spacing w:after="0" w:line="312" w:lineRule="auto"/>
        <w:ind w:firstLine="284"/>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Về kỹ năng:</w:t>
      </w:r>
    </w:p>
    <w:p w14:paraId="40EE0163" w14:textId="77777777" w:rsidR="003A7A3C" w:rsidRPr="00A30328" w:rsidRDefault="003A7A3C" w:rsidP="00C91F7E">
      <w:pPr>
        <w:widowControl w:val="0"/>
        <w:spacing w:after="0" w:line="312" w:lineRule="auto"/>
        <w:ind w:firstLine="567"/>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Lập trình và mô phỏng được các chuyển động của robot.</w:t>
      </w:r>
    </w:p>
    <w:p w14:paraId="05B81D24" w14:textId="77777777" w:rsidR="003A7A3C" w:rsidRPr="00A30328" w:rsidRDefault="003A7A3C" w:rsidP="00C91F7E">
      <w:pPr>
        <w:widowControl w:val="0"/>
        <w:spacing w:after="0" w:line="312" w:lineRule="auto"/>
        <w:ind w:firstLine="567"/>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Sử dụng được robot công nghiệp đúng qui trình kỹ thuật.</w:t>
      </w:r>
    </w:p>
    <w:p w14:paraId="0342B052" w14:textId="77777777" w:rsidR="003A7A3C" w:rsidRPr="00A30328" w:rsidRDefault="003A7A3C" w:rsidP="00C91F7E">
      <w:pPr>
        <w:widowControl w:val="0"/>
        <w:spacing w:after="0" w:line="312" w:lineRule="auto"/>
        <w:ind w:firstLine="567"/>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Sửa chữa được một số hư hỏng thông thường trên các robot công nghiệp.</w:t>
      </w:r>
    </w:p>
    <w:p w14:paraId="3072DCC8" w14:textId="77777777" w:rsidR="003A7A3C" w:rsidRPr="00A30328" w:rsidRDefault="003A7A3C" w:rsidP="00C91F7E">
      <w:pPr>
        <w:widowControl w:val="0"/>
        <w:tabs>
          <w:tab w:val="center" w:pos="1701"/>
          <w:tab w:val="left" w:pos="6300"/>
          <w:tab w:val="center" w:pos="6521"/>
        </w:tabs>
        <w:spacing w:after="0" w:line="312" w:lineRule="auto"/>
        <w:ind w:firstLine="284"/>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Về năng lực tự chủ và trách nhiệm:</w:t>
      </w:r>
    </w:p>
    <w:p w14:paraId="418CB7D4" w14:textId="77777777" w:rsidR="003A7A3C" w:rsidRPr="00A30328" w:rsidRDefault="003A7A3C" w:rsidP="00C91F7E">
      <w:pPr>
        <w:widowControl w:val="0"/>
        <w:tabs>
          <w:tab w:val="center" w:pos="1701"/>
          <w:tab w:val="left" w:pos="6300"/>
          <w:tab w:val="center" w:pos="6521"/>
        </w:tabs>
        <w:spacing w:after="0" w:line="312" w:lineRule="auto"/>
        <w:ind w:firstLine="567"/>
        <w:jc w:val="both"/>
        <w:rPr>
          <w:rFonts w:eastAsia="Courier New" w:cs="Times New Roman"/>
          <w:spacing w:val="6"/>
          <w:sz w:val="28"/>
          <w:szCs w:val="28"/>
          <w:lang w:val="pl-PL" w:eastAsia="vi-VN"/>
        </w:rPr>
      </w:pPr>
      <w:r w:rsidRPr="00A30328">
        <w:rPr>
          <w:rFonts w:eastAsia="Courier New" w:cs="Times New Roman"/>
          <w:spacing w:val="6"/>
          <w:sz w:val="28"/>
          <w:szCs w:val="28"/>
          <w:lang w:val="pl-PL" w:eastAsia="vi-VN"/>
        </w:rPr>
        <w:t>- Rèn luyện tính tỉ mỉ, chính xác, an toàn và vệ sinh công nghiệp.</w:t>
      </w:r>
    </w:p>
    <w:p w14:paraId="4E752252" w14:textId="77777777" w:rsidR="003A7A3C" w:rsidRPr="00A30328" w:rsidRDefault="003A7A3C" w:rsidP="00C91F7E">
      <w:pPr>
        <w:spacing w:after="0" w:line="312" w:lineRule="auto"/>
        <w:rPr>
          <w:rFonts w:eastAsia="Courier New" w:cs="Times New Roman"/>
          <w:b/>
          <w:i/>
          <w:sz w:val="28"/>
          <w:szCs w:val="28"/>
          <w:lang w:val="pl-PL" w:eastAsia="vi-VN"/>
        </w:rPr>
      </w:pPr>
      <w:r w:rsidRPr="00A30328">
        <w:rPr>
          <w:rFonts w:eastAsia="Courier New" w:cs="Times New Roman"/>
          <w:b/>
          <w:sz w:val="28"/>
          <w:szCs w:val="28"/>
          <w:lang w:val="vi-VN" w:eastAsia="vi-VN"/>
        </w:rPr>
        <w:t xml:space="preserve">III. Nội dung mô đun: </w:t>
      </w:r>
    </w:p>
    <w:p w14:paraId="7EB2899D" w14:textId="77777777" w:rsidR="003A7A3C" w:rsidRPr="00A30328" w:rsidRDefault="003A7A3C" w:rsidP="00C91F7E">
      <w:pPr>
        <w:spacing w:after="0" w:line="312" w:lineRule="auto"/>
        <w:rPr>
          <w:rFonts w:eastAsia="Courier New" w:cs="Times New Roman"/>
          <w:sz w:val="28"/>
          <w:szCs w:val="28"/>
          <w:lang w:val="vi-VN" w:eastAsia="vi-VN"/>
        </w:rPr>
      </w:pPr>
      <w:r w:rsidRPr="00A30328">
        <w:rPr>
          <w:rFonts w:eastAsia="Courier New" w:cs="Times New Roman"/>
          <w:sz w:val="28"/>
          <w:szCs w:val="28"/>
          <w:lang w:val="vi-VN" w:eastAsia="vi-VN"/>
        </w:rPr>
        <w:t xml:space="preserve">1. Nội dung </w:t>
      </w:r>
      <w:r w:rsidRPr="00A30328">
        <w:rPr>
          <w:rFonts w:eastAsia="Courier New" w:cs="Times New Roman"/>
          <w:sz w:val="28"/>
          <w:szCs w:val="28"/>
          <w:lang w:val="pl-PL" w:eastAsia="vi-VN"/>
        </w:rPr>
        <w:t>tổng quát</w:t>
      </w:r>
      <w:r w:rsidRPr="00A30328">
        <w:rPr>
          <w:rFonts w:eastAsia="Courier New" w:cs="Times New Roman"/>
          <w:sz w:val="28"/>
          <w:szCs w:val="28"/>
          <w:lang w:val="vi-VN" w:eastAsia="vi-VN"/>
        </w:rPr>
        <w:t xml:space="preserve"> và phân phối thời gian</w:t>
      </w:r>
      <w:r w:rsidRPr="00A30328">
        <w:rPr>
          <w:rFonts w:eastAsia="Courier New" w:cs="Times New Roman"/>
          <w:sz w:val="28"/>
          <w:szCs w:val="28"/>
          <w:lang w:val="pl-PL" w:eastAsia="vi-VN"/>
        </w:rPr>
        <w:t>:</w:t>
      </w:r>
      <w:r w:rsidRPr="00A30328">
        <w:rPr>
          <w:rFonts w:eastAsia="Courier New" w:cs="Times New Roman"/>
          <w:sz w:val="28"/>
          <w:szCs w:val="28"/>
          <w:lang w:val="vi-VN" w:eastAsia="vi-VN"/>
        </w:rPr>
        <w:t xml:space="preserve"> </w:t>
      </w:r>
    </w:p>
    <w:tbl>
      <w:tblPr>
        <w:tblW w:w="8794"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6"/>
        <w:gridCol w:w="3895"/>
        <w:gridCol w:w="863"/>
        <w:gridCol w:w="1015"/>
        <w:gridCol w:w="1551"/>
        <w:gridCol w:w="894"/>
      </w:tblGrid>
      <w:tr w:rsidR="003A7A3C" w:rsidRPr="00A30328" w14:paraId="7E4C14F5" w14:textId="77777777" w:rsidTr="00086071">
        <w:trPr>
          <w:tblHeader/>
        </w:trPr>
        <w:tc>
          <w:tcPr>
            <w:tcW w:w="576" w:type="dxa"/>
            <w:vMerge w:val="restart"/>
            <w:tcMar>
              <w:left w:w="28" w:type="dxa"/>
              <w:right w:w="28" w:type="dxa"/>
            </w:tcMar>
            <w:vAlign w:val="center"/>
          </w:tcPr>
          <w:p w14:paraId="2256467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Số TT</w:t>
            </w:r>
          </w:p>
        </w:tc>
        <w:tc>
          <w:tcPr>
            <w:tcW w:w="3895" w:type="dxa"/>
            <w:vMerge w:val="restart"/>
            <w:vAlign w:val="center"/>
          </w:tcPr>
          <w:p w14:paraId="62DA3BF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vi-VN" w:eastAsia="vi-VN"/>
              </w:rPr>
            </w:pPr>
            <w:r w:rsidRPr="00A30328">
              <w:rPr>
                <w:rFonts w:eastAsia="Courier New" w:cs="Times New Roman"/>
                <w:b/>
                <w:spacing w:val="6"/>
                <w:sz w:val="28"/>
                <w:szCs w:val="28"/>
                <w:lang w:val="vi-VN" w:eastAsia="vi-VN"/>
              </w:rPr>
              <w:t>Tên các bài trong mô đun</w:t>
            </w:r>
          </w:p>
        </w:tc>
        <w:tc>
          <w:tcPr>
            <w:tcW w:w="4323" w:type="dxa"/>
            <w:gridSpan w:val="4"/>
            <w:vAlign w:val="center"/>
          </w:tcPr>
          <w:p w14:paraId="693A57E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Thời gian</w:t>
            </w:r>
          </w:p>
        </w:tc>
      </w:tr>
      <w:tr w:rsidR="003A7A3C" w:rsidRPr="00A30328" w14:paraId="38E44A69" w14:textId="77777777" w:rsidTr="00086071">
        <w:trPr>
          <w:trHeight w:val="1525"/>
          <w:tblHeader/>
        </w:trPr>
        <w:tc>
          <w:tcPr>
            <w:tcW w:w="576" w:type="dxa"/>
            <w:vMerge/>
            <w:tcMar>
              <w:left w:w="28" w:type="dxa"/>
              <w:right w:w="28" w:type="dxa"/>
            </w:tcMar>
            <w:vAlign w:val="center"/>
          </w:tcPr>
          <w:p w14:paraId="47CCF07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3895" w:type="dxa"/>
            <w:vMerge/>
            <w:vAlign w:val="center"/>
          </w:tcPr>
          <w:p w14:paraId="1C32E46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863" w:type="dxa"/>
            <w:vAlign w:val="center"/>
          </w:tcPr>
          <w:p w14:paraId="6771C41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Tổng số</w:t>
            </w:r>
          </w:p>
        </w:tc>
        <w:tc>
          <w:tcPr>
            <w:tcW w:w="1015" w:type="dxa"/>
            <w:vAlign w:val="center"/>
          </w:tcPr>
          <w:p w14:paraId="127DBEA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Lý thuyết</w:t>
            </w:r>
          </w:p>
        </w:tc>
        <w:tc>
          <w:tcPr>
            <w:tcW w:w="1551" w:type="dxa"/>
            <w:vAlign w:val="center"/>
          </w:tcPr>
          <w:p w14:paraId="7D076A33"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Thực hành, thí nghiệm, thảo luận, bài tập</w:t>
            </w:r>
          </w:p>
        </w:tc>
        <w:tc>
          <w:tcPr>
            <w:tcW w:w="894" w:type="dxa"/>
            <w:vAlign w:val="center"/>
          </w:tcPr>
          <w:p w14:paraId="2082117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vertAlign w:val="superscript"/>
                <w:lang w:val="pt-BR" w:eastAsia="vi-VN"/>
              </w:rPr>
            </w:pPr>
            <w:r w:rsidRPr="00A30328">
              <w:rPr>
                <w:rFonts w:eastAsia="Courier New" w:cs="Times New Roman"/>
                <w:b/>
                <w:spacing w:val="6"/>
                <w:sz w:val="28"/>
                <w:szCs w:val="28"/>
                <w:lang w:val="pt-BR" w:eastAsia="vi-VN"/>
              </w:rPr>
              <w:t>Kiểm tra</w:t>
            </w:r>
          </w:p>
        </w:tc>
      </w:tr>
      <w:tr w:rsidR="003A7A3C" w:rsidRPr="00A30328" w14:paraId="31E927CF" w14:textId="77777777" w:rsidTr="00086071">
        <w:tc>
          <w:tcPr>
            <w:tcW w:w="576" w:type="dxa"/>
            <w:tcMar>
              <w:left w:w="28" w:type="dxa"/>
              <w:right w:w="28" w:type="dxa"/>
            </w:tcMar>
          </w:tcPr>
          <w:p w14:paraId="29076B9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tc>
        <w:tc>
          <w:tcPr>
            <w:tcW w:w="3895" w:type="dxa"/>
          </w:tcPr>
          <w:p w14:paraId="1CB8858F"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Bài 1: Giới thiệu chung về robot công nghiệp</w:t>
            </w:r>
          </w:p>
          <w:p w14:paraId="6DE88DC5" w14:textId="77777777" w:rsidR="003A7A3C" w:rsidRPr="00A30328" w:rsidRDefault="003A7A3C" w:rsidP="00C91F7E">
            <w:pPr>
              <w:widowControl w:val="0"/>
              <w:tabs>
                <w:tab w:val="left" w:pos="6300"/>
                <w:tab w:val="center" w:pos="6521"/>
              </w:tabs>
              <w:spacing w:after="0" w:line="312" w:lineRule="auto"/>
              <w:jc w:val="both"/>
              <w:rPr>
                <w:rFonts w:eastAsia="Courier New" w:cs="Times New Roman"/>
                <w:i/>
                <w:spacing w:val="6"/>
                <w:sz w:val="28"/>
                <w:szCs w:val="28"/>
                <w:lang w:val="vi-VN" w:eastAsia="vi-VN"/>
              </w:rPr>
            </w:pPr>
            <w:r w:rsidRPr="00A30328">
              <w:rPr>
                <w:rFonts w:eastAsia="Courier New" w:cs="Times New Roman"/>
                <w:spacing w:val="6"/>
                <w:sz w:val="28"/>
                <w:szCs w:val="28"/>
                <w:lang w:val="vi-VN" w:eastAsia="vi-VN"/>
              </w:rPr>
              <w:lastRenderedPageBreak/>
              <w:t>1. S</w:t>
            </w:r>
            <w:r w:rsidRPr="00A30328">
              <w:rPr>
                <w:rFonts w:eastAsia="Courier New" w:cs="Times New Roman"/>
                <w:spacing w:val="6"/>
                <w:sz w:val="28"/>
                <w:szCs w:val="28"/>
                <w:lang w:val="pt-BR" w:eastAsia="vi-VN"/>
              </w:rPr>
              <w:t>ơ lược quá trình phát triển của robot công nghiệp.</w:t>
            </w:r>
            <w:r w:rsidRPr="00A30328">
              <w:rPr>
                <w:rFonts w:eastAsia="Courier New" w:cs="Times New Roman"/>
                <w:spacing w:val="6"/>
                <w:sz w:val="28"/>
                <w:szCs w:val="28"/>
                <w:lang w:val="vi-VN" w:eastAsia="vi-VN"/>
              </w:rPr>
              <w:t xml:space="preserve"> </w:t>
            </w:r>
          </w:p>
          <w:p w14:paraId="0D93C212" w14:textId="77777777" w:rsidR="003A7A3C" w:rsidRPr="00A30328" w:rsidRDefault="003A7A3C" w:rsidP="00C91F7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 Các khái niệm và định nghĩa về robot công nghiệp</w:t>
            </w:r>
          </w:p>
          <w:p w14:paraId="7888D79F" w14:textId="77777777" w:rsidR="003A7A3C" w:rsidRPr="00A30328" w:rsidRDefault="003A7A3C" w:rsidP="00C91F7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3. Ứng dụng của robot công nghiệp.</w:t>
            </w:r>
          </w:p>
        </w:tc>
        <w:tc>
          <w:tcPr>
            <w:tcW w:w="863" w:type="dxa"/>
          </w:tcPr>
          <w:p w14:paraId="34C4D99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lastRenderedPageBreak/>
              <w:t>5</w:t>
            </w:r>
          </w:p>
        </w:tc>
        <w:tc>
          <w:tcPr>
            <w:tcW w:w="1015" w:type="dxa"/>
          </w:tcPr>
          <w:p w14:paraId="7EDD106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5</w:t>
            </w:r>
          </w:p>
          <w:p w14:paraId="01CB64B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2E3689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lastRenderedPageBreak/>
              <w:t>1</w:t>
            </w:r>
          </w:p>
          <w:p w14:paraId="192F635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A02B0E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644AA0B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E0512F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43B4FF7F"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p>
        </w:tc>
        <w:tc>
          <w:tcPr>
            <w:tcW w:w="1551" w:type="dxa"/>
          </w:tcPr>
          <w:p w14:paraId="11BA715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tc>
        <w:tc>
          <w:tcPr>
            <w:tcW w:w="894" w:type="dxa"/>
          </w:tcPr>
          <w:p w14:paraId="389B1E6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tc>
      </w:tr>
      <w:tr w:rsidR="003A7A3C" w:rsidRPr="00A30328" w14:paraId="15256212" w14:textId="77777777" w:rsidTr="00086071">
        <w:tc>
          <w:tcPr>
            <w:tcW w:w="576" w:type="dxa"/>
            <w:tcMar>
              <w:left w:w="28" w:type="dxa"/>
              <w:right w:w="28" w:type="dxa"/>
            </w:tcMar>
          </w:tcPr>
          <w:p w14:paraId="58A90F5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tc>
        <w:tc>
          <w:tcPr>
            <w:tcW w:w="3895" w:type="dxa"/>
          </w:tcPr>
          <w:p w14:paraId="68BF0A1F"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Bài 2: Cấu trúc và phân loại robot công nghiệp</w:t>
            </w:r>
          </w:p>
          <w:p w14:paraId="03F42EF7" w14:textId="77777777" w:rsidR="003A7A3C" w:rsidRPr="00A30328" w:rsidRDefault="003A7A3C" w:rsidP="00C91F7E">
            <w:pPr>
              <w:widowControl w:val="0"/>
              <w:tabs>
                <w:tab w:val="left" w:pos="5760"/>
              </w:tabs>
              <w:autoSpaceDE w:val="0"/>
              <w:autoSpaceDN w:val="0"/>
              <w:adjustRightInd w:val="0"/>
              <w:spacing w:after="0" w:line="312" w:lineRule="auto"/>
              <w:rPr>
                <w:rFonts w:eastAsia="Courier New" w:cs="Times New Roman"/>
                <w:i/>
                <w:sz w:val="28"/>
                <w:szCs w:val="28"/>
                <w:lang w:val="vi-VN" w:eastAsia="vi-VN"/>
              </w:rPr>
            </w:pPr>
            <w:r w:rsidRPr="00A30328">
              <w:rPr>
                <w:rFonts w:eastAsia="Courier New" w:cs="Times New Roman"/>
                <w:sz w:val="28"/>
                <w:szCs w:val="28"/>
                <w:lang w:val="pt-BR" w:eastAsia="vi-VN"/>
              </w:rPr>
              <w:t xml:space="preserve">1. </w:t>
            </w:r>
            <w:r w:rsidRPr="00A30328">
              <w:rPr>
                <w:rFonts w:eastAsia="Courier New" w:cs="Times New Roman"/>
                <w:sz w:val="28"/>
                <w:szCs w:val="28"/>
                <w:lang w:val="vi-VN" w:eastAsia="vi-VN"/>
              </w:rPr>
              <w:t>Các bộ phận cấu thành robot công nghiệp</w:t>
            </w:r>
          </w:p>
          <w:p w14:paraId="49BA7C31"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 Bậc tự do và các toạ độ suy rộng</w:t>
            </w:r>
          </w:p>
          <w:p w14:paraId="123B4210"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3. Hệ toạ độ và vùng làm việc</w:t>
            </w:r>
          </w:p>
          <w:p w14:paraId="066226A0"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4. Phân loại robot công nghiệp</w:t>
            </w:r>
          </w:p>
          <w:p w14:paraId="7E706E2F" w14:textId="77777777" w:rsidR="003A7A3C" w:rsidRPr="00A30328" w:rsidRDefault="003A7A3C" w:rsidP="00C91F7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A30328">
              <w:rPr>
                <w:rFonts w:eastAsia="Courier New" w:cs="Times New Roman"/>
                <w:color w:val="FF0000"/>
                <w:spacing w:val="6"/>
                <w:sz w:val="28"/>
                <w:szCs w:val="28"/>
                <w:lang w:eastAsia="vi-VN"/>
              </w:rPr>
              <w:t>5. Giới thiệu robot công nghiệp Robot ABB IRB 120.</w:t>
            </w:r>
          </w:p>
          <w:p w14:paraId="3A400BC4" w14:textId="77777777" w:rsidR="003A7A3C" w:rsidRPr="00A30328" w:rsidRDefault="003A7A3C" w:rsidP="00C91F7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A30328">
              <w:rPr>
                <w:rFonts w:eastAsia="Courier New" w:cs="Times New Roman"/>
                <w:color w:val="FF0000"/>
                <w:spacing w:val="6"/>
                <w:sz w:val="28"/>
                <w:szCs w:val="28"/>
                <w:lang w:eastAsia="vi-VN"/>
              </w:rPr>
              <w:t>5.1 Các quy định an toàn khi vận hành robot.</w:t>
            </w:r>
          </w:p>
          <w:p w14:paraId="4610406F" w14:textId="77777777" w:rsidR="003A7A3C" w:rsidRPr="00A30328" w:rsidRDefault="003A7A3C" w:rsidP="00C91F7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A30328">
              <w:rPr>
                <w:rFonts w:eastAsia="Courier New" w:cs="Times New Roman"/>
                <w:color w:val="FF0000"/>
                <w:spacing w:val="6"/>
                <w:sz w:val="28"/>
                <w:szCs w:val="28"/>
                <w:lang w:eastAsia="vi-VN"/>
              </w:rPr>
              <w:t>5.2 Kết cấu robot ABB IRB 120</w:t>
            </w:r>
          </w:p>
          <w:p w14:paraId="7884C12E" w14:textId="77777777" w:rsidR="003A7A3C" w:rsidRPr="00A30328" w:rsidRDefault="003A7A3C" w:rsidP="00C91F7E">
            <w:pPr>
              <w:widowControl w:val="0"/>
              <w:tabs>
                <w:tab w:val="num" w:pos="720"/>
                <w:tab w:val="left" w:pos="5760"/>
              </w:tabs>
              <w:spacing w:after="0" w:line="312" w:lineRule="auto"/>
              <w:jc w:val="both"/>
              <w:rPr>
                <w:rFonts w:eastAsia="Courier New" w:cs="Times New Roman"/>
                <w:color w:val="FF0000"/>
                <w:spacing w:val="6"/>
                <w:sz w:val="28"/>
                <w:szCs w:val="28"/>
                <w:lang w:eastAsia="vi-VN"/>
              </w:rPr>
            </w:pPr>
            <w:r w:rsidRPr="00A30328">
              <w:rPr>
                <w:rFonts w:eastAsia="Courier New" w:cs="Times New Roman"/>
                <w:color w:val="FF0000"/>
                <w:spacing w:val="6"/>
                <w:sz w:val="28"/>
                <w:szCs w:val="28"/>
                <w:lang w:eastAsia="vi-VN"/>
              </w:rPr>
              <w:t>5.3 Quy trình thực hiện thực tế</w:t>
            </w:r>
          </w:p>
          <w:p w14:paraId="17F40045"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 Kiểm tra</w:t>
            </w:r>
          </w:p>
        </w:tc>
        <w:tc>
          <w:tcPr>
            <w:tcW w:w="863" w:type="dxa"/>
          </w:tcPr>
          <w:p w14:paraId="06BB029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18</w:t>
            </w:r>
          </w:p>
          <w:p w14:paraId="4F5F95E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1015" w:type="dxa"/>
          </w:tcPr>
          <w:p w14:paraId="21059A9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5</w:t>
            </w:r>
          </w:p>
          <w:p w14:paraId="6F08D2D2"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408CAA11"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p w14:paraId="6F6517A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44A4F52"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p w14:paraId="01D1BFD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color w:val="FF0000"/>
                <w:spacing w:val="6"/>
                <w:sz w:val="28"/>
                <w:szCs w:val="28"/>
                <w:lang w:val="pt-BR" w:eastAsia="vi-VN"/>
              </w:rPr>
            </w:pPr>
            <w:r w:rsidRPr="00A30328">
              <w:rPr>
                <w:rFonts w:eastAsia="Courier New" w:cs="Times New Roman"/>
                <w:color w:val="FF0000"/>
                <w:spacing w:val="6"/>
                <w:sz w:val="28"/>
                <w:szCs w:val="28"/>
                <w:lang w:val="pt-BR" w:eastAsia="vi-VN"/>
              </w:rPr>
              <w:t>1</w:t>
            </w:r>
          </w:p>
          <w:p w14:paraId="66B9D77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color w:val="FF0000"/>
                <w:spacing w:val="6"/>
                <w:sz w:val="28"/>
                <w:szCs w:val="28"/>
                <w:lang w:val="pt-BR" w:eastAsia="vi-VN"/>
              </w:rPr>
            </w:pPr>
            <w:r w:rsidRPr="00A30328">
              <w:rPr>
                <w:rFonts w:eastAsia="Courier New" w:cs="Times New Roman"/>
                <w:color w:val="FF0000"/>
                <w:spacing w:val="6"/>
                <w:sz w:val="28"/>
                <w:szCs w:val="28"/>
                <w:lang w:val="pt-BR" w:eastAsia="vi-VN"/>
              </w:rPr>
              <w:t>2</w:t>
            </w:r>
          </w:p>
          <w:p w14:paraId="028C2F8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7080E1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tc>
        <w:tc>
          <w:tcPr>
            <w:tcW w:w="1551" w:type="dxa"/>
          </w:tcPr>
          <w:p w14:paraId="6B120743"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12</w:t>
            </w:r>
          </w:p>
          <w:p w14:paraId="2DAD83E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4AB458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699861B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15E91FD1"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B765E3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708E37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B0ACEE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8B1489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43BAC2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p w14:paraId="2048AE23"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p w14:paraId="1F4D3741"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spacing w:val="6"/>
                <w:sz w:val="28"/>
                <w:szCs w:val="28"/>
                <w:lang w:val="pt-BR" w:eastAsia="vi-VN"/>
              </w:rPr>
              <w:t>4</w:t>
            </w:r>
          </w:p>
        </w:tc>
        <w:tc>
          <w:tcPr>
            <w:tcW w:w="894" w:type="dxa"/>
          </w:tcPr>
          <w:p w14:paraId="704D777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1</w:t>
            </w:r>
          </w:p>
          <w:p w14:paraId="66ED6C5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D63457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46CAE9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873825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25C447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8BC0CB5" w14:textId="77777777" w:rsidR="003A7A3C" w:rsidRPr="00A30328" w:rsidRDefault="003A7A3C" w:rsidP="00C91F7E">
            <w:pPr>
              <w:widowControl w:val="0"/>
              <w:tabs>
                <w:tab w:val="left" w:pos="6300"/>
                <w:tab w:val="center" w:pos="6521"/>
              </w:tabs>
              <w:spacing w:after="0" w:line="312" w:lineRule="auto"/>
              <w:rPr>
                <w:rFonts w:eastAsia="Courier New" w:cs="Times New Roman"/>
                <w:b/>
                <w:spacing w:val="6"/>
                <w:sz w:val="28"/>
                <w:szCs w:val="28"/>
                <w:lang w:val="pt-BR" w:eastAsia="vi-VN"/>
              </w:rPr>
            </w:pPr>
          </w:p>
          <w:p w14:paraId="5140566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C402F7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569FE5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E4E163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4B7C71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95DF8F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tc>
      </w:tr>
      <w:tr w:rsidR="003A7A3C" w:rsidRPr="00A30328" w14:paraId="2AB98433" w14:textId="77777777" w:rsidTr="00086071">
        <w:tc>
          <w:tcPr>
            <w:tcW w:w="576" w:type="dxa"/>
            <w:tcMar>
              <w:left w:w="28" w:type="dxa"/>
              <w:right w:w="28" w:type="dxa"/>
            </w:tcMar>
          </w:tcPr>
          <w:p w14:paraId="562FF872"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3</w:t>
            </w:r>
          </w:p>
        </w:tc>
        <w:tc>
          <w:tcPr>
            <w:tcW w:w="3895" w:type="dxa"/>
          </w:tcPr>
          <w:p w14:paraId="095B1831"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Bài 3: Các chuyển động cơ bản của robot công nghiệp</w:t>
            </w:r>
          </w:p>
          <w:p w14:paraId="06BBBD10" w14:textId="77777777" w:rsidR="003A7A3C" w:rsidRPr="00A30328" w:rsidRDefault="003A7A3C" w:rsidP="00E64D0A">
            <w:pPr>
              <w:widowControl w:val="0"/>
              <w:numPr>
                <w:ilvl w:val="0"/>
                <w:numId w:val="60"/>
              </w:numPr>
              <w:spacing w:after="0" w:line="312" w:lineRule="auto"/>
              <w:ind w:left="310" w:hanging="284"/>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Các khái niệm ban đầu.</w:t>
            </w:r>
          </w:p>
          <w:p w14:paraId="6B50B732" w14:textId="77777777" w:rsidR="003A7A3C" w:rsidRPr="00A30328" w:rsidRDefault="003A7A3C" w:rsidP="00E64D0A">
            <w:pPr>
              <w:widowControl w:val="0"/>
              <w:numPr>
                <w:ilvl w:val="0"/>
                <w:numId w:val="60"/>
              </w:numPr>
              <w:spacing w:after="0" w:line="312" w:lineRule="auto"/>
              <w:ind w:left="310" w:hanging="284"/>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Các chuyển động cơ bản.</w:t>
            </w:r>
          </w:p>
          <w:p w14:paraId="1290F5B3" w14:textId="77777777" w:rsidR="003A7A3C" w:rsidRPr="00A30328" w:rsidRDefault="003A7A3C" w:rsidP="00E64D0A">
            <w:pPr>
              <w:widowControl w:val="0"/>
              <w:numPr>
                <w:ilvl w:val="0"/>
                <w:numId w:val="60"/>
              </w:numPr>
              <w:spacing w:after="0" w:line="312" w:lineRule="auto"/>
              <w:ind w:left="310" w:hanging="284"/>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Một số kết cấu điển hình.</w:t>
            </w:r>
          </w:p>
          <w:p w14:paraId="5E2E834E" w14:textId="77777777" w:rsidR="003A7A3C" w:rsidRPr="00A30328" w:rsidRDefault="003A7A3C" w:rsidP="00E64D0A">
            <w:pPr>
              <w:widowControl w:val="0"/>
              <w:numPr>
                <w:ilvl w:val="0"/>
                <w:numId w:val="60"/>
              </w:numPr>
              <w:spacing w:after="0" w:line="312" w:lineRule="auto"/>
              <w:ind w:left="310" w:hanging="284"/>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Điều khiển mô hình robot ABB IRB 120</w:t>
            </w:r>
          </w:p>
          <w:p w14:paraId="397038C7" w14:textId="77777777" w:rsidR="003A7A3C" w:rsidRPr="00A30328" w:rsidRDefault="003A7A3C" w:rsidP="00E64D0A">
            <w:pPr>
              <w:widowControl w:val="0"/>
              <w:numPr>
                <w:ilvl w:val="1"/>
                <w:numId w:val="60"/>
              </w:numPr>
              <w:spacing w:after="0" w:line="312" w:lineRule="auto"/>
              <w:ind w:left="451"/>
              <w:rPr>
                <w:rFonts w:eastAsia="Courier New" w:cs="Times New Roman"/>
                <w:spacing w:val="6"/>
                <w:sz w:val="28"/>
                <w:szCs w:val="28"/>
                <w:lang w:val="pt-BR" w:eastAsia="vi-VN"/>
              </w:rPr>
            </w:pPr>
            <w:r w:rsidRPr="00A30328">
              <w:rPr>
                <w:rFonts w:eastAsia="Courier New" w:cs="Times New Roman"/>
                <w:spacing w:val="6"/>
                <w:sz w:val="28"/>
                <w:szCs w:val="28"/>
                <w:lang w:val="pt-BR" w:eastAsia="vi-VN"/>
              </w:rPr>
              <w:lastRenderedPageBreak/>
              <w:t>Điều khiển xoay theo các khớp.</w:t>
            </w:r>
          </w:p>
          <w:p w14:paraId="213F0449" w14:textId="77777777" w:rsidR="003A7A3C" w:rsidRPr="00A30328" w:rsidRDefault="003A7A3C" w:rsidP="00E64D0A">
            <w:pPr>
              <w:widowControl w:val="0"/>
              <w:numPr>
                <w:ilvl w:val="1"/>
                <w:numId w:val="60"/>
              </w:numPr>
              <w:spacing w:after="0" w:line="312" w:lineRule="auto"/>
              <w:ind w:left="451" w:hanging="451"/>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Điều khiển xoay theo dụng cụ làm việc.</w:t>
            </w:r>
          </w:p>
          <w:p w14:paraId="09941DC5" w14:textId="77777777" w:rsidR="003A7A3C" w:rsidRPr="00A30328" w:rsidRDefault="003A7A3C" w:rsidP="00E64D0A">
            <w:pPr>
              <w:widowControl w:val="0"/>
              <w:numPr>
                <w:ilvl w:val="1"/>
                <w:numId w:val="60"/>
              </w:numPr>
              <w:spacing w:after="0" w:line="312" w:lineRule="auto"/>
              <w:ind w:left="451" w:hanging="451"/>
              <w:rPr>
                <w:rFonts w:eastAsia="Courier New" w:cs="Times New Roman"/>
                <w:spacing w:val="6"/>
                <w:sz w:val="28"/>
                <w:szCs w:val="28"/>
                <w:lang w:eastAsia="vi-VN"/>
              </w:rPr>
            </w:pPr>
            <w:r w:rsidRPr="00A30328">
              <w:rPr>
                <w:rFonts w:eastAsia="Courier New" w:cs="Times New Roman"/>
                <w:spacing w:val="6"/>
                <w:sz w:val="28"/>
                <w:szCs w:val="28"/>
                <w:lang w:eastAsia="vi-VN"/>
              </w:rPr>
              <w:t>Điều khiển tổng hợp.</w:t>
            </w:r>
          </w:p>
          <w:p w14:paraId="1246B95B"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 Kiểm tra</w:t>
            </w:r>
          </w:p>
        </w:tc>
        <w:tc>
          <w:tcPr>
            <w:tcW w:w="863" w:type="dxa"/>
          </w:tcPr>
          <w:p w14:paraId="3E4180A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lastRenderedPageBreak/>
              <w:t>18</w:t>
            </w:r>
          </w:p>
        </w:tc>
        <w:tc>
          <w:tcPr>
            <w:tcW w:w="1015" w:type="dxa"/>
          </w:tcPr>
          <w:p w14:paraId="71F20B31"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5</w:t>
            </w:r>
          </w:p>
          <w:p w14:paraId="6DA4464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2298FE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p w14:paraId="1F815C1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40B7B946"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tc>
        <w:tc>
          <w:tcPr>
            <w:tcW w:w="1551" w:type="dxa"/>
          </w:tcPr>
          <w:p w14:paraId="634B8C1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12</w:t>
            </w:r>
          </w:p>
          <w:p w14:paraId="644B44F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6A2CC4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1E83408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C4FE74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1068F713"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5DB4AA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68CCA03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lastRenderedPageBreak/>
              <w:t>4</w:t>
            </w:r>
          </w:p>
          <w:p w14:paraId="0D2B683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54A316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p w14:paraId="1A56A021"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849C5B1"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tc>
        <w:tc>
          <w:tcPr>
            <w:tcW w:w="894" w:type="dxa"/>
          </w:tcPr>
          <w:p w14:paraId="1131D78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lastRenderedPageBreak/>
              <w:t>1</w:t>
            </w:r>
          </w:p>
          <w:p w14:paraId="4025AFF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0DCFF8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3943EBF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DBFF0E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47894CC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7953EC3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39A36C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6E35261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804505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288A4AB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5C60D15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p w14:paraId="094B599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tc>
      </w:tr>
      <w:tr w:rsidR="003A7A3C" w:rsidRPr="00A30328" w14:paraId="4E87DE4F" w14:textId="77777777" w:rsidTr="00086071">
        <w:tc>
          <w:tcPr>
            <w:tcW w:w="576" w:type="dxa"/>
            <w:tcMar>
              <w:left w:w="28" w:type="dxa"/>
              <w:right w:w="28" w:type="dxa"/>
            </w:tcMar>
          </w:tcPr>
          <w:p w14:paraId="2A1159C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lastRenderedPageBreak/>
              <w:t>4</w:t>
            </w:r>
          </w:p>
        </w:tc>
        <w:tc>
          <w:tcPr>
            <w:tcW w:w="3895" w:type="dxa"/>
          </w:tcPr>
          <w:p w14:paraId="76AE7C3C"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Bài 4: Phương trình động học và động lực học của robot</w:t>
            </w:r>
          </w:p>
          <w:p w14:paraId="1EE1128B"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 Phương trình động học thuận</w:t>
            </w:r>
          </w:p>
          <w:p w14:paraId="3B912501"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 Phương trình động học nghịch</w:t>
            </w:r>
          </w:p>
          <w:p w14:paraId="4A456E48"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3. Giải hệ phương trình động học của robot</w:t>
            </w:r>
          </w:p>
          <w:p w14:paraId="64A48E9B"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4. Động lực học robot</w:t>
            </w:r>
          </w:p>
        </w:tc>
        <w:tc>
          <w:tcPr>
            <w:tcW w:w="863" w:type="dxa"/>
          </w:tcPr>
          <w:p w14:paraId="17FFB0F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10</w:t>
            </w:r>
          </w:p>
        </w:tc>
        <w:tc>
          <w:tcPr>
            <w:tcW w:w="1015" w:type="dxa"/>
          </w:tcPr>
          <w:p w14:paraId="4734D9B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b/>
                <w:spacing w:val="6"/>
                <w:sz w:val="28"/>
                <w:szCs w:val="28"/>
                <w:lang w:val="pt-BR" w:eastAsia="vi-VN"/>
              </w:rPr>
              <w:t>10</w:t>
            </w:r>
          </w:p>
          <w:p w14:paraId="5190D6C2"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C8BC0C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5870104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5E2E2AA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3</w:t>
            </w:r>
          </w:p>
          <w:p w14:paraId="2C27D403"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EFD548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3</w:t>
            </w:r>
          </w:p>
        </w:tc>
        <w:tc>
          <w:tcPr>
            <w:tcW w:w="1551" w:type="dxa"/>
          </w:tcPr>
          <w:p w14:paraId="27A085E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43EA87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2D2C9F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B9B84B6"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83F34D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BDB6DFB"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p>
        </w:tc>
        <w:tc>
          <w:tcPr>
            <w:tcW w:w="894" w:type="dxa"/>
          </w:tcPr>
          <w:p w14:paraId="6C17076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A83F6B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39CFE3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8D2144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E60780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5EA7499"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p>
        </w:tc>
      </w:tr>
      <w:tr w:rsidR="003A7A3C" w:rsidRPr="00A30328" w14:paraId="5414E864" w14:textId="77777777" w:rsidTr="00086071">
        <w:tc>
          <w:tcPr>
            <w:tcW w:w="576" w:type="dxa"/>
            <w:tcMar>
              <w:left w:w="28" w:type="dxa"/>
              <w:right w:w="28" w:type="dxa"/>
            </w:tcMar>
          </w:tcPr>
          <w:p w14:paraId="4D68568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5</w:t>
            </w:r>
          </w:p>
        </w:tc>
        <w:tc>
          <w:tcPr>
            <w:tcW w:w="3895" w:type="dxa"/>
          </w:tcPr>
          <w:p w14:paraId="36CCBDCE"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Bài 5: Lập trình ứng dụng robot trên phần mềm.</w:t>
            </w:r>
          </w:p>
          <w:p w14:paraId="679A6139"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1. Giới thiệu phần mềm Robot Studio.</w:t>
            </w:r>
          </w:p>
          <w:p w14:paraId="2890BC4C"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2. Giao diện và chức năng các thanh công cụ.</w:t>
            </w:r>
          </w:p>
          <w:p w14:paraId="53947B5C"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3. Các thao tác cơ bản với chuột.</w:t>
            </w:r>
          </w:p>
          <w:p w14:paraId="024D6AC4"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4. Các lệnh cơ bản.</w:t>
            </w:r>
          </w:p>
          <w:p w14:paraId="6F059BB8"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 Lập trình trên máy tính.</w:t>
            </w:r>
          </w:p>
          <w:p w14:paraId="4533DCBA"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5.1. Cài đặt phần mềm trên máy tính.</w:t>
            </w:r>
          </w:p>
          <w:p w14:paraId="71A7B84A"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 xml:space="preserve">5.2. Tạo chương trình mới với </w:t>
            </w:r>
            <w:r w:rsidRPr="00A30328">
              <w:rPr>
                <w:rFonts w:eastAsia="Courier New" w:cs="Times New Roman"/>
                <w:spacing w:val="6"/>
                <w:sz w:val="28"/>
                <w:szCs w:val="28"/>
                <w:lang w:eastAsia="vi-VN"/>
              </w:rPr>
              <w:lastRenderedPageBreak/>
              <w:t>hệ thống robot có sẵn.</w:t>
            </w:r>
          </w:p>
          <w:p w14:paraId="4A55DE3A"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5.3. Thao tác di chuyển robot trên phần mềm sử dụng chuột và bàn phím.</w:t>
            </w:r>
          </w:p>
          <w:p w14:paraId="5B3B2DE9"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5.4. Tạo dụng cụ mới từ bản vẽ kỹ thuật.</w:t>
            </w:r>
          </w:p>
          <w:p w14:paraId="085D317E"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5.5. Lập trình điều khiển robot xoay gắp vật liệu bằng dụng cụ 1.</w:t>
            </w:r>
          </w:p>
          <w:p w14:paraId="7A406D2F"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5.6. Lập trình điều khiển robot xoay gắp vật liệu bằng dụng cụ 2.</w:t>
            </w:r>
          </w:p>
          <w:p w14:paraId="14A9B00B"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5.7. Lập trình điều khiển robot xoay gắp vật liệu bằng dụng cụ 3.</w:t>
            </w:r>
          </w:p>
          <w:p w14:paraId="4CD35529"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5.8. Bài tập tổng hợp.</w:t>
            </w:r>
          </w:p>
          <w:p w14:paraId="6276E474"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 Kiểm tra</w:t>
            </w:r>
          </w:p>
        </w:tc>
        <w:tc>
          <w:tcPr>
            <w:tcW w:w="863" w:type="dxa"/>
          </w:tcPr>
          <w:p w14:paraId="062718D3"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lastRenderedPageBreak/>
              <w:t>37</w:t>
            </w:r>
          </w:p>
        </w:tc>
        <w:tc>
          <w:tcPr>
            <w:tcW w:w="1015" w:type="dxa"/>
          </w:tcPr>
          <w:p w14:paraId="24F0129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b/>
                <w:spacing w:val="6"/>
                <w:sz w:val="28"/>
                <w:szCs w:val="28"/>
                <w:lang w:val="pt-BR" w:eastAsia="vi-VN"/>
              </w:rPr>
              <w:t>5</w:t>
            </w:r>
          </w:p>
          <w:p w14:paraId="2906370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E7A9B6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p w14:paraId="70A99D2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5FEEB6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0F99F9E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115F0A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p w14:paraId="61BF3F8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1</w:t>
            </w:r>
          </w:p>
        </w:tc>
        <w:tc>
          <w:tcPr>
            <w:tcW w:w="1551" w:type="dxa"/>
          </w:tcPr>
          <w:p w14:paraId="00F491E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b/>
                <w:spacing w:val="6"/>
                <w:sz w:val="28"/>
                <w:szCs w:val="28"/>
                <w:lang w:val="pt-BR" w:eastAsia="vi-VN"/>
              </w:rPr>
              <w:t>30</w:t>
            </w:r>
          </w:p>
          <w:p w14:paraId="418E3AC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8721222"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B2E4A8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9ED6B3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436FED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CDB3A1F"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151A41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40FA36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6FC52A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78FAA46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282134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p w14:paraId="132A816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0B33AD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lastRenderedPageBreak/>
              <w:t>2</w:t>
            </w:r>
          </w:p>
          <w:p w14:paraId="56E6001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09E10A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AF0B2A6"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p w14:paraId="5F02730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C04B76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p w14:paraId="5BFBCF2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64770A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p w14:paraId="5DBA5E5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1C1D9A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w:t>
            </w:r>
          </w:p>
          <w:p w14:paraId="14C73E99"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AB93B2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8</w:t>
            </w:r>
          </w:p>
        </w:tc>
        <w:tc>
          <w:tcPr>
            <w:tcW w:w="894" w:type="dxa"/>
          </w:tcPr>
          <w:p w14:paraId="6F1E9976"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b/>
                <w:spacing w:val="6"/>
                <w:sz w:val="28"/>
                <w:szCs w:val="28"/>
                <w:lang w:val="pt-BR" w:eastAsia="vi-VN"/>
              </w:rPr>
              <w:lastRenderedPageBreak/>
              <w:t>2</w:t>
            </w:r>
          </w:p>
          <w:p w14:paraId="03F2255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B8FAD4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1F891B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7FA96B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7374824E"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7B7E16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44ED1A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ECDFE7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FA6D172"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DBDFC8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C8E638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1D8DBFC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2035843"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55DDEC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D393DD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806DD2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A5F6F9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4A49042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E31B950"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049F2E26"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9BA137C"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228A784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35351BC7"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51776EE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p>
          <w:p w14:paraId="6DE70E1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w:t>
            </w:r>
          </w:p>
        </w:tc>
      </w:tr>
      <w:tr w:rsidR="003A7A3C" w:rsidRPr="00A30328" w14:paraId="3DC0D2F7" w14:textId="77777777" w:rsidTr="00086071">
        <w:tc>
          <w:tcPr>
            <w:tcW w:w="576" w:type="dxa"/>
            <w:tcMar>
              <w:left w:w="28" w:type="dxa"/>
              <w:right w:w="28" w:type="dxa"/>
            </w:tcMar>
          </w:tcPr>
          <w:p w14:paraId="4124225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spacing w:val="6"/>
                <w:sz w:val="28"/>
                <w:szCs w:val="28"/>
                <w:lang w:val="pt-BR" w:eastAsia="vi-VN"/>
              </w:rPr>
            </w:pPr>
            <w:r w:rsidRPr="00A30328">
              <w:rPr>
                <w:rFonts w:eastAsia="Courier New" w:cs="Times New Roman"/>
                <w:spacing w:val="6"/>
                <w:sz w:val="28"/>
                <w:szCs w:val="28"/>
                <w:lang w:val="pt-BR" w:eastAsia="vi-VN"/>
              </w:rPr>
              <w:lastRenderedPageBreak/>
              <w:t>6</w:t>
            </w:r>
          </w:p>
        </w:tc>
        <w:tc>
          <w:tcPr>
            <w:tcW w:w="3895" w:type="dxa"/>
          </w:tcPr>
          <w:p w14:paraId="2247220E"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Kiểm tra kết thúc</w:t>
            </w:r>
          </w:p>
        </w:tc>
        <w:tc>
          <w:tcPr>
            <w:tcW w:w="863" w:type="dxa"/>
          </w:tcPr>
          <w:p w14:paraId="1DF22584"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2</w:t>
            </w:r>
          </w:p>
        </w:tc>
        <w:tc>
          <w:tcPr>
            <w:tcW w:w="1015" w:type="dxa"/>
          </w:tcPr>
          <w:p w14:paraId="6D95F5CB"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1551" w:type="dxa"/>
          </w:tcPr>
          <w:p w14:paraId="2D035978"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p>
        </w:tc>
        <w:tc>
          <w:tcPr>
            <w:tcW w:w="894" w:type="dxa"/>
          </w:tcPr>
          <w:p w14:paraId="748C19A5"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2</w:t>
            </w:r>
          </w:p>
        </w:tc>
      </w:tr>
      <w:tr w:rsidR="003A7A3C" w:rsidRPr="00A30328" w14:paraId="547689D4" w14:textId="77777777" w:rsidTr="00086071">
        <w:tc>
          <w:tcPr>
            <w:tcW w:w="576" w:type="dxa"/>
            <w:tcMar>
              <w:left w:w="28" w:type="dxa"/>
              <w:right w:w="28" w:type="dxa"/>
            </w:tcMar>
          </w:tcPr>
          <w:p w14:paraId="296A29AB"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p>
        </w:tc>
        <w:tc>
          <w:tcPr>
            <w:tcW w:w="3895" w:type="dxa"/>
          </w:tcPr>
          <w:p w14:paraId="68CD5A16"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Cộng</w:t>
            </w:r>
          </w:p>
        </w:tc>
        <w:tc>
          <w:tcPr>
            <w:tcW w:w="863" w:type="dxa"/>
          </w:tcPr>
          <w:p w14:paraId="2905FD72"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90</w:t>
            </w:r>
          </w:p>
        </w:tc>
        <w:tc>
          <w:tcPr>
            <w:tcW w:w="1015" w:type="dxa"/>
          </w:tcPr>
          <w:p w14:paraId="65D8D721"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30</w:t>
            </w:r>
          </w:p>
        </w:tc>
        <w:tc>
          <w:tcPr>
            <w:tcW w:w="1551" w:type="dxa"/>
          </w:tcPr>
          <w:p w14:paraId="4AC1E93A"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54</w:t>
            </w:r>
          </w:p>
        </w:tc>
        <w:tc>
          <w:tcPr>
            <w:tcW w:w="894" w:type="dxa"/>
          </w:tcPr>
          <w:p w14:paraId="0C1D208D" w14:textId="77777777" w:rsidR="003A7A3C" w:rsidRPr="00A30328" w:rsidRDefault="003A7A3C" w:rsidP="00C91F7E">
            <w:pPr>
              <w:widowControl w:val="0"/>
              <w:tabs>
                <w:tab w:val="left" w:pos="6300"/>
                <w:tab w:val="center" w:pos="6521"/>
              </w:tabs>
              <w:spacing w:after="0" w:line="312" w:lineRule="auto"/>
              <w:jc w:val="center"/>
              <w:rPr>
                <w:rFonts w:eastAsia="Courier New" w:cs="Times New Roman"/>
                <w:b/>
                <w:spacing w:val="6"/>
                <w:sz w:val="28"/>
                <w:szCs w:val="28"/>
                <w:lang w:val="pt-BR" w:eastAsia="vi-VN"/>
              </w:rPr>
            </w:pPr>
            <w:r w:rsidRPr="00A30328">
              <w:rPr>
                <w:rFonts w:eastAsia="Courier New" w:cs="Times New Roman"/>
                <w:b/>
                <w:spacing w:val="6"/>
                <w:sz w:val="28"/>
                <w:szCs w:val="28"/>
                <w:lang w:val="pt-BR" w:eastAsia="vi-VN"/>
              </w:rPr>
              <w:t>6</w:t>
            </w:r>
          </w:p>
        </w:tc>
      </w:tr>
    </w:tbl>
    <w:p w14:paraId="6292643A" w14:textId="77777777" w:rsidR="003A7A3C" w:rsidRPr="00A30328" w:rsidRDefault="003A7A3C" w:rsidP="00C91F7E">
      <w:pPr>
        <w:spacing w:after="0" w:line="312" w:lineRule="auto"/>
        <w:rPr>
          <w:rFonts w:eastAsia="Courier New" w:cs="Times New Roman"/>
          <w:b/>
          <w:sz w:val="28"/>
          <w:szCs w:val="28"/>
          <w:lang w:eastAsia="vi-VN"/>
        </w:rPr>
      </w:pPr>
      <w:r w:rsidRPr="00A30328">
        <w:rPr>
          <w:rFonts w:eastAsia="Courier New" w:cs="Times New Roman"/>
          <w:sz w:val="28"/>
          <w:szCs w:val="28"/>
          <w:lang w:val="vi-VN" w:eastAsia="vi-VN"/>
        </w:rPr>
        <w:t>2. Nội dung chi tiết:</w:t>
      </w:r>
      <w:r w:rsidRPr="00A30328">
        <w:rPr>
          <w:rFonts w:eastAsia="Courier New" w:cs="Times New Roman"/>
          <w:i/>
          <w:sz w:val="28"/>
          <w:szCs w:val="28"/>
          <w:lang w:val="vi-VN" w:eastAsia="vi-VN"/>
        </w:rPr>
        <w:t xml:space="preserve"> </w:t>
      </w:r>
    </w:p>
    <w:tbl>
      <w:tblPr>
        <w:tblW w:w="9389" w:type="dxa"/>
        <w:tblLayout w:type="fixed"/>
        <w:tblCellMar>
          <w:left w:w="0" w:type="dxa"/>
          <w:right w:w="0" w:type="dxa"/>
        </w:tblCellMar>
        <w:tblLook w:val="04A0" w:firstRow="1" w:lastRow="0" w:firstColumn="1" w:lastColumn="0" w:noHBand="0" w:noVBand="1"/>
      </w:tblPr>
      <w:tblGrid>
        <w:gridCol w:w="6709"/>
        <w:gridCol w:w="2680"/>
      </w:tblGrid>
      <w:tr w:rsidR="003A7A3C" w:rsidRPr="00A30328" w14:paraId="430AD7E4" w14:textId="77777777" w:rsidTr="00086071">
        <w:tc>
          <w:tcPr>
            <w:tcW w:w="6709" w:type="dxa"/>
          </w:tcPr>
          <w:p w14:paraId="251BF996" w14:textId="77777777" w:rsidR="003A7A3C" w:rsidRPr="00A30328" w:rsidRDefault="003A7A3C" w:rsidP="00C91F7E">
            <w:pPr>
              <w:spacing w:after="0" w:line="312" w:lineRule="auto"/>
              <w:rPr>
                <w:rFonts w:eastAsia="Courier New" w:cs="Times New Roman"/>
                <w:spacing w:val="6"/>
                <w:sz w:val="28"/>
                <w:szCs w:val="28"/>
                <w:lang w:val="pt-BR" w:eastAsia="vi-VN"/>
              </w:rPr>
            </w:pPr>
            <w:r w:rsidRPr="00A30328">
              <w:rPr>
                <w:rFonts w:eastAsia="Courier New" w:cs="Times New Roman"/>
                <w:sz w:val="28"/>
                <w:szCs w:val="28"/>
                <w:lang w:val="vi-VN" w:eastAsia="vi-VN"/>
              </w:rPr>
              <w:t xml:space="preserve">Bài 1: </w:t>
            </w:r>
            <w:r w:rsidRPr="00A30328">
              <w:rPr>
                <w:rFonts w:eastAsia="Courier New" w:cs="Times New Roman"/>
                <w:b/>
                <w:bCs/>
                <w:spacing w:val="6"/>
                <w:sz w:val="28"/>
                <w:szCs w:val="28"/>
                <w:lang w:val="pt-BR" w:eastAsia="vi-VN"/>
              </w:rPr>
              <w:t>Giới thiệu chung về robot công nghiệp</w:t>
            </w:r>
          </w:p>
        </w:tc>
        <w:tc>
          <w:tcPr>
            <w:tcW w:w="2680" w:type="dxa"/>
          </w:tcPr>
          <w:p w14:paraId="3D42B447" w14:textId="77777777" w:rsidR="003A7A3C" w:rsidRPr="00A30328" w:rsidRDefault="003A7A3C" w:rsidP="00C91F7E">
            <w:pPr>
              <w:spacing w:after="0" w:line="312" w:lineRule="auto"/>
              <w:rPr>
                <w:rFonts w:eastAsia="Courier New" w:cs="Times New Roman"/>
                <w:sz w:val="28"/>
                <w:szCs w:val="28"/>
                <w:lang w:val="vi-VN" w:eastAsia="vi-VN"/>
              </w:rPr>
            </w:pPr>
            <w:r w:rsidRPr="00A30328">
              <w:rPr>
                <w:rFonts w:eastAsia="Courier New" w:cs="Times New Roman"/>
                <w:sz w:val="28"/>
                <w:szCs w:val="28"/>
                <w:lang w:val="pt-BR" w:eastAsia="vi-VN"/>
              </w:rPr>
              <w:t xml:space="preserve">  </w:t>
            </w:r>
            <w:r w:rsidRPr="00A30328">
              <w:rPr>
                <w:rFonts w:eastAsia="Courier New" w:cs="Times New Roman"/>
                <w:sz w:val="28"/>
                <w:szCs w:val="28"/>
                <w:lang w:val="vi-VN" w:eastAsia="vi-VN"/>
              </w:rPr>
              <w:t xml:space="preserve">Thời gian: </w:t>
            </w:r>
            <w:r w:rsidRPr="00A30328">
              <w:rPr>
                <w:rFonts w:eastAsia="Courier New" w:cs="Times New Roman"/>
                <w:sz w:val="28"/>
                <w:szCs w:val="28"/>
                <w:lang w:eastAsia="vi-VN"/>
              </w:rPr>
              <w:t>5</w:t>
            </w:r>
            <w:r w:rsidRPr="00A30328">
              <w:rPr>
                <w:rFonts w:eastAsia="Courier New" w:cs="Times New Roman"/>
                <w:sz w:val="28"/>
                <w:szCs w:val="28"/>
                <w:lang w:val="vi-VN" w:eastAsia="vi-VN"/>
              </w:rPr>
              <w:t>giờ</w:t>
            </w:r>
            <w:r w:rsidRPr="00A30328">
              <w:rPr>
                <w:rFonts w:eastAsia="Courier New" w:cs="Times New Roman"/>
                <w:sz w:val="28"/>
                <w:szCs w:val="28"/>
                <w:lang w:eastAsia="vi-VN"/>
              </w:rPr>
              <w:t xml:space="preserve"> </w:t>
            </w:r>
          </w:p>
        </w:tc>
      </w:tr>
    </w:tbl>
    <w:p w14:paraId="12092657" w14:textId="77777777" w:rsidR="003A7A3C" w:rsidRPr="00A30328" w:rsidRDefault="003A7A3C" w:rsidP="00C91F7E">
      <w:pPr>
        <w:spacing w:after="0" w:line="312" w:lineRule="auto"/>
        <w:rPr>
          <w:rFonts w:eastAsia="Courier New" w:cs="Times New Roman"/>
          <w:sz w:val="28"/>
          <w:szCs w:val="28"/>
          <w:lang w:val="vi-VN" w:eastAsia="vi-VN"/>
        </w:rPr>
      </w:pPr>
      <w:r w:rsidRPr="00A30328">
        <w:rPr>
          <w:rFonts w:eastAsia="Courier New" w:cs="Times New Roman"/>
          <w:i/>
          <w:sz w:val="28"/>
          <w:szCs w:val="28"/>
          <w:lang w:val="vi-VN" w:eastAsia="vi-VN"/>
        </w:rPr>
        <w:t xml:space="preserve"> </w:t>
      </w:r>
      <w:r w:rsidRPr="00A30328">
        <w:rPr>
          <w:rFonts w:eastAsia="Courier New" w:cs="Times New Roman"/>
          <w:sz w:val="28"/>
          <w:szCs w:val="28"/>
          <w:lang w:val="vi-VN" w:eastAsia="vi-VN"/>
        </w:rPr>
        <w:t xml:space="preserve">1. </w:t>
      </w:r>
      <w:r w:rsidRPr="00A30328">
        <w:rPr>
          <w:rFonts w:eastAsia="Courier New" w:cs="Times New Roman"/>
          <w:spacing w:val="6"/>
          <w:sz w:val="28"/>
          <w:szCs w:val="28"/>
          <w:lang w:val="pt-BR" w:eastAsia="vi-VN"/>
        </w:rPr>
        <w:t>Mục tiêu của bài:</w:t>
      </w:r>
      <w:r w:rsidRPr="00A30328">
        <w:rPr>
          <w:rFonts w:eastAsia="Courier New" w:cs="Times New Roman"/>
          <w:sz w:val="28"/>
          <w:szCs w:val="28"/>
          <w:lang w:val="vi-VN" w:eastAsia="vi-VN"/>
        </w:rPr>
        <w:t xml:space="preserve"> </w:t>
      </w:r>
    </w:p>
    <w:p w14:paraId="04108949" w14:textId="77777777" w:rsidR="003A7A3C" w:rsidRPr="00A30328" w:rsidRDefault="003A7A3C" w:rsidP="00C91F7E">
      <w:pPr>
        <w:spacing w:after="0" w:line="312" w:lineRule="auto"/>
        <w:ind w:firstLine="284"/>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 Trình bày được quá trình phát triển, các khái niệm và định nghĩa về robot công nghiệp.</w:t>
      </w:r>
    </w:p>
    <w:p w14:paraId="096F7969" w14:textId="77777777" w:rsidR="003A7A3C" w:rsidRPr="00A30328" w:rsidRDefault="003A7A3C" w:rsidP="00C91F7E">
      <w:pPr>
        <w:widowControl w:val="0"/>
        <w:tabs>
          <w:tab w:val="left" w:pos="284"/>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ab/>
        <w:t>- Trình bày được ứng dụng và xu hướng phát triển của robot công nghiệp trong tương lai.</w:t>
      </w:r>
    </w:p>
    <w:p w14:paraId="149153FD" w14:textId="77777777" w:rsidR="003A7A3C" w:rsidRPr="00A30328" w:rsidRDefault="003A7A3C" w:rsidP="00C91F7E">
      <w:pPr>
        <w:widowControl w:val="0"/>
        <w:tabs>
          <w:tab w:val="left" w:pos="284"/>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ab/>
        <w:t>- Rèn luyện tính tư duy, tác phong công nghiệp.</w:t>
      </w:r>
    </w:p>
    <w:p w14:paraId="264FD625" w14:textId="77777777" w:rsidR="003A7A3C" w:rsidRPr="00A30328" w:rsidRDefault="003A7A3C" w:rsidP="00C91F7E">
      <w:pPr>
        <w:widowControl w:val="0"/>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2. Nội dung của bài:</w:t>
      </w:r>
    </w:p>
    <w:p w14:paraId="5FD71CFC" w14:textId="77777777" w:rsidR="003A7A3C" w:rsidRPr="00A30328" w:rsidRDefault="003A7A3C" w:rsidP="00C91F7E">
      <w:pPr>
        <w:widowControl w:val="0"/>
        <w:tabs>
          <w:tab w:val="left" w:pos="6300"/>
          <w:tab w:val="center" w:pos="6521"/>
        </w:tabs>
        <w:spacing w:after="0" w:line="312" w:lineRule="auto"/>
        <w:jc w:val="both"/>
        <w:rPr>
          <w:rFonts w:eastAsia="Courier New" w:cs="Times New Roman"/>
          <w:i/>
          <w:spacing w:val="6"/>
          <w:sz w:val="28"/>
          <w:szCs w:val="28"/>
          <w:lang w:val="vi-VN" w:eastAsia="vi-VN"/>
        </w:rPr>
      </w:pPr>
      <w:r w:rsidRPr="00A30328">
        <w:rPr>
          <w:rFonts w:eastAsia="Courier New" w:cs="Times New Roman"/>
          <w:spacing w:val="6"/>
          <w:sz w:val="28"/>
          <w:szCs w:val="28"/>
          <w:lang w:val="vi-VN" w:eastAsia="vi-VN"/>
        </w:rPr>
        <w:lastRenderedPageBreak/>
        <w:t xml:space="preserve">2.1. Sơ lược quá trình phát triển của robot công nghiệp. </w:t>
      </w:r>
    </w:p>
    <w:p w14:paraId="5A7FDDB1" w14:textId="77777777" w:rsidR="003A7A3C" w:rsidRPr="00A30328" w:rsidRDefault="003A7A3C" w:rsidP="00C91F7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2.2. Các khái niệm và định nghĩa về robot công nghiệp</w:t>
      </w:r>
    </w:p>
    <w:p w14:paraId="7668A996" w14:textId="77777777" w:rsidR="003A7A3C" w:rsidRPr="00A30328" w:rsidRDefault="003A7A3C" w:rsidP="00C91F7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2.3. Ứng dụng của robot công nghiệp.</w:t>
      </w:r>
    </w:p>
    <w:tbl>
      <w:tblPr>
        <w:tblW w:w="9067" w:type="dxa"/>
        <w:tblInd w:w="5" w:type="dxa"/>
        <w:tblLayout w:type="fixed"/>
        <w:tblCellMar>
          <w:left w:w="0" w:type="dxa"/>
          <w:right w:w="0" w:type="dxa"/>
        </w:tblCellMar>
        <w:tblLook w:val="04A0" w:firstRow="1" w:lastRow="0" w:firstColumn="1" w:lastColumn="0" w:noHBand="0" w:noVBand="1"/>
      </w:tblPr>
      <w:tblGrid>
        <w:gridCol w:w="6266"/>
        <w:gridCol w:w="2801"/>
      </w:tblGrid>
      <w:tr w:rsidR="003A7A3C" w:rsidRPr="00A30328" w14:paraId="16D28A86" w14:textId="77777777" w:rsidTr="00086071">
        <w:tc>
          <w:tcPr>
            <w:tcW w:w="6266" w:type="dxa"/>
            <w:vAlign w:val="center"/>
          </w:tcPr>
          <w:p w14:paraId="283EDAFA" w14:textId="77777777" w:rsidR="003A7A3C" w:rsidRPr="00A30328" w:rsidRDefault="003A7A3C" w:rsidP="00C91F7E">
            <w:pPr>
              <w:widowControl w:val="0"/>
              <w:spacing w:after="0" w:line="312" w:lineRule="auto"/>
              <w:rPr>
                <w:rFonts w:eastAsia="Courier New" w:cs="Times New Roman"/>
                <w:spacing w:val="6"/>
                <w:sz w:val="28"/>
                <w:szCs w:val="28"/>
                <w:lang w:val="pt-BR" w:eastAsia="vi-VN"/>
              </w:rPr>
            </w:pPr>
            <w:r w:rsidRPr="00A30328">
              <w:rPr>
                <w:rFonts w:eastAsia="Courier New" w:cs="Times New Roman"/>
                <w:sz w:val="28"/>
                <w:szCs w:val="28"/>
                <w:lang w:val="vi-VN" w:eastAsia="vi-VN"/>
              </w:rPr>
              <w:t>Bài 2:</w:t>
            </w:r>
            <w:r w:rsidRPr="00A30328">
              <w:rPr>
                <w:rFonts w:eastAsia="Courier New" w:cs="Times New Roman"/>
                <w:b/>
                <w:bCs/>
                <w:sz w:val="28"/>
                <w:szCs w:val="28"/>
                <w:lang w:val="vi-VN" w:eastAsia="vi-VN"/>
              </w:rPr>
              <w:t xml:space="preserve"> </w:t>
            </w:r>
            <w:r w:rsidRPr="00A30328">
              <w:rPr>
                <w:rFonts w:eastAsia="Courier New" w:cs="Times New Roman"/>
                <w:b/>
                <w:bCs/>
                <w:spacing w:val="6"/>
                <w:sz w:val="28"/>
                <w:szCs w:val="28"/>
                <w:lang w:val="pt-BR" w:eastAsia="vi-VN"/>
              </w:rPr>
              <w:t>Cấu trúc và phân loại robot công nghiệp</w:t>
            </w:r>
          </w:p>
        </w:tc>
        <w:tc>
          <w:tcPr>
            <w:tcW w:w="2801" w:type="dxa"/>
            <w:vAlign w:val="center"/>
          </w:tcPr>
          <w:p w14:paraId="0E63697D" w14:textId="77777777" w:rsidR="003A7A3C" w:rsidRPr="00A30328" w:rsidRDefault="003A7A3C" w:rsidP="00C91F7E">
            <w:pPr>
              <w:spacing w:after="0" w:line="312" w:lineRule="auto"/>
              <w:jc w:val="center"/>
              <w:rPr>
                <w:rFonts w:eastAsia="Courier New" w:cs="Times New Roman"/>
                <w:sz w:val="28"/>
                <w:szCs w:val="28"/>
                <w:lang w:eastAsia="vi-VN"/>
              </w:rPr>
            </w:pPr>
            <w:r w:rsidRPr="00A30328">
              <w:rPr>
                <w:rFonts w:eastAsia="Courier New" w:cs="Times New Roman"/>
                <w:sz w:val="28"/>
                <w:szCs w:val="28"/>
                <w:lang w:val="vi-VN" w:eastAsia="vi-VN"/>
              </w:rPr>
              <w:t xml:space="preserve">Thời gian: </w:t>
            </w:r>
            <w:r w:rsidRPr="00A30328">
              <w:rPr>
                <w:rFonts w:eastAsia="Courier New" w:cs="Times New Roman"/>
                <w:sz w:val="28"/>
                <w:szCs w:val="28"/>
                <w:lang w:eastAsia="vi-VN"/>
              </w:rPr>
              <w:t xml:space="preserve">18 </w:t>
            </w:r>
            <w:r w:rsidRPr="00A30328">
              <w:rPr>
                <w:rFonts w:eastAsia="Courier New" w:cs="Times New Roman"/>
                <w:sz w:val="28"/>
                <w:szCs w:val="28"/>
                <w:lang w:val="vi-VN" w:eastAsia="vi-VN"/>
              </w:rPr>
              <w:t>giờ</w:t>
            </w:r>
            <w:r w:rsidRPr="00A30328">
              <w:rPr>
                <w:rFonts w:eastAsia="Courier New" w:cs="Times New Roman"/>
                <w:sz w:val="28"/>
                <w:szCs w:val="28"/>
                <w:lang w:eastAsia="vi-VN"/>
              </w:rPr>
              <w:t xml:space="preserve"> </w:t>
            </w:r>
          </w:p>
        </w:tc>
      </w:tr>
    </w:tbl>
    <w:p w14:paraId="2618ED4E" w14:textId="77777777" w:rsidR="003A7A3C" w:rsidRPr="00A30328" w:rsidRDefault="003A7A3C" w:rsidP="00C91F7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eastAsia="vi-VN"/>
        </w:rPr>
        <w:t xml:space="preserve">1. </w:t>
      </w:r>
      <w:r w:rsidRPr="00A30328">
        <w:rPr>
          <w:rFonts w:eastAsia="Courier New" w:cs="Times New Roman"/>
          <w:spacing w:val="6"/>
          <w:sz w:val="28"/>
          <w:szCs w:val="28"/>
          <w:lang w:val="vi-VN" w:eastAsia="vi-VN"/>
        </w:rPr>
        <w:t>Mục tiêu của bài:</w:t>
      </w:r>
    </w:p>
    <w:p w14:paraId="25548CC6" w14:textId="77777777" w:rsidR="003A7A3C" w:rsidRPr="00A30328" w:rsidRDefault="003A7A3C" w:rsidP="00C91F7E">
      <w:pPr>
        <w:widowControl w:val="0"/>
        <w:tabs>
          <w:tab w:val="left" w:pos="284"/>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ab/>
        <w:t>- Trình bày được các bộ phận cấu thành robot công nghiệp.</w:t>
      </w:r>
    </w:p>
    <w:p w14:paraId="37A94DB0" w14:textId="77777777" w:rsidR="003A7A3C" w:rsidRPr="00A30328" w:rsidRDefault="003A7A3C" w:rsidP="00C91F7E">
      <w:pPr>
        <w:widowControl w:val="0"/>
        <w:tabs>
          <w:tab w:val="left" w:pos="284"/>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ab/>
        <w:t>- Nêu được các chỉ tiêu đánh giá robot công nghiệp.</w:t>
      </w:r>
    </w:p>
    <w:p w14:paraId="751636E5" w14:textId="77777777" w:rsidR="003A7A3C" w:rsidRPr="00A30328" w:rsidRDefault="003A7A3C" w:rsidP="00C91F7E">
      <w:pPr>
        <w:widowControl w:val="0"/>
        <w:tabs>
          <w:tab w:val="left" w:pos="284"/>
          <w:tab w:val="left" w:pos="5760"/>
        </w:tabs>
        <w:autoSpaceDE w:val="0"/>
        <w:autoSpaceDN w:val="0"/>
        <w:adjustRightInd w:val="0"/>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ab/>
        <w:t>- Phân loại được robot công nghiệp.</w:t>
      </w:r>
    </w:p>
    <w:p w14:paraId="7044E6D9" w14:textId="77777777" w:rsidR="003A7A3C" w:rsidRPr="00A30328" w:rsidRDefault="003A7A3C" w:rsidP="00C91F7E">
      <w:pPr>
        <w:widowControl w:val="0"/>
        <w:tabs>
          <w:tab w:val="left" w:pos="284"/>
          <w:tab w:val="left" w:pos="5760"/>
        </w:tabs>
        <w:autoSpaceDE w:val="0"/>
        <w:autoSpaceDN w:val="0"/>
        <w:adjustRightInd w:val="0"/>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ab/>
        <w:t>- Rèn luyện tính tư duy và tác phong công nghiệp.</w:t>
      </w:r>
    </w:p>
    <w:p w14:paraId="1E59162F" w14:textId="77777777" w:rsidR="003A7A3C" w:rsidRPr="00A30328" w:rsidRDefault="003A7A3C" w:rsidP="00C91F7E">
      <w:pPr>
        <w:spacing w:after="0" w:line="312" w:lineRule="auto"/>
        <w:rPr>
          <w:rFonts w:eastAsia="Courier New" w:cs="Times New Roman"/>
          <w:sz w:val="28"/>
          <w:szCs w:val="28"/>
          <w:lang w:val="vi-VN" w:eastAsia="vi-VN"/>
        </w:rPr>
      </w:pPr>
      <w:r w:rsidRPr="00A30328">
        <w:rPr>
          <w:rFonts w:eastAsia="Courier New" w:cs="Times New Roman"/>
          <w:sz w:val="28"/>
          <w:szCs w:val="28"/>
          <w:lang w:val="vi-VN" w:eastAsia="vi-VN"/>
        </w:rPr>
        <w:t>2. Nội dung của bài:</w:t>
      </w:r>
    </w:p>
    <w:p w14:paraId="5AB4CC95" w14:textId="77777777" w:rsidR="003A7A3C" w:rsidRPr="00A30328" w:rsidRDefault="003A7A3C" w:rsidP="00C91F7E">
      <w:pPr>
        <w:widowControl w:val="0"/>
        <w:tabs>
          <w:tab w:val="left" w:pos="5760"/>
        </w:tabs>
        <w:autoSpaceDE w:val="0"/>
        <w:autoSpaceDN w:val="0"/>
        <w:adjustRightInd w:val="0"/>
        <w:spacing w:after="0" w:line="312" w:lineRule="auto"/>
        <w:rPr>
          <w:rFonts w:eastAsia="Courier New" w:cs="Times New Roman"/>
          <w:i/>
          <w:sz w:val="28"/>
          <w:szCs w:val="28"/>
          <w:lang w:val="vi-VN" w:eastAsia="vi-VN"/>
        </w:rPr>
      </w:pPr>
      <w:r w:rsidRPr="00A30328">
        <w:rPr>
          <w:rFonts w:eastAsia="Courier New" w:cs="Times New Roman"/>
          <w:sz w:val="28"/>
          <w:szCs w:val="28"/>
          <w:lang w:val="vi-VN" w:eastAsia="vi-VN"/>
        </w:rPr>
        <w:t>2.1. Các bộ phận cấu thành robot công nghiệp</w:t>
      </w:r>
    </w:p>
    <w:p w14:paraId="65196338"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2.2. Bậc tự do và các toạ độ suy rộng</w:t>
      </w:r>
    </w:p>
    <w:p w14:paraId="1A00352F"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2.3. Hệ toạ độ và vùng làm việc</w:t>
      </w:r>
    </w:p>
    <w:p w14:paraId="15051DC0" w14:textId="77777777" w:rsidR="003A7A3C" w:rsidRPr="00A30328" w:rsidRDefault="003A7A3C" w:rsidP="00C91F7E">
      <w:pPr>
        <w:widowControl w:val="0"/>
        <w:tabs>
          <w:tab w:val="left" w:pos="720"/>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2.4. Phân loại robot công nghiệp</w:t>
      </w:r>
    </w:p>
    <w:p w14:paraId="005301C8" w14:textId="77777777" w:rsidR="003A7A3C" w:rsidRPr="00A30328" w:rsidRDefault="003A7A3C" w:rsidP="00C91F7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A30328">
        <w:rPr>
          <w:rFonts w:eastAsia="Courier New" w:cs="Times New Roman"/>
          <w:color w:val="FF0000"/>
          <w:spacing w:val="6"/>
          <w:sz w:val="28"/>
          <w:szCs w:val="28"/>
          <w:lang w:val="vi-VN" w:eastAsia="vi-VN"/>
        </w:rPr>
        <w:t>2.5. Giới thiệu robot công nghiệp Robot ABB IRB 120.</w:t>
      </w:r>
    </w:p>
    <w:p w14:paraId="0B77FD86" w14:textId="77777777" w:rsidR="003A7A3C" w:rsidRPr="00A30328" w:rsidRDefault="003A7A3C" w:rsidP="00C91F7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A30328">
        <w:rPr>
          <w:rFonts w:eastAsia="Courier New" w:cs="Times New Roman"/>
          <w:color w:val="FF0000"/>
          <w:spacing w:val="6"/>
          <w:sz w:val="28"/>
          <w:szCs w:val="28"/>
          <w:lang w:eastAsia="vi-VN"/>
        </w:rPr>
        <w:t>2.</w:t>
      </w:r>
      <w:r w:rsidRPr="00A30328">
        <w:rPr>
          <w:rFonts w:eastAsia="Courier New" w:cs="Times New Roman"/>
          <w:color w:val="FF0000"/>
          <w:spacing w:val="6"/>
          <w:sz w:val="28"/>
          <w:szCs w:val="28"/>
          <w:lang w:val="vi-VN" w:eastAsia="vi-VN"/>
        </w:rPr>
        <w:t>5.1 Các quy định an toàn khi vận hành robot.</w:t>
      </w:r>
    </w:p>
    <w:p w14:paraId="1545A313" w14:textId="77777777" w:rsidR="003A7A3C" w:rsidRPr="00A30328" w:rsidRDefault="003A7A3C" w:rsidP="00C91F7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A30328">
        <w:rPr>
          <w:rFonts w:eastAsia="Courier New" w:cs="Times New Roman"/>
          <w:color w:val="FF0000"/>
          <w:spacing w:val="6"/>
          <w:sz w:val="28"/>
          <w:szCs w:val="28"/>
          <w:lang w:eastAsia="vi-VN"/>
        </w:rPr>
        <w:t>2.</w:t>
      </w:r>
      <w:r w:rsidRPr="00A30328">
        <w:rPr>
          <w:rFonts w:eastAsia="Courier New" w:cs="Times New Roman"/>
          <w:color w:val="FF0000"/>
          <w:spacing w:val="6"/>
          <w:sz w:val="28"/>
          <w:szCs w:val="28"/>
          <w:lang w:val="vi-VN" w:eastAsia="vi-VN"/>
        </w:rPr>
        <w:t>5.2 Kết cấu robot ABB IRB 120</w:t>
      </w:r>
    </w:p>
    <w:p w14:paraId="2B8DC3E5" w14:textId="77777777" w:rsidR="003A7A3C" w:rsidRPr="00A30328" w:rsidRDefault="003A7A3C" w:rsidP="00C91F7E">
      <w:pPr>
        <w:widowControl w:val="0"/>
        <w:tabs>
          <w:tab w:val="left" w:pos="720"/>
          <w:tab w:val="left" w:pos="5760"/>
        </w:tabs>
        <w:spacing w:after="0" w:line="312" w:lineRule="auto"/>
        <w:rPr>
          <w:rFonts w:eastAsia="Courier New" w:cs="Times New Roman"/>
          <w:color w:val="FF0000"/>
          <w:spacing w:val="6"/>
          <w:sz w:val="28"/>
          <w:szCs w:val="28"/>
          <w:lang w:val="vi-VN" w:eastAsia="vi-VN"/>
        </w:rPr>
      </w:pPr>
      <w:r w:rsidRPr="00A30328">
        <w:rPr>
          <w:rFonts w:eastAsia="Courier New" w:cs="Times New Roman"/>
          <w:color w:val="FF0000"/>
          <w:spacing w:val="6"/>
          <w:sz w:val="28"/>
          <w:szCs w:val="28"/>
          <w:lang w:eastAsia="vi-VN"/>
        </w:rPr>
        <w:t>2.</w:t>
      </w:r>
      <w:r w:rsidRPr="00A30328">
        <w:rPr>
          <w:rFonts w:eastAsia="Courier New" w:cs="Times New Roman"/>
          <w:color w:val="FF0000"/>
          <w:spacing w:val="6"/>
          <w:sz w:val="28"/>
          <w:szCs w:val="28"/>
          <w:lang w:val="vi-VN" w:eastAsia="vi-VN"/>
        </w:rPr>
        <w:t>5.3 Quy trình thực hiện thực tế</w:t>
      </w:r>
    </w:p>
    <w:p w14:paraId="78A0F507" w14:textId="77777777" w:rsidR="003A7A3C" w:rsidRPr="00A30328" w:rsidRDefault="003A7A3C" w:rsidP="00C91F7E">
      <w:pPr>
        <w:widowControl w:val="0"/>
        <w:spacing w:after="0" w:line="312" w:lineRule="auto"/>
        <w:rPr>
          <w:rFonts w:eastAsia="Courier New" w:cs="Times New Roman"/>
          <w:sz w:val="28"/>
          <w:szCs w:val="28"/>
          <w:lang w:eastAsia="vi-VN"/>
        </w:rPr>
      </w:pPr>
      <w:r w:rsidRPr="00A30328">
        <w:rPr>
          <w:rFonts w:eastAsia="Courier New" w:cs="Times New Roman"/>
          <w:sz w:val="28"/>
          <w:szCs w:val="28"/>
          <w:lang w:eastAsia="vi-VN"/>
        </w:rPr>
        <w:t>Kiểm tra</w:t>
      </w:r>
    </w:p>
    <w:tbl>
      <w:tblPr>
        <w:tblW w:w="9781" w:type="dxa"/>
        <w:tblLayout w:type="fixed"/>
        <w:tblCellMar>
          <w:left w:w="0" w:type="dxa"/>
          <w:right w:w="0" w:type="dxa"/>
        </w:tblCellMar>
        <w:tblLook w:val="04A0" w:firstRow="1" w:lastRow="0" w:firstColumn="1" w:lastColumn="0" w:noHBand="0" w:noVBand="1"/>
      </w:tblPr>
      <w:tblGrid>
        <w:gridCol w:w="6962"/>
        <w:gridCol w:w="2819"/>
      </w:tblGrid>
      <w:tr w:rsidR="003A7A3C" w:rsidRPr="00A30328" w14:paraId="0B4C7A63" w14:textId="77777777" w:rsidTr="00086071">
        <w:tc>
          <w:tcPr>
            <w:tcW w:w="6962" w:type="dxa"/>
            <w:vAlign w:val="center"/>
          </w:tcPr>
          <w:p w14:paraId="51E50504"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r w:rsidRPr="00A30328">
              <w:rPr>
                <w:rFonts w:eastAsia="Courier New" w:cs="Times New Roman"/>
                <w:sz w:val="28"/>
                <w:szCs w:val="28"/>
                <w:lang w:val="vi-VN" w:eastAsia="vi-VN"/>
              </w:rPr>
              <w:t xml:space="preserve">Bài </w:t>
            </w:r>
            <w:r w:rsidRPr="00A30328">
              <w:rPr>
                <w:rFonts w:eastAsia="Courier New" w:cs="Times New Roman"/>
                <w:sz w:val="28"/>
                <w:szCs w:val="28"/>
                <w:lang w:eastAsia="vi-VN"/>
              </w:rPr>
              <w:t>3</w:t>
            </w:r>
            <w:r w:rsidRPr="00A30328">
              <w:rPr>
                <w:rFonts w:eastAsia="Courier New" w:cs="Times New Roman"/>
                <w:sz w:val="28"/>
                <w:szCs w:val="28"/>
                <w:lang w:val="vi-VN" w:eastAsia="vi-VN"/>
              </w:rPr>
              <w:t xml:space="preserve">: </w:t>
            </w:r>
            <w:r w:rsidRPr="00A30328">
              <w:rPr>
                <w:rFonts w:eastAsia="Courier New" w:cs="Times New Roman"/>
                <w:b/>
                <w:bCs/>
                <w:spacing w:val="6"/>
                <w:sz w:val="28"/>
                <w:szCs w:val="28"/>
                <w:lang w:val="pt-BR" w:eastAsia="vi-VN"/>
              </w:rPr>
              <w:t>Các chuyển động cơ bản của robot công nghiệp</w:t>
            </w:r>
          </w:p>
        </w:tc>
        <w:tc>
          <w:tcPr>
            <w:tcW w:w="2819" w:type="dxa"/>
            <w:vAlign w:val="center"/>
          </w:tcPr>
          <w:p w14:paraId="59FE493C" w14:textId="77777777" w:rsidR="003A7A3C" w:rsidRPr="00A30328" w:rsidRDefault="003A7A3C" w:rsidP="00C91F7E">
            <w:pPr>
              <w:spacing w:after="0" w:line="312" w:lineRule="auto"/>
              <w:jc w:val="center"/>
              <w:rPr>
                <w:rFonts w:eastAsia="Courier New" w:cs="Times New Roman"/>
                <w:sz w:val="28"/>
                <w:szCs w:val="28"/>
                <w:lang w:eastAsia="vi-VN"/>
              </w:rPr>
            </w:pPr>
            <w:r w:rsidRPr="00A30328">
              <w:rPr>
                <w:rFonts w:eastAsia="Courier New" w:cs="Times New Roman"/>
                <w:sz w:val="28"/>
                <w:szCs w:val="28"/>
                <w:lang w:val="vi-VN" w:eastAsia="vi-VN"/>
              </w:rPr>
              <w:t xml:space="preserve">Thời gian: </w:t>
            </w:r>
            <w:r w:rsidRPr="00A30328">
              <w:rPr>
                <w:rFonts w:eastAsia="Courier New" w:cs="Times New Roman"/>
                <w:sz w:val="28"/>
                <w:szCs w:val="28"/>
                <w:lang w:eastAsia="vi-VN"/>
              </w:rPr>
              <w:t xml:space="preserve">18 </w:t>
            </w:r>
            <w:r w:rsidRPr="00A30328">
              <w:rPr>
                <w:rFonts w:eastAsia="Courier New" w:cs="Times New Roman"/>
                <w:sz w:val="28"/>
                <w:szCs w:val="28"/>
                <w:lang w:val="vi-VN" w:eastAsia="vi-VN"/>
              </w:rPr>
              <w:t>giờ</w:t>
            </w:r>
          </w:p>
        </w:tc>
      </w:tr>
    </w:tbl>
    <w:p w14:paraId="0FFFD78C" w14:textId="77777777" w:rsidR="003A7A3C" w:rsidRPr="00A30328" w:rsidRDefault="003A7A3C" w:rsidP="00C91F7E">
      <w:pPr>
        <w:widowControl w:val="0"/>
        <w:tabs>
          <w:tab w:val="left" w:pos="720"/>
          <w:tab w:val="left" w:pos="5760"/>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eastAsia="vi-VN"/>
        </w:rPr>
        <w:t xml:space="preserve">1. </w:t>
      </w:r>
      <w:r w:rsidRPr="00A30328">
        <w:rPr>
          <w:rFonts w:eastAsia="Courier New" w:cs="Times New Roman"/>
          <w:spacing w:val="6"/>
          <w:sz w:val="28"/>
          <w:szCs w:val="28"/>
          <w:lang w:val="vi-VN" w:eastAsia="vi-VN"/>
        </w:rPr>
        <w:t>Mục tiêu của bài:</w:t>
      </w:r>
    </w:p>
    <w:p w14:paraId="64FCD672"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pt-BR" w:eastAsia="vi-VN"/>
        </w:rPr>
        <w:tab/>
      </w:r>
      <w:r w:rsidRPr="00A30328">
        <w:rPr>
          <w:rFonts w:eastAsia="Courier New" w:cs="Times New Roman"/>
          <w:spacing w:val="6"/>
          <w:sz w:val="28"/>
          <w:szCs w:val="28"/>
          <w:lang w:val="vi-VN" w:eastAsia="vi-VN"/>
        </w:rPr>
        <w:t>- Trình bày được cấu tạo, nguyên lý hoạt động của các loại khớp dùng trong robot công nghiệp.</w:t>
      </w:r>
    </w:p>
    <w:p w14:paraId="52BBC348"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ab/>
        <w:t>- Điều khiển robot ABB IRB 120 xoay theo các trục và theo dụng cụ làm việc.</w:t>
      </w:r>
    </w:p>
    <w:p w14:paraId="083F8244" w14:textId="77777777" w:rsidR="003A7A3C" w:rsidRPr="00A30328" w:rsidRDefault="003A7A3C" w:rsidP="00C91F7E">
      <w:pPr>
        <w:widowControl w:val="0"/>
        <w:tabs>
          <w:tab w:val="left" w:pos="-720"/>
          <w:tab w:val="left" w:pos="840"/>
          <w:tab w:val="left" w:pos="6300"/>
        </w:tabs>
        <w:spacing w:after="0" w:line="312" w:lineRule="auto"/>
        <w:ind w:left="397"/>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 xml:space="preserve"> - Rèn luyện tính tỉ mỉ, chính xác, an toàn và vệ sinh công nghiệp</w:t>
      </w:r>
    </w:p>
    <w:p w14:paraId="07752DC5" w14:textId="77777777" w:rsidR="003A7A3C" w:rsidRPr="00A30328" w:rsidRDefault="003A7A3C" w:rsidP="00C91F7E">
      <w:pPr>
        <w:widowControl w:val="0"/>
        <w:tabs>
          <w:tab w:val="left" w:pos="390"/>
          <w:tab w:val="left" w:pos="720"/>
          <w:tab w:val="left" w:pos="5760"/>
        </w:tabs>
        <w:spacing w:after="0" w:line="312" w:lineRule="auto"/>
        <w:jc w:val="both"/>
        <w:rPr>
          <w:rFonts w:eastAsia="Courier New" w:cs="Times New Roman"/>
          <w:sz w:val="28"/>
          <w:szCs w:val="28"/>
          <w:lang w:val="vi-VN" w:eastAsia="vi-VN"/>
        </w:rPr>
      </w:pPr>
      <w:r w:rsidRPr="00A30328">
        <w:rPr>
          <w:rFonts w:eastAsia="Courier New" w:cs="Times New Roman"/>
          <w:sz w:val="28"/>
          <w:szCs w:val="28"/>
          <w:lang w:eastAsia="vi-VN"/>
        </w:rPr>
        <w:t xml:space="preserve">2. </w:t>
      </w:r>
      <w:r w:rsidRPr="00A30328">
        <w:rPr>
          <w:rFonts w:eastAsia="Courier New" w:cs="Times New Roman"/>
          <w:sz w:val="28"/>
          <w:szCs w:val="28"/>
          <w:lang w:val="vi-VN" w:eastAsia="vi-VN"/>
        </w:rPr>
        <w:t>Nội dung của bài:</w:t>
      </w:r>
    </w:p>
    <w:p w14:paraId="3569817C" w14:textId="77777777" w:rsidR="003A7A3C" w:rsidRPr="00A30328" w:rsidRDefault="003A7A3C" w:rsidP="00E64D0A">
      <w:pPr>
        <w:widowControl w:val="0"/>
        <w:numPr>
          <w:ilvl w:val="1"/>
          <w:numId w:val="61"/>
        </w:numPr>
        <w:spacing w:after="0" w:line="312" w:lineRule="auto"/>
        <w:ind w:left="426" w:hanging="426"/>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Các khái niệm ban đầu.</w:t>
      </w:r>
    </w:p>
    <w:p w14:paraId="2B993E40" w14:textId="77777777" w:rsidR="003A7A3C" w:rsidRPr="00A30328" w:rsidRDefault="003A7A3C" w:rsidP="00E64D0A">
      <w:pPr>
        <w:widowControl w:val="0"/>
        <w:numPr>
          <w:ilvl w:val="1"/>
          <w:numId w:val="61"/>
        </w:numPr>
        <w:spacing w:after="0" w:line="312" w:lineRule="auto"/>
        <w:ind w:left="426" w:hanging="426"/>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Các chuyển động cơ bản.</w:t>
      </w:r>
    </w:p>
    <w:p w14:paraId="30F5ECAD" w14:textId="77777777" w:rsidR="003A7A3C" w:rsidRPr="00A30328" w:rsidRDefault="003A7A3C" w:rsidP="00E64D0A">
      <w:pPr>
        <w:widowControl w:val="0"/>
        <w:numPr>
          <w:ilvl w:val="1"/>
          <w:numId w:val="61"/>
        </w:numPr>
        <w:spacing w:after="0" w:line="312" w:lineRule="auto"/>
        <w:ind w:left="426" w:hanging="426"/>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Một số kết cấu điển hình.</w:t>
      </w:r>
    </w:p>
    <w:p w14:paraId="65857100" w14:textId="77777777" w:rsidR="003A7A3C" w:rsidRPr="00A30328" w:rsidRDefault="003A7A3C" w:rsidP="00E64D0A">
      <w:pPr>
        <w:widowControl w:val="0"/>
        <w:numPr>
          <w:ilvl w:val="1"/>
          <w:numId w:val="61"/>
        </w:numPr>
        <w:spacing w:after="0" w:line="312" w:lineRule="auto"/>
        <w:ind w:left="426" w:hanging="426"/>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Điều khiển mô hình robot ABB IRB 120</w:t>
      </w:r>
    </w:p>
    <w:p w14:paraId="4B4D0A21" w14:textId="77777777" w:rsidR="003A7A3C" w:rsidRPr="00A30328" w:rsidRDefault="003A7A3C" w:rsidP="00E64D0A">
      <w:pPr>
        <w:widowControl w:val="0"/>
        <w:numPr>
          <w:ilvl w:val="2"/>
          <w:numId w:val="61"/>
        </w:numPr>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Điều khiển xoay theo các khớp.</w:t>
      </w:r>
    </w:p>
    <w:p w14:paraId="658A7ADD" w14:textId="77777777" w:rsidR="003A7A3C" w:rsidRPr="00A30328" w:rsidRDefault="003A7A3C" w:rsidP="00E64D0A">
      <w:pPr>
        <w:widowControl w:val="0"/>
        <w:numPr>
          <w:ilvl w:val="2"/>
          <w:numId w:val="61"/>
        </w:numPr>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Điều khiển xoay theo dụng cụ làm việc.</w:t>
      </w:r>
    </w:p>
    <w:p w14:paraId="0C985930" w14:textId="77777777" w:rsidR="003A7A3C" w:rsidRPr="00A30328" w:rsidRDefault="003A7A3C" w:rsidP="00E64D0A">
      <w:pPr>
        <w:widowControl w:val="0"/>
        <w:numPr>
          <w:ilvl w:val="2"/>
          <w:numId w:val="61"/>
        </w:numPr>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Điều khiển tổng hợp.</w:t>
      </w:r>
    </w:p>
    <w:p w14:paraId="4BA2454D" w14:textId="77777777" w:rsidR="003A7A3C" w:rsidRPr="00A30328" w:rsidRDefault="003A7A3C" w:rsidP="00C91F7E">
      <w:pPr>
        <w:widowControl w:val="0"/>
        <w:tabs>
          <w:tab w:val="left" w:pos="720"/>
          <w:tab w:val="left" w:pos="5760"/>
        </w:tabs>
        <w:spacing w:after="0" w:line="312" w:lineRule="auto"/>
        <w:jc w:val="both"/>
        <w:rPr>
          <w:rFonts w:eastAsia="Courier New" w:cs="Times New Roman"/>
          <w:spacing w:val="6"/>
          <w:sz w:val="28"/>
          <w:szCs w:val="28"/>
          <w:lang w:eastAsia="vi-VN"/>
        </w:rPr>
      </w:pPr>
      <w:r w:rsidRPr="00A30328">
        <w:rPr>
          <w:rFonts w:eastAsia="Courier New" w:cs="Times New Roman"/>
          <w:spacing w:val="6"/>
          <w:sz w:val="28"/>
          <w:szCs w:val="28"/>
          <w:lang w:eastAsia="vi-VN"/>
        </w:rPr>
        <w:t>* Kiểm tra</w:t>
      </w:r>
    </w:p>
    <w:p w14:paraId="2B498406" w14:textId="77777777" w:rsidR="003A7A3C" w:rsidRPr="00A30328" w:rsidRDefault="003A7A3C" w:rsidP="00C91F7E">
      <w:pPr>
        <w:widowControl w:val="0"/>
        <w:tabs>
          <w:tab w:val="left" w:pos="720"/>
          <w:tab w:val="left" w:pos="5760"/>
        </w:tabs>
        <w:spacing w:after="0" w:line="312" w:lineRule="auto"/>
        <w:jc w:val="both"/>
        <w:rPr>
          <w:rFonts w:eastAsia="Courier New" w:cs="Times New Roman"/>
          <w:spacing w:val="6"/>
          <w:sz w:val="28"/>
          <w:szCs w:val="28"/>
          <w:lang w:eastAsia="vi-VN"/>
        </w:rPr>
      </w:pPr>
    </w:p>
    <w:tbl>
      <w:tblPr>
        <w:tblW w:w="9305" w:type="dxa"/>
        <w:tblLayout w:type="fixed"/>
        <w:tblCellMar>
          <w:left w:w="0" w:type="dxa"/>
          <w:right w:w="0" w:type="dxa"/>
        </w:tblCellMar>
        <w:tblLook w:val="04A0" w:firstRow="1" w:lastRow="0" w:firstColumn="1" w:lastColumn="0" w:noHBand="0" w:noVBand="1"/>
      </w:tblPr>
      <w:tblGrid>
        <w:gridCol w:w="7265"/>
        <w:gridCol w:w="2040"/>
      </w:tblGrid>
      <w:tr w:rsidR="003A7A3C" w:rsidRPr="00A30328" w14:paraId="36D29CD3" w14:textId="77777777" w:rsidTr="00086071">
        <w:tc>
          <w:tcPr>
            <w:tcW w:w="7265" w:type="dxa"/>
            <w:vAlign w:val="center"/>
          </w:tcPr>
          <w:p w14:paraId="3E5AA6FB" w14:textId="77777777" w:rsidR="003A7A3C" w:rsidRPr="00A30328" w:rsidRDefault="003A7A3C" w:rsidP="00C91F7E">
            <w:pPr>
              <w:widowControl w:val="0"/>
              <w:tabs>
                <w:tab w:val="left" w:pos="6300"/>
                <w:tab w:val="center" w:pos="6521"/>
              </w:tabs>
              <w:spacing w:after="0" w:line="312" w:lineRule="auto"/>
              <w:rPr>
                <w:rFonts w:eastAsia="Courier New" w:cs="Times New Roman"/>
                <w:spacing w:val="6"/>
                <w:sz w:val="28"/>
                <w:szCs w:val="28"/>
                <w:lang w:val="pt-BR" w:eastAsia="vi-VN"/>
              </w:rPr>
            </w:pPr>
            <w:r w:rsidRPr="00A30328">
              <w:rPr>
                <w:rFonts w:eastAsia="Courier New" w:cs="Times New Roman"/>
                <w:bCs/>
                <w:sz w:val="28"/>
                <w:szCs w:val="28"/>
                <w:lang w:val="vi-VN" w:eastAsia="vi-VN"/>
              </w:rPr>
              <w:t xml:space="preserve">Bài </w:t>
            </w:r>
            <w:r w:rsidRPr="00A30328">
              <w:rPr>
                <w:rFonts w:eastAsia="Courier New" w:cs="Times New Roman"/>
                <w:bCs/>
                <w:sz w:val="28"/>
                <w:szCs w:val="28"/>
                <w:lang w:eastAsia="vi-VN"/>
              </w:rPr>
              <w:t>4</w:t>
            </w:r>
            <w:r w:rsidRPr="00A30328">
              <w:rPr>
                <w:rFonts w:eastAsia="Courier New" w:cs="Times New Roman"/>
                <w:bCs/>
                <w:sz w:val="28"/>
                <w:szCs w:val="28"/>
                <w:lang w:val="vi-VN" w:eastAsia="vi-VN"/>
              </w:rPr>
              <w:t>:</w:t>
            </w:r>
            <w:r w:rsidRPr="00A30328">
              <w:rPr>
                <w:rFonts w:eastAsia="Courier New" w:cs="Times New Roman"/>
                <w:b/>
                <w:sz w:val="28"/>
                <w:szCs w:val="28"/>
                <w:lang w:val="vi-VN" w:eastAsia="vi-VN"/>
              </w:rPr>
              <w:t xml:space="preserve"> </w:t>
            </w:r>
            <w:r w:rsidRPr="00A30328">
              <w:rPr>
                <w:rFonts w:eastAsia="Courier New" w:cs="Times New Roman"/>
                <w:b/>
                <w:bCs/>
                <w:spacing w:val="6"/>
                <w:sz w:val="28"/>
                <w:szCs w:val="28"/>
                <w:lang w:val="pt-BR" w:eastAsia="vi-VN"/>
              </w:rPr>
              <w:t>Phương trình động học và động lực học của robot</w:t>
            </w:r>
          </w:p>
        </w:tc>
        <w:tc>
          <w:tcPr>
            <w:tcW w:w="2040" w:type="dxa"/>
            <w:vAlign w:val="center"/>
          </w:tcPr>
          <w:p w14:paraId="36C4CBFE" w14:textId="77777777" w:rsidR="003A7A3C" w:rsidRPr="00A30328" w:rsidRDefault="003A7A3C" w:rsidP="00C91F7E">
            <w:pPr>
              <w:spacing w:after="0" w:line="312" w:lineRule="auto"/>
              <w:jc w:val="right"/>
              <w:rPr>
                <w:rFonts w:eastAsia="Courier New" w:cs="Times New Roman"/>
                <w:sz w:val="28"/>
                <w:szCs w:val="28"/>
                <w:lang w:eastAsia="vi-VN"/>
              </w:rPr>
            </w:pPr>
            <w:r w:rsidRPr="00A30328">
              <w:rPr>
                <w:rFonts w:eastAsia="Courier New" w:cs="Times New Roman"/>
                <w:sz w:val="28"/>
                <w:szCs w:val="28"/>
                <w:lang w:val="vi-VN" w:eastAsia="vi-VN"/>
              </w:rPr>
              <w:t xml:space="preserve">Thời gian: </w:t>
            </w:r>
            <w:r w:rsidRPr="00A30328">
              <w:rPr>
                <w:rFonts w:eastAsia="Courier New" w:cs="Times New Roman"/>
                <w:sz w:val="28"/>
                <w:szCs w:val="28"/>
                <w:lang w:eastAsia="vi-VN"/>
              </w:rPr>
              <w:t xml:space="preserve">10 </w:t>
            </w:r>
            <w:r w:rsidRPr="00A30328">
              <w:rPr>
                <w:rFonts w:eastAsia="Courier New" w:cs="Times New Roman"/>
                <w:sz w:val="28"/>
                <w:szCs w:val="28"/>
                <w:lang w:val="vi-VN" w:eastAsia="vi-VN"/>
              </w:rPr>
              <w:t>giờ</w:t>
            </w:r>
            <w:r w:rsidRPr="00A30328">
              <w:rPr>
                <w:rFonts w:eastAsia="Courier New" w:cs="Times New Roman"/>
                <w:sz w:val="28"/>
                <w:szCs w:val="28"/>
                <w:lang w:eastAsia="vi-VN"/>
              </w:rPr>
              <w:t xml:space="preserve">  </w:t>
            </w:r>
            <w:r w:rsidRPr="00A30328">
              <w:rPr>
                <w:rFonts w:eastAsia="Courier New" w:cs="Times New Roman"/>
                <w:sz w:val="28"/>
                <w:szCs w:val="28"/>
                <w:lang w:val="vi-VN" w:eastAsia="vi-VN"/>
              </w:rPr>
              <w:t xml:space="preserve"> </w:t>
            </w:r>
            <w:r w:rsidRPr="00A30328">
              <w:rPr>
                <w:rFonts w:eastAsia="Courier New" w:cs="Times New Roman"/>
                <w:sz w:val="28"/>
                <w:szCs w:val="28"/>
                <w:lang w:eastAsia="vi-VN"/>
              </w:rPr>
              <w:t xml:space="preserve"> </w:t>
            </w:r>
          </w:p>
        </w:tc>
      </w:tr>
    </w:tbl>
    <w:p w14:paraId="48D7246B" w14:textId="77777777" w:rsidR="003A7A3C" w:rsidRPr="00A30328" w:rsidRDefault="003A7A3C" w:rsidP="00C91F7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eastAsia="vi-VN"/>
        </w:rPr>
        <w:t xml:space="preserve">1. </w:t>
      </w:r>
      <w:r w:rsidRPr="00A30328">
        <w:rPr>
          <w:rFonts w:eastAsia="Courier New" w:cs="Times New Roman"/>
          <w:spacing w:val="6"/>
          <w:sz w:val="28"/>
          <w:szCs w:val="28"/>
          <w:lang w:val="vi-VN" w:eastAsia="vi-VN"/>
        </w:rPr>
        <w:t>Mục tiêu của bài:</w:t>
      </w:r>
    </w:p>
    <w:p w14:paraId="009CE794"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ab/>
        <w:t>- Trình bày được phương trình động học thuận và động học nghịch của robot.</w:t>
      </w:r>
    </w:p>
    <w:p w14:paraId="1E6CCFEA"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ab/>
        <w:t>- Giải được hệ phương trình động học của robot.</w:t>
      </w:r>
    </w:p>
    <w:p w14:paraId="4F7111DC"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ab/>
        <w:t>- Trình bạy được phương trình động lực học của robot.</w:t>
      </w:r>
    </w:p>
    <w:p w14:paraId="3FC6FFB3"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ab/>
        <w:t>- Mô phỏng các phương trình trên máy tính chính xác.</w:t>
      </w:r>
    </w:p>
    <w:p w14:paraId="504C3EDB" w14:textId="77777777" w:rsidR="003A7A3C" w:rsidRPr="00A30328" w:rsidRDefault="003A7A3C" w:rsidP="00C91F7E">
      <w:pPr>
        <w:widowControl w:val="0"/>
        <w:tabs>
          <w:tab w:val="left" w:pos="-720"/>
          <w:tab w:val="left" w:pos="840"/>
          <w:tab w:val="left" w:pos="6300"/>
        </w:tabs>
        <w:spacing w:after="0" w:line="312" w:lineRule="auto"/>
        <w:ind w:left="397"/>
        <w:jc w:val="both"/>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 xml:space="preserve"> - Rèn luyện tính tỉ mỉ, chính xác, an toàn và vệ sinh công nghiệp</w:t>
      </w:r>
    </w:p>
    <w:p w14:paraId="181446AE" w14:textId="77777777" w:rsidR="003A7A3C" w:rsidRPr="00A30328" w:rsidRDefault="003A7A3C" w:rsidP="00C91F7E">
      <w:pPr>
        <w:widowControl w:val="0"/>
        <w:tabs>
          <w:tab w:val="left" w:pos="390"/>
          <w:tab w:val="left" w:pos="720"/>
          <w:tab w:val="left" w:pos="5760"/>
        </w:tabs>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 xml:space="preserve">2. Nội dung của bài: </w:t>
      </w:r>
    </w:p>
    <w:p w14:paraId="5CE842FF"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2.1. Phương trình động học thuận</w:t>
      </w:r>
    </w:p>
    <w:p w14:paraId="555F1CE8"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2.2. Phương trình động học nghịch</w:t>
      </w:r>
    </w:p>
    <w:p w14:paraId="3CE4DC2E"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2.3. Giải hệ phương trình động học của robot</w:t>
      </w:r>
    </w:p>
    <w:p w14:paraId="32DF99C4"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eastAsia="vi-VN"/>
        </w:rPr>
      </w:pPr>
      <w:r w:rsidRPr="00A30328">
        <w:rPr>
          <w:rFonts w:eastAsia="Courier New" w:cs="Times New Roman"/>
          <w:spacing w:val="6"/>
          <w:sz w:val="28"/>
          <w:szCs w:val="28"/>
          <w:lang w:eastAsia="vi-VN"/>
        </w:rPr>
        <w:t>2.4. Động lực học robot</w:t>
      </w:r>
    </w:p>
    <w:p w14:paraId="471AD1DD" w14:textId="77777777" w:rsidR="003A7A3C" w:rsidRPr="00A30328" w:rsidRDefault="003A7A3C" w:rsidP="00C91F7E">
      <w:pPr>
        <w:widowControl w:val="0"/>
        <w:tabs>
          <w:tab w:val="left" w:pos="390"/>
          <w:tab w:val="left" w:pos="720"/>
          <w:tab w:val="left" w:pos="5760"/>
        </w:tabs>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 xml:space="preserve">      </w:t>
      </w:r>
    </w:p>
    <w:p w14:paraId="6AF1E712" w14:textId="77777777" w:rsidR="003A7A3C" w:rsidRPr="00A30328" w:rsidRDefault="003A7A3C" w:rsidP="00C91F7E">
      <w:pPr>
        <w:widowControl w:val="0"/>
        <w:tabs>
          <w:tab w:val="left" w:pos="720"/>
          <w:tab w:val="left" w:pos="5760"/>
        </w:tabs>
        <w:spacing w:after="0" w:line="312" w:lineRule="auto"/>
        <w:jc w:val="both"/>
        <w:rPr>
          <w:rFonts w:eastAsia="Courier New" w:cs="Times New Roman"/>
          <w:spacing w:val="6"/>
          <w:sz w:val="28"/>
          <w:szCs w:val="28"/>
          <w:lang w:eastAsia="vi-VN"/>
        </w:rPr>
      </w:pPr>
    </w:p>
    <w:tbl>
      <w:tblPr>
        <w:tblW w:w="9086" w:type="dxa"/>
        <w:tblLayout w:type="fixed"/>
        <w:tblCellMar>
          <w:left w:w="0" w:type="dxa"/>
          <w:right w:w="0" w:type="dxa"/>
        </w:tblCellMar>
        <w:tblLook w:val="04A0" w:firstRow="1" w:lastRow="0" w:firstColumn="1" w:lastColumn="0" w:noHBand="0" w:noVBand="1"/>
      </w:tblPr>
      <w:tblGrid>
        <w:gridCol w:w="6574"/>
        <w:gridCol w:w="2512"/>
      </w:tblGrid>
      <w:tr w:rsidR="003A7A3C" w:rsidRPr="00A30328" w14:paraId="1707DA80" w14:textId="77777777" w:rsidTr="00086071">
        <w:tc>
          <w:tcPr>
            <w:tcW w:w="6574" w:type="dxa"/>
          </w:tcPr>
          <w:p w14:paraId="5D3A8AEF" w14:textId="77777777" w:rsidR="003A7A3C" w:rsidRPr="00A30328" w:rsidRDefault="003A7A3C" w:rsidP="00C91F7E">
            <w:pPr>
              <w:spacing w:after="0" w:line="312" w:lineRule="auto"/>
              <w:rPr>
                <w:rFonts w:eastAsia="Courier New" w:cs="Times New Roman"/>
                <w:b/>
                <w:sz w:val="28"/>
                <w:szCs w:val="28"/>
                <w:lang w:eastAsia="vi-VN"/>
              </w:rPr>
            </w:pPr>
            <w:r w:rsidRPr="00A30328">
              <w:rPr>
                <w:rFonts w:eastAsia="Courier New" w:cs="Times New Roman"/>
                <w:bCs/>
                <w:sz w:val="28"/>
                <w:szCs w:val="28"/>
                <w:lang w:val="vi-VN" w:eastAsia="vi-VN"/>
              </w:rPr>
              <w:t xml:space="preserve">Bài </w:t>
            </w:r>
            <w:r w:rsidRPr="00A30328">
              <w:rPr>
                <w:rFonts w:eastAsia="Courier New" w:cs="Times New Roman"/>
                <w:bCs/>
                <w:sz w:val="28"/>
                <w:szCs w:val="28"/>
                <w:lang w:eastAsia="vi-VN"/>
              </w:rPr>
              <w:t>5</w:t>
            </w:r>
            <w:r w:rsidRPr="00A30328">
              <w:rPr>
                <w:rFonts w:eastAsia="Courier New" w:cs="Times New Roman"/>
                <w:bCs/>
                <w:sz w:val="28"/>
                <w:szCs w:val="28"/>
                <w:lang w:val="vi-VN" w:eastAsia="vi-VN"/>
              </w:rPr>
              <w:t>:</w:t>
            </w:r>
            <w:r w:rsidRPr="00A30328">
              <w:rPr>
                <w:rFonts w:eastAsia="Courier New" w:cs="Times New Roman"/>
                <w:b/>
                <w:sz w:val="28"/>
                <w:szCs w:val="28"/>
                <w:lang w:val="vi-VN" w:eastAsia="vi-VN"/>
              </w:rPr>
              <w:t xml:space="preserve"> </w:t>
            </w:r>
            <w:r w:rsidRPr="00A30328">
              <w:rPr>
                <w:rFonts w:eastAsia="Courier New" w:cs="Times New Roman"/>
                <w:b/>
                <w:spacing w:val="6"/>
                <w:sz w:val="28"/>
                <w:szCs w:val="28"/>
                <w:lang w:val="pt-BR" w:eastAsia="vi-VN"/>
              </w:rPr>
              <w:t>Lập trình ứng dụng robot trên phần mềm.</w:t>
            </w:r>
          </w:p>
        </w:tc>
        <w:tc>
          <w:tcPr>
            <w:tcW w:w="2512" w:type="dxa"/>
          </w:tcPr>
          <w:p w14:paraId="29F0D428" w14:textId="77777777" w:rsidR="003A7A3C" w:rsidRPr="00A30328" w:rsidRDefault="003A7A3C" w:rsidP="00C91F7E">
            <w:pPr>
              <w:spacing w:after="0" w:line="312" w:lineRule="auto"/>
              <w:jc w:val="center"/>
              <w:rPr>
                <w:rFonts w:eastAsia="Courier New" w:cs="Times New Roman"/>
                <w:sz w:val="28"/>
                <w:szCs w:val="28"/>
                <w:lang w:eastAsia="vi-VN"/>
              </w:rPr>
            </w:pPr>
            <w:r w:rsidRPr="00A30328">
              <w:rPr>
                <w:rFonts w:eastAsia="Courier New" w:cs="Times New Roman"/>
                <w:sz w:val="28"/>
                <w:szCs w:val="28"/>
                <w:lang w:val="vi-VN" w:eastAsia="vi-VN"/>
              </w:rPr>
              <w:t xml:space="preserve">Thời gian: </w:t>
            </w:r>
            <w:r w:rsidRPr="00A30328">
              <w:rPr>
                <w:rFonts w:eastAsia="Courier New" w:cs="Times New Roman"/>
                <w:sz w:val="28"/>
                <w:szCs w:val="28"/>
                <w:lang w:eastAsia="vi-VN"/>
              </w:rPr>
              <w:t xml:space="preserve">37 </w:t>
            </w:r>
            <w:r w:rsidRPr="00A30328">
              <w:rPr>
                <w:rFonts w:eastAsia="Courier New" w:cs="Times New Roman"/>
                <w:sz w:val="28"/>
                <w:szCs w:val="28"/>
                <w:lang w:val="vi-VN" w:eastAsia="vi-VN"/>
              </w:rPr>
              <w:t>giờ</w:t>
            </w:r>
            <w:r w:rsidRPr="00A30328">
              <w:rPr>
                <w:rFonts w:eastAsia="Courier New" w:cs="Times New Roman"/>
                <w:sz w:val="28"/>
                <w:szCs w:val="28"/>
                <w:lang w:eastAsia="vi-VN"/>
              </w:rPr>
              <w:t xml:space="preserve">  </w:t>
            </w:r>
          </w:p>
        </w:tc>
      </w:tr>
    </w:tbl>
    <w:p w14:paraId="23561D6B" w14:textId="77777777" w:rsidR="003A7A3C" w:rsidRPr="00A30328" w:rsidRDefault="003A7A3C" w:rsidP="00C91F7E">
      <w:pPr>
        <w:widowControl w:val="0"/>
        <w:tabs>
          <w:tab w:val="left" w:pos="576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pacing w:val="6"/>
          <w:sz w:val="28"/>
          <w:szCs w:val="28"/>
          <w:lang w:eastAsia="vi-VN"/>
        </w:rPr>
        <w:t xml:space="preserve">1. </w:t>
      </w:r>
      <w:r w:rsidRPr="00A30328">
        <w:rPr>
          <w:rFonts w:eastAsia="Courier New" w:cs="Times New Roman"/>
          <w:spacing w:val="6"/>
          <w:sz w:val="28"/>
          <w:szCs w:val="28"/>
          <w:lang w:val="vi-VN" w:eastAsia="vi-VN"/>
        </w:rPr>
        <w:t>Mục tiêu của bài:</w:t>
      </w:r>
    </w:p>
    <w:p w14:paraId="39B35F33"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A30328">
        <w:rPr>
          <w:rFonts w:eastAsia="Courier New" w:cs="Times New Roman"/>
          <w:spacing w:val="6"/>
          <w:sz w:val="28"/>
          <w:szCs w:val="28"/>
          <w:lang w:val="vi-VN" w:eastAsia="vi-VN"/>
        </w:rPr>
        <w:tab/>
      </w:r>
      <w:r w:rsidRPr="00A30328">
        <w:rPr>
          <w:rFonts w:eastAsia="Courier New" w:cs="Times New Roman"/>
          <w:sz w:val="28"/>
          <w:szCs w:val="28"/>
          <w:lang w:val="vi-VN" w:eastAsia="vi-VN"/>
        </w:rPr>
        <w:t xml:space="preserve">- </w:t>
      </w:r>
      <w:r w:rsidRPr="00A30328">
        <w:rPr>
          <w:rFonts w:eastAsia="Courier New" w:cs="Times New Roman"/>
          <w:sz w:val="28"/>
          <w:szCs w:val="28"/>
          <w:lang w:val="it-IT" w:eastAsia="vi-VN"/>
        </w:rPr>
        <w:t>Cài đặt được phần mềm robot studio.</w:t>
      </w:r>
    </w:p>
    <w:p w14:paraId="3157EC63"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A30328">
        <w:rPr>
          <w:rFonts w:eastAsia="Courier New" w:cs="Times New Roman"/>
          <w:sz w:val="28"/>
          <w:szCs w:val="28"/>
          <w:lang w:val="it-IT" w:eastAsia="vi-VN"/>
        </w:rPr>
        <w:tab/>
        <w:t>- Trình bày được giao diện phần mềm và chức năng các thanh công cụ.</w:t>
      </w:r>
    </w:p>
    <w:p w14:paraId="15146909"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A30328">
        <w:rPr>
          <w:rFonts w:eastAsia="Courier New" w:cs="Times New Roman"/>
          <w:sz w:val="28"/>
          <w:szCs w:val="28"/>
          <w:lang w:val="it-IT" w:eastAsia="vi-VN"/>
        </w:rPr>
        <w:tab/>
        <w:t>- Tạo được chương trình mới.</w:t>
      </w:r>
    </w:p>
    <w:p w14:paraId="4B0E344B"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A30328">
        <w:rPr>
          <w:rFonts w:eastAsia="Courier New" w:cs="Times New Roman"/>
          <w:sz w:val="28"/>
          <w:szCs w:val="28"/>
          <w:lang w:val="it-IT" w:eastAsia="vi-VN"/>
        </w:rPr>
        <w:tab/>
        <w:t>- Tạo dụng cụ cho robot từ bản vẽ kỹ thuật.</w:t>
      </w:r>
    </w:p>
    <w:p w14:paraId="7AF8F9A9"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z w:val="28"/>
          <w:szCs w:val="28"/>
          <w:lang w:val="it-IT" w:eastAsia="vi-VN"/>
        </w:rPr>
      </w:pPr>
      <w:r w:rsidRPr="00A30328">
        <w:rPr>
          <w:rFonts w:eastAsia="Courier New" w:cs="Times New Roman"/>
          <w:sz w:val="28"/>
          <w:szCs w:val="28"/>
          <w:lang w:val="it-IT" w:eastAsia="vi-VN"/>
        </w:rPr>
        <w:tab/>
        <w:t>- Lập trình cho robot di chuyển.</w:t>
      </w:r>
    </w:p>
    <w:p w14:paraId="3C8EAF1F" w14:textId="77777777" w:rsidR="003A7A3C" w:rsidRPr="00A30328" w:rsidRDefault="003A7A3C" w:rsidP="00C91F7E">
      <w:pPr>
        <w:widowControl w:val="0"/>
        <w:tabs>
          <w:tab w:val="left" w:pos="480"/>
          <w:tab w:val="left" w:pos="6300"/>
          <w:tab w:val="center" w:pos="6521"/>
        </w:tabs>
        <w:spacing w:after="0" w:line="312" w:lineRule="auto"/>
        <w:jc w:val="both"/>
        <w:rPr>
          <w:rFonts w:eastAsia="Courier New" w:cs="Times New Roman"/>
          <w:spacing w:val="6"/>
          <w:sz w:val="28"/>
          <w:szCs w:val="28"/>
          <w:lang w:val="vi-VN" w:eastAsia="vi-VN"/>
        </w:rPr>
      </w:pPr>
      <w:r w:rsidRPr="00A30328">
        <w:rPr>
          <w:rFonts w:eastAsia="Courier New" w:cs="Times New Roman"/>
          <w:sz w:val="28"/>
          <w:szCs w:val="28"/>
          <w:lang w:val="it-IT" w:eastAsia="vi-VN"/>
        </w:rPr>
        <w:tab/>
        <w:t xml:space="preserve">- </w:t>
      </w:r>
      <w:r w:rsidRPr="00A30328">
        <w:rPr>
          <w:rFonts w:eastAsia="Courier New" w:cs="Times New Roman"/>
          <w:spacing w:val="6"/>
          <w:sz w:val="28"/>
          <w:szCs w:val="28"/>
          <w:lang w:val="vi-VN" w:eastAsia="vi-VN"/>
        </w:rPr>
        <w:t>Rèn luyện tính tỉ mỉ, chính xác, an toàn và vệ sinh công nghiệp</w:t>
      </w:r>
    </w:p>
    <w:p w14:paraId="48E1134D" w14:textId="77777777" w:rsidR="003A7A3C" w:rsidRPr="00A30328" w:rsidRDefault="003A7A3C" w:rsidP="00C91F7E">
      <w:pPr>
        <w:widowControl w:val="0"/>
        <w:tabs>
          <w:tab w:val="left" w:pos="720"/>
          <w:tab w:val="left" w:pos="5760"/>
        </w:tabs>
        <w:spacing w:after="0" w:line="312" w:lineRule="auto"/>
        <w:jc w:val="both"/>
        <w:rPr>
          <w:rFonts w:eastAsia="Courier New" w:cs="Times New Roman"/>
          <w:i/>
          <w:sz w:val="28"/>
          <w:szCs w:val="28"/>
          <w:lang w:val="vi-VN" w:eastAsia="vi-VN"/>
        </w:rPr>
      </w:pPr>
      <w:r w:rsidRPr="00A30328">
        <w:rPr>
          <w:rFonts w:eastAsia="Courier New" w:cs="Times New Roman"/>
          <w:sz w:val="28"/>
          <w:szCs w:val="28"/>
          <w:lang w:val="vi-VN" w:eastAsia="vi-VN"/>
        </w:rPr>
        <w:t>2. Nội dung của bài:</w:t>
      </w:r>
      <w:r w:rsidRPr="00A30328">
        <w:rPr>
          <w:rFonts w:eastAsia="Courier New" w:cs="Times New Roman"/>
          <w:i/>
          <w:sz w:val="28"/>
          <w:szCs w:val="28"/>
          <w:lang w:val="vi-VN" w:eastAsia="vi-VN"/>
        </w:rPr>
        <w:t xml:space="preserve"> </w:t>
      </w:r>
    </w:p>
    <w:p w14:paraId="7DAE3F0B"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2.1. Giới thiệu phần mềm Robot Studio.</w:t>
      </w:r>
    </w:p>
    <w:p w14:paraId="20B5938A"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2.2. Giao diện và chức năng các thanh công cụ.</w:t>
      </w:r>
    </w:p>
    <w:p w14:paraId="70E9E96D"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2.3. Các thao tác cơ bản với chuột.</w:t>
      </w:r>
    </w:p>
    <w:p w14:paraId="58ACE1B3"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2.4. Các lệnh cơ bản.</w:t>
      </w:r>
    </w:p>
    <w:p w14:paraId="7B5B6777"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 Lập trình trên máy tính.</w:t>
      </w:r>
    </w:p>
    <w:p w14:paraId="7C9D3F75"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2.5.1. Cài đặt phần mềm trên máy tính.</w:t>
      </w:r>
    </w:p>
    <w:p w14:paraId="379855D4"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2.5.2. Tạo chương trình mới với hệ thống robot có sẵn.</w:t>
      </w:r>
    </w:p>
    <w:p w14:paraId="6A217643"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2.5.3. Thao tác di chuyển robot trên phần mềm sử dụng chuột và bàn phím.</w:t>
      </w:r>
    </w:p>
    <w:p w14:paraId="20C2D6C9"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2.5.4. Tạo dụng cụ mới từ bản vẽ kỹ thuật.</w:t>
      </w:r>
    </w:p>
    <w:p w14:paraId="6DB6ACD1"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2.5.5. Lập trình điều khiển robot xoay gắp vật liệu bằng dụng cụ 1.</w:t>
      </w:r>
    </w:p>
    <w:p w14:paraId="1410B8ED"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lastRenderedPageBreak/>
        <w:t>2.5.6. Lập trình điều khiển robot xoay gắp vật liệu bằng dụng cụ 2.</w:t>
      </w:r>
    </w:p>
    <w:p w14:paraId="60931E42"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2.5.7. Lập trình điều khiển robot xoay gắp vật liệu bằng dụng cụ 3.</w:t>
      </w:r>
    </w:p>
    <w:p w14:paraId="06FCB2BB" w14:textId="77777777" w:rsidR="003A7A3C" w:rsidRPr="00A30328" w:rsidRDefault="003A7A3C" w:rsidP="00C91F7E">
      <w:pPr>
        <w:widowControl w:val="0"/>
        <w:tabs>
          <w:tab w:val="left" w:pos="5760"/>
        </w:tabs>
        <w:spacing w:after="0" w:line="312" w:lineRule="auto"/>
        <w:rPr>
          <w:rFonts w:eastAsia="Courier New" w:cs="Times New Roman"/>
          <w:spacing w:val="6"/>
          <w:sz w:val="28"/>
          <w:szCs w:val="28"/>
          <w:lang w:val="vi-VN" w:eastAsia="vi-VN"/>
        </w:rPr>
      </w:pPr>
      <w:r w:rsidRPr="00A30328">
        <w:rPr>
          <w:rFonts w:eastAsia="Courier New" w:cs="Times New Roman"/>
          <w:spacing w:val="6"/>
          <w:sz w:val="28"/>
          <w:szCs w:val="28"/>
          <w:lang w:val="vi-VN" w:eastAsia="vi-VN"/>
        </w:rPr>
        <w:t>2.5.8. Bài tập tổng hợp.</w:t>
      </w:r>
    </w:p>
    <w:p w14:paraId="276160DD" w14:textId="77777777" w:rsidR="003A7A3C" w:rsidRPr="00A30328" w:rsidRDefault="003A7A3C" w:rsidP="00C91F7E">
      <w:pPr>
        <w:widowControl w:val="0"/>
        <w:tabs>
          <w:tab w:val="left" w:pos="720"/>
          <w:tab w:val="left" w:pos="5760"/>
        </w:tabs>
        <w:spacing w:after="0" w:line="312" w:lineRule="auto"/>
        <w:jc w:val="both"/>
        <w:rPr>
          <w:rFonts w:eastAsia="Courier New" w:cs="Times New Roman"/>
          <w:sz w:val="28"/>
          <w:szCs w:val="28"/>
          <w:lang w:val="vi-VN" w:eastAsia="vi-VN"/>
        </w:rPr>
      </w:pPr>
      <w:r w:rsidRPr="00A30328">
        <w:rPr>
          <w:rFonts w:eastAsia="Courier New" w:cs="Times New Roman"/>
          <w:spacing w:val="6"/>
          <w:sz w:val="28"/>
          <w:szCs w:val="28"/>
          <w:lang w:val="vi-VN" w:eastAsia="vi-VN"/>
        </w:rPr>
        <w:t>* Kiểm tra</w:t>
      </w:r>
    </w:p>
    <w:tbl>
      <w:tblPr>
        <w:tblW w:w="8525" w:type="dxa"/>
        <w:tblLayout w:type="fixed"/>
        <w:tblCellMar>
          <w:left w:w="0" w:type="dxa"/>
          <w:right w:w="0" w:type="dxa"/>
        </w:tblCellMar>
        <w:tblLook w:val="04A0" w:firstRow="1" w:lastRow="0" w:firstColumn="1" w:lastColumn="0" w:noHBand="0" w:noVBand="1"/>
      </w:tblPr>
      <w:tblGrid>
        <w:gridCol w:w="4241"/>
        <w:gridCol w:w="4284"/>
      </w:tblGrid>
      <w:tr w:rsidR="003A7A3C" w:rsidRPr="00A30328" w14:paraId="1C268DC2" w14:textId="77777777" w:rsidTr="00086071">
        <w:tc>
          <w:tcPr>
            <w:tcW w:w="4241" w:type="dxa"/>
          </w:tcPr>
          <w:p w14:paraId="5DCDC936" w14:textId="77777777" w:rsidR="003A7A3C" w:rsidRPr="00A30328" w:rsidRDefault="003A7A3C" w:rsidP="00C91F7E">
            <w:pPr>
              <w:spacing w:after="0" w:line="312" w:lineRule="auto"/>
              <w:rPr>
                <w:rFonts w:eastAsia="Courier New" w:cs="Times New Roman"/>
                <w:sz w:val="28"/>
                <w:szCs w:val="28"/>
                <w:lang w:eastAsia="vi-VN"/>
              </w:rPr>
            </w:pPr>
            <w:r w:rsidRPr="00A30328">
              <w:rPr>
                <w:rFonts w:eastAsia="Courier New" w:cs="Times New Roman"/>
                <w:sz w:val="28"/>
                <w:szCs w:val="28"/>
                <w:lang w:eastAsia="vi-VN"/>
              </w:rPr>
              <w:t xml:space="preserve">Kiểm tra kết thúc </w:t>
            </w:r>
          </w:p>
        </w:tc>
        <w:tc>
          <w:tcPr>
            <w:tcW w:w="4284" w:type="dxa"/>
          </w:tcPr>
          <w:p w14:paraId="3AAD0F09" w14:textId="77777777" w:rsidR="003A7A3C" w:rsidRPr="00A30328" w:rsidRDefault="003A7A3C" w:rsidP="00C91F7E">
            <w:pPr>
              <w:spacing w:after="0" w:line="312" w:lineRule="auto"/>
              <w:jc w:val="right"/>
              <w:rPr>
                <w:rFonts w:eastAsia="Courier New" w:cs="Times New Roman"/>
                <w:sz w:val="28"/>
                <w:szCs w:val="28"/>
                <w:lang w:eastAsia="vi-VN"/>
              </w:rPr>
            </w:pPr>
            <w:r w:rsidRPr="00A30328">
              <w:rPr>
                <w:rFonts w:eastAsia="Courier New" w:cs="Times New Roman"/>
                <w:sz w:val="28"/>
                <w:szCs w:val="28"/>
                <w:lang w:val="vi-VN" w:eastAsia="vi-VN"/>
              </w:rPr>
              <w:t xml:space="preserve">Thời gian: </w:t>
            </w:r>
            <w:r w:rsidRPr="00A30328">
              <w:rPr>
                <w:rFonts w:eastAsia="Courier New" w:cs="Times New Roman"/>
                <w:sz w:val="28"/>
                <w:szCs w:val="28"/>
                <w:lang w:eastAsia="vi-VN"/>
              </w:rPr>
              <w:t xml:space="preserve">2 </w:t>
            </w:r>
            <w:r w:rsidRPr="00A30328">
              <w:rPr>
                <w:rFonts w:eastAsia="Courier New" w:cs="Times New Roman"/>
                <w:sz w:val="28"/>
                <w:szCs w:val="28"/>
                <w:lang w:val="vi-VN" w:eastAsia="vi-VN"/>
              </w:rPr>
              <w:t>giờ</w:t>
            </w:r>
            <w:r w:rsidRPr="00A30328">
              <w:rPr>
                <w:rFonts w:eastAsia="Courier New" w:cs="Times New Roman"/>
                <w:sz w:val="28"/>
                <w:szCs w:val="28"/>
                <w:lang w:eastAsia="vi-VN"/>
              </w:rPr>
              <w:t xml:space="preserve"> </w:t>
            </w:r>
          </w:p>
        </w:tc>
      </w:tr>
    </w:tbl>
    <w:p w14:paraId="0E191BE1" w14:textId="77777777" w:rsidR="003A7A3C" w:rsidRPr="00A30328" w:rsidRDefault="003A7A3C" w:rsidP="00C91F7E">
      <w:pPr>
        <w:spacing w:after="0" w:line="312" w:lineRule="auto"/>
        <w:rPr>
          <w:rFonts w:eastAsia="Courier New" w:cs="Times New Roman"/>
          <w:b/>
          <w:sz w:val="28"/>
          <w:szCs w:val="28"/>
          <w:lang w:val="vi-VN" w:eastAsia="vi-VN"/>
        </w:rPr>
      </w:pPr>
      <w:r w:rsidRPr="00A30328">
        <w:rPr>
          <w:rFonts w:eastAsia="Courier New" w:cs="Times New Roman"/>
          <w:b/>
          <w:sz w:val="28"/>
          <w:szCs w:val="28"/>
          <w:lang w:val="vi-VN" w:eastAsia="vi-VN"/>
        </w:rPr>
        <w:t xml:space="preserve">IV. Điều kiện thực hiện mô đun: </w:t>
      </w:r>
    </w:p>
    <w:p w14:paraId="744F3664" w14:textId="77777777" w:rsidR="003A7A3C" w:rsidRPr="00A30328" w:rsidRDefault="003A7A3C" w:rsidP="00C91F7E">
      <w:pPr>
        <w:spacing w:after="0" w:line="312" w:lineRule="auto"/>
        <w:rPr>
          <w:rFonts w:eastAsia="Courier New" w:cs="Times New Roman"/>
          <w:sz w:val="28"/>
          <w:szCs w:val="28"/>
          <w:lang w:val="vi-VN" w:eastAsia="vi-VN"/>
        </w:rPr>
      </w:pPr>
      <w:r w:rsidRPr="00A30328">
        <w:rPr>
          <w:rFonts w:eastAsia="Courier New" w:cs="Times New Roman"/>
          <w:sz w:val="28"/>
          <w:szCs w:val="28"/>
          <w:lang w:val="vi-VN" w:eastAsia="vi-VN"/>
        </w:rPr>
        <w:t>1. Phòng học chuyên môn hóa/nhà xưởng: Phòng học/ xưởng thực hành robot công nghiệp.</w:t>
      </w:r>
    </w:p>
    <w:p w14:paraId="1DE68840" w14:textId="77777777" w:rsidR="003A7A3C" w:rsidRPr="00A30328" w:rsidRDefault="003A7A3C" w:rsidP="00C91F7E">
      <w:pPr>
        <w:spacing w:after="0" w:line="312" w:lineRule="auto"/>
        <w:rPr>
          <w:rFonts w:eastAsia="Courier New" w:cs="Times New Roman"/>
          <w:sz w:val="28"/>
          <w:szCs w:val="28"/>
          <w:lang w:eastAsia="vi-VN"/>
        </w:rPr>
      </w:pPr>
      <w:r w:rsidRPr="00A30328">
        <w:rPr>
          <w:rFonts w:eastAsia="Courier New" w:cs="Times New Roman"/>
          <w:sz w:val="28"/>
          <w:szCs w:val="28"/>
          <w:lang w:eastAsia="vi-VN"/>
        </w:rPr>
        <w:t xml:space="preserve">2. </w:t>
      </w:r>
      <w:r w:rsidRPr="00A30328">
        <w:rPr>
          <w:rFonts w:eastAsia="Courier New" w:cs="Times New Roman"/>
          <w:sz w:val="28"/>
          <w:szCs w:val="28"/>
          <w:lang w:val="vi-VN" w:eastAsia="vi-VN"/>
        </w:rPr>
        <w:t>Trang thiết bị máy móc</w:t>
      </w:r>
    </w:p>
    <w:p w14:paraId="3005C4B6" w14:textId="77777777" w:rsidR="003A7A3C" w:rsidRPr="00A30328" w:rsidRDefault="003A7A3C" w:rsidP="00E64D0A">
      <w:pPr>
        <w:widowControl w:val="0"/>
        <w:numPr>
          <w:ilvl w:val="0"/>
          <w:numId w:val="62"/>
        </w:numPr>
        <w:tabs>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Máy bơm khí nén</w:t>
      </w:r>
    </w:p>
    <w:p w14:paraId="68583C34" w14:textId="77777777" w:rsidR="003A7A3C" w:rsidRPr="00A30328" w:rsidRDefault="003A7A3C" w:rsidP="00E64D0A">
      <w:pPr>
        <w:widowControl w:val="0"/>
        <w:numPr>
          <w:ilvl w:val="0"/>
          <w:numId w:val="62"/>
        </w:numPr>
        <w:tabs>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xml:space="preserve">Mô hình cơ điện tử </w:t>
      </w:r>
    </w:p>
    <w:p w14:paraId="1C0A78AD" w14:textId="77777777" w:rsidR="003A7A3C" w:rsidRPr="00A30328" w:rsidRDefault="003A7A3C" w:rsidP="00E64D0A">
      <w:pPr>
        <w:widowControl w:val="0"/>
        <w:numPr>
          <w:ilvl w:val="0"/>
          <w:numId w:val="62"/>
        </w:numPr>
        <w:tabs>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Mô hình robot công nghiệp ABB IRB 120, robot ED 7270...</w:t>
      </w:r>
    </w:p>
    <w:p w14:paraId="58C439E5" w14:textId="77777777" w:rsidR="003A7A3C" w:rsidRPr="00A30328" w:rsidRDefault="003A7A3C" w:rsidP="00E64D0A">
      <w:pPr>
        <w:widowControl w:val="0"/>
        <w:numPr>
          <w:ilvl w:val="0"/>
          <w:numId w:val="62"/>
        </w:numPr>
        <w:tabs>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CPU, Màn hình, phần mềm lập trình</w:t>
      </w:r>
    </w:p>
    <w:p w14:paraId="7AEDF71B" w14:textId="77777777" w:rsidR="003A7A3C" w:rsidRPr="00A30328" w:rsidRDefault="003A7A3C" w:rsidP="00C91F7E">
      <w:pPr>
        <w:spacing w:after="0" w:line="312" w:lineRule="auto"/>
        <w:rPr>
          <w:rFonts w:eastAsia="Courier New" w:cs="Times New Roman"/>
          <w:sz w:val="28"/>
          <w:szCs w:val="28"/>
          <w:lang w:val="pt-BR" w:eastAsia="vi-VN"/>
        </w:rPr>
      </w:pPr>
      <w:r w:rsidRPr="00A30328">
        <w:rPr>
          <w:rFonts w:eastAsia="Courier New" w:cs="Times New Roman"/>
          <w:sz w:val="28"/>
          <w:szCs w:val="28"/>
          <w:lang w:val="pt-BR" w:eastAsia="vi-VN"/>
        </w:rPr>
        <w:t xml:space="preserve">3. </w:t>
      </w:r>
      <w:r w:rsidRPr="00A30328">
        <w:rPr>
          <w:rFonts w:eastAsia="Courier New" w:cs="Times New Roman"/>
          <w:sz w:val="28"/>
          <w:szCs w:val="28"/>
          <w:lang w:val="vi-VN" w:eastAsia="vi-VN"/>
        </w:rPr>
        <w:t>Học liệu, dụng cụ, nguyên vật liệu</w:t>
      </w:r>
    </w:p>
    <w:p w14:paraId="162DBCC0" w14:textId="77777777" w:rsidR="003A7A3C" w:rsidRPr="00A30328" w:rsidRDefault="003A7A3C" w:rsidP="00E64D0A">
      <w:pPr>
        <w:widowControl w:val="0"/>
        <w:numPr>
          <w:ilvl w:val="0"/>
          <w:numId w:val="63"/>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Ốc vít các loại</w:t>
      </w:r>
    </w:p>
    <w:p w14:paraId="73AEC1A0" w14:textId="77777777" w:rsidR="003A7A3C" w:rsidRPr="00A30328" w:rsidRDefault="003A7A3C" w:rsidP="00E64D0A">
      <w:pPr>
        <w:widowControl w:val="0"/>
        <w:numPr>
          <w:ilvl w:val="0"/>
          <w:numId w:val="63"/>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Ống dây thuỷ khí các loại</w:t>
      </w:r>
    </w:p>
    <w:p w14:paraId="124719F4" w14:textId="77777777" w:rsidR="003A7A3C" w:rsidRPr="00A30328" w:rsidRDefault="003A7A3C" w:rsidP="00E64D0A">
      <w:pPr>
        <w:widowControl w:val="0"/>
        <w:numPr>
          <w:ilvl w:val="0"/>
          <w:numId w:val="63"/>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Bánh răng, khớp nối các loại</w:t>
      </w:r>
    </w:p>
    <w:p w14:paraId="4CBB5ECF" w14:textId="77777777" w:rsidR="003A7A3C" w:rsidRPr="00A30328" w:rsidRDefault="003A7A3C" w:rsidP="00E64D0A">
      <w:pPr>
        <w:widowControl w:val="0"/>
        <w:numPr>
          <w:ilvl w:val="0"/>
          <w:numId w:val="63"/>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Thiết bị điện, cơ thay thế</w:t>
      </w:r>
    </w:p>
    <w:p w14:paraId="4B311BBE" w14:textId="77777777" w:rsidR="003A7A3C" w:rsidRPr="00A30328" w:rsidRDefault="003A7A3C" w:rsidP="00E64D0A">
      <w:pPr>
        <w:widowControl w:val="0"/>
        <w:numPr>
          <w:ilvl w:val="0"/>
          <w:numId w:val="63"/>
        </w:numPr>
        <w:tabs>
          <w:tab w:val="left" w:pos="720"/>
          <w:tab w:val="left" w:pos="162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Thiết bị cảm biến các loại</w:t>
      </w:r>
    </w:p>
    <w:p w14:paraId="36021B1F" w14:textId="77777777" w:rsidR="003A7A3C" w:rsidRPr="00A30328" w:rsidRDefault="003A7A3C" w:rsidP="00C91F7E">
      <w:pPr>
        <w:spacing w:after="0" w:line="312" w:lineRule="auto"/>
        <w:rPr>
          <w:rFonts w:eastAsia="Courier New" w:cs="Times New Roman"/>
          <w:b/>
          <w:sz w:val="28"/>
          <w:szCs w:val="28"/>
          <w:lang w:val="vi-VN" w:eastAsia="vi-VN"/>
        </w:rPr>
      </w:pPr>
      <w:r w:rsidRPr="00A30328">
        <w:rPr>
          <w:rFonts w:eastAsia="Courier New" w:cs="Times New Roman"/>
          <w:b/>
          <w:sz w:val="28"/>
          <w:szCs w:val="28"/>
          <w:lang w:val="pt-BR" w:eastAsia="vi-VN"/>
        </w:rPr>
        <w:t>V. Nội dung và phương pháp</w:t>
      </w:r>
      <w:r w:rsidRPr="00A30328">
        <w:rPr>
          <w:rFonts w:eastAsia="Courier New" w:cs="Times New Roman"/>
          <w:b/>
          <w:sz w:val="28"/>
          <w:szCs w:val="28"/>
          <w:lang w:val="vi-VN" w:eastAsia="vi-VN"/>
        </w:rPr>
        <w:t xml:space="preserve"> đánh giá: </w:t>
      </w:r>
    </w:p>
    <w:p w14:paraId="09D7389A" w14:textId="77777777" w:rsidR="003A7A3C" w:rsidRPr="00A30328" w:rsidRDefault="003A7A3C" w:rsidP="00C91F7E">
      <w:pPr>
        <w:spacing w:after="0" w:line="312" w:lineRule="auto"/>
        <w:rPr>
          <w:rFonts w:eastAsia="Courier New" w:cs="Times New Roman"/>
          <w:sz w:val="28"/>
          <w:szCs w:val="28"/>
          <w:lang w:val="vi-VN" w:eastAsia="vi-VN"/>
        </w:rPr>
      </w:pPr>
      <w:r w:rsidRPr="00A30328">
        <w:rPr>
          <w:rFonts w:eastAsia="Courier New" w:cs="Times New Roman"/>
          <w:sz w:val="28"/>
          <w:szCs w:val="28"/>
          <w:lang w:val="vi-VN" w:eastAsia="vi-VN"/>
        </w:rPr>
        <w:t>1. Nội dung</w:t>
      </w:r>
    </w:p>
    <w:p w14:paraId="20A3123C" w14:textId="77777777" w:rsidR="003A7A3C" w:rsidRPr="00A30328" w:rsidRDefault="003A7A3C" w:rsidP="00C91F7E">
      <w:pPr>
        <w:widowControl w:val="0"/>
        <w:tabs>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Về kiến thức: Được đánh giá bằng hình thức kiểm tra viết, trắc nghiệm theo các nội dung sau:</w:t>
      </w:r>
    </w:p>
    <w:p w14:paraId="2AFF5AAB" w14:textId="77777777" w:rsidR="003A7A3C" w:rsidRPr="00A30328" w:rsidRDefault="003A7A3C" w:rsidP="00C91F7E">
      <w:pPr>
        <w:widowControl w:val="0"/>
        <w:spacing w:after="0" w:line="312" w:lineRule="auto"/>
        <w:ind w:firstLine="720"/>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Các khái niệm cơ bản về Robot công nghiệp</w:t>
      </w:r>
    </w:p>
    <w:p w14:paraId="214627EB" w14:textId="77777777" w:rsidR="003A7A3C" w:rsidRPr="00A30328" w:rsidRDefault="003A7A3C" w:rsidP="00C91F7E">
      <w:pPr>
        <w:widowControl w:val="0"/>
        <w:spacing w:after="0" w:line="312" w:lineRule="auto"/>
        <w:ind w:firstLine="720"/>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Cấu tạo, nguyên lý, đặc điểm riêng của các thiết bị điện, cơ, thuỷ khí</w:t>
      </w:r>
    </w:p>
    <w:p w14:paraId="1B761506" w14:textId="77777777" w:rsidR="003A7A3C" w:rsidRPr="00A30328" w:rsidRDefault="003A7A3C" w:rsidP="00C91F7E">
      <w:pPr>
        <w:widowControl w:val="0"/>
        <w:spacing w:after="0" w:line="312" w:lineRule="auto"/>
        <w:ind w:firstLine="720"/>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Các qui trình thực hiện công việc</w:t>
      </w:r>
    </w:p>
    <w:p w14:paraId="1C1158EE" w14:textId="77777777" w:rsidR="003A7A3C" w:rsidRPr="00A30328" w:rsidRDefault="003A7A3C" w:rsidP="00C91F7E">
      <w:pPr>
        <w:widowControl w:val="0"/>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Về kỹ năng: Đánh giá kỹ năng thực hành theo những nội dung sau:</w:t>
      </w:r>
    </w:p>
    <w:p w14:paraId="608D5C74" w14:textId="77777777" w:rsidR="003A7A3C" w:rsidRPr="00A30328" w:rsidRDefault="003A7A3C" w:rsidP="00C91F7E">
      <w:pPr>
        <w:widowControl w:val="0"/>
        <w:spacing w:after="0" w:line="312" w:lineRule="auto"/>
        <w:ind w:firstLine="720"/>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Sửa chữa các hư hỏng trong quá trình thực hiện hoặc giáo viên tạo hư hỏng</w:t>
      </w:r>
    </w:p>
    <w:p w14:paraId="2A20BE9C" w14:textId="77777777" w:rsidR="003A7A3C" w:rsidRPr="00A30328" w:rsidRDefault="003A7A3C" w:rsidP="00C91F7E">
      <w:pPr>
        <w:widowControl w:val="0"/>
        <w:spacing w:after="0" w:line="312" w:lineRule="auto"/>
        <w:ind w:firstLine="720"/>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xml:space="preserve">- Thực hiện lập trình các phần mềm hoạt động đơn giản của robot công nghiệp </w:t>
      </w:r>
    </w:p>
    <w:p w14:paraId="453D32CD" w14:textId="77777777" w:rsidR="003A7A3C" w:rsidRPr="00A30328" w:rsidRDefault="003A7A3C" w:rsidP="00C91F7E">
      <w:pPr>
        <w:widowControl w:val="0"/>
        <w:tabs>
          <w:tab w:val="left" w:pos="2880"/>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Việc đánh giá chất lượng thực hành dựa vào các tiêu chí sau:</w:t>
      </w:r>
    </w:p>
    <w:p w14:paraId="57D2AAED" w14:textId="77777777" w:rsidR="003A7A3C" w:rsidRPr="00A30328" w:rsidRDefault="003A7A3C" w:rsidP="00C91F7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ab/>
        <w:t>- Thời gian hoàn thành công việc</w:t>
      </w:r>
    </w:p>
    <w:p w14:paraId="47F438BD" w14:textId="77777777" w:rsidR="003A7A3C" w:rsidRPr="00A30328" w:rsidRDefault="003A7A3C" w:rsidP="00C91F7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ab/>
        <w:t>- Độ chính xác trong  thực hiện công việc</w:t>
      </w:r>
    </w:p>
    <w:p w14:paraId="7F31810D" w14:textId="77777777" w:rsidR="003A7A3C" w:rsidRPr="00A30328" w:rsidRDefault="003A7A3C" w:rsidP="00C91F7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ab/>
        <w:t xml:space="preserve">- Mức tiêu hao vật tư, linh kiện </w:t>
      </w:r>
    </w:p>
    <w:p w14:paraId="2930BA1F" w14:textId="77777777" w:rsidR="003A7A3C" w:rsidRPr="00A30328" w:rsidRDefault="003A7A3C" w:rsidP="00C91F7E">
      <w:pPr>
        <w:widowControl w:val="0"/>
        <w:tabs>
          <w:tab w:val="left" w:pos="2880"/>
          <w:tab w:val="left" w:pos="6300"/>
        </w:tabs>
        <w:spacing w:after="0" w:line="312" w:lineRule="auto"/>
        <w:ind w:left="794" w:hanging="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lastRenderedPageBreak/>
        <w:tab/>
        <w:t xml:space="preserve">- Tính ngăn nắp, thẩm mỹ </w:t>
      </w:r>
    </w:p>
    <w:p w14:paraId="4D610E67" w14:textId="77777777" w:rsidR="003A7A3C" w:rsidRPr="00A30328" w:rsidRDefault="003A7A3C" w:rsidP="00C91F7E">
      <w:pPr>
        <w:widowControl w:val="0"/>
        <w:tabs>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Thái độ: Đánh giá phong cách học tập thể hiện ở: Tỉ mỉ, cẩn thận, chính xác.</w:t>
      </w:r>
    </w:p>
    <w:p w14:paraId="1F7268C6" w14:textId="77777777" w:rsidR="003A7A3C" w:rsidRPr="00A30328" w:rsidRDefault="003A7A3C" w:rsidP="00C91F7E">
      <w:pPr>
        <w:widowControl w:val="0"/>
        <w:spacing w:after="0" w:line="312" w:lineRule="auto"/>
        <w:jc w:val="both"/>
        <w:rPr>
          <w:rFonts w:eastAsia="Courier New" w:cs="Times New Roman"/>
          <w:sz w:val="28"/>
          <w:szCs w:val="28"/>
          <w:lang w:val="vi-VN" w:eastAsia="vi-VN"/>
        </w:rPr>
      </w:pPr>
      <w:r w:rsidRPr="00A30328">
        <w:rPr>
          <w:rFonts w:eastAsia="Courier New" w:cs="Times New Roman"/>
          <w:sz w:val="28"/>
          <w:szCs w:val="28"/>
          <w:lang w:val="vi-VN" w:eastAsia="vi-VN"/>
        </w:rPr>
        <w:t>2. Phương pháp:</w:t>
      </w:r>
    </w:p>
    <w:p w14:paraId="032A483A" w14:textId="77777777" w:rsidR="003A7A3C" w:rsidRPr="00A30328" w:rsidRDefault="003A7A3C" w:rsidP="00C91F7E">
      <w:pPr>
        <w:widowControl w:val="0"/>
        <w:spacing w:after="0" w:line="312" w:lineRule="auto"/>
        <w:ind w:firstLine="567"/>
        <w:jc w:val="both"/>
        <w:rPr>
          <w:rFonts w:eastAsia="Courier New" w:cs="Times New Roman"/>
          <w:sz w:val="28"/>
          <w:szCs w:val="28"/>
          <w:lang w:val="vi-VN" w:eastAsia="vi-VN"/>
        </w:rPr>
      </w:pPr>
      <w:r w:rsidRPr="00A30328">
        <w:rPr>
          <w:rFonts w:eastAsia="Courier New" w:cs="Times New Roman"/>
          <w:sz w:val="28"/>
          <w:szCs w:val="28"/>
          <w:lang w:val="vi-VN" w:eastAsia="vi-VN"/>
        </w:rPr>
        <w:t>Áp dụng hình thức kiểm tra để đánh giá kiến thức, kỹ năng và thái đô.</w:t>
      </w:r>
    </w:p>
    <w:p w14:paraId="082199D0" w14:textId="77777777" w:rsidR="003A7A3C" w:rsidRPr="00A30328" w:rsidRDefault="003A7A3C" w:rsidP="00C91F7E">
      <w:pPr>
        <w:widowControl w:val="0"/>
        <w:spacing w:after="0" w:line="312" w:lineRule="auto"/>
        <w:jc w:val="both"/>
        <w:rPr>
          <w:rFonts w:eastAsia="Courier New" w:cs="Times New Roman"/>
          <w:i/>
          <w:sz w:val="28"/>
          <w:szCs w:val="28"/>
          <w:lang w:val="vi-VN" w:eastAsia="vi-VN"/>
        </w:rPr>
      </w:pPr>
      <w:r w:rsidRPr="00A30328">
        <w:rPr>
          <w:rFonts w:eastAsia="Courier New" w:cs="Times New Roman"/>
          <w:b/>
          <w:i/>
          <w:sz w:val="28"/>
          <w:szCs w:val="28"/>
          <w:lang w:val="vi-VN" w:eastAsia="vi-VN"/>
        </w:rPr>
        <w:t>Kiểm tra kết thúc</w:t>
      </w:r>
      <w:r w:rsidRPr="00A30328">
        <w:rPr>
          <w:rFonts w:eastAsia="Courier New" w:cs="Times New Roman"/>
          <w:sz w:val="28"/>
          <w:szCs w:val="28"/>
          <w:lang w:val="vi-VN" w:eastAsia="vi-VN"/>
        </w:rPr>
        <w:t xml:space="preserve">: </w:t>
      </w:r>
      <w:r w:rsidRPr="00A30328">
        <w:rPr>
          <w:rFonts w:eastAsia="Courier New" w:cs="Times New Roman"/>
          <w:i/>
          <w:sz w:val="28"/>
          <w:szCs w:val="28"/>
          <w:lang w:val="vi-VN" w:eastAsia="vi-VN"/>
        </w:rPr>
        <w:t>Tích hợp giữa lý thuyết với thực hành với thời gian 120 phút (2 giờ).</w:t>
      </w:r>
    </w:p>
    <w:p w14:paraId="0C1671A5" w14:textId="77777777" w:rsidR="003A7A3C" w:rsidRPr="00A30328" w:rsidRDefault="003A7A3C" w:rsidP="00C91F7E">
      <w:pPr>
        <w:widowControl w:val="0"/>
        <w:tabs>
          <w:tab w:val="left" w:pos="6300"/>
        </w:tabs>
        <w:spacing w:after="0" w:line="312" w:lineRule="auto"/>
        <w:jc w:val="both"/>
        <w:rPr>
          <w:rFonts w:eastAsia="Courier New" w:cs="Times New Roman"/>
          <w:spacing w:val="6"/>
          <w:sz w:val="28"/>
          <w:szCs w:val="28"/>
          <w:lang w:val="pt-BR" w:eastAsia="vi-VN"/>
        </w:rPr>
      </w:pPr>
    </w:p>
    <w:p w14:paraId="54129070" w14:textId="77777777" w:rsidR="003A7A3C" w:rsidRPr="00A30328" w:rsidRDefault="003A7A3C" w:rsidP="00C91F7E">
      <w:pPr>
        <w:spacing w:after="0" w:line="312" w:lineRule="auto"/>
        <w:rPr>
          <w:rFonts w:eastAsia="Courier New" w:cs="Times New Roman"/>
          <w:b/>
          <w:i/>
          <w:sz w:val="28"/>
          <w:szCs w:val="28"/>
          <w:lang w:val="vi-VN" w:eastAsia="vi-VN"/>
        </w:rPr>
      </w:pPr>
      <w:r w:rsidRPr="00A30328">
        <w:rPr>
          <w:rFonts w:eastAsia="Courier New" w:cs="Times New Roman"/>
          <w:b/>
          <w:sz w:val="28"/>
          <w:szCs w:val="28"/>
          <w:lang w:val="pt-BR" w:eastAsia="vi-VN"/>
        </w:rPr>
        <w:t xml:space="preserve">VI. </w:t>
      </w:r>
      <w:r w:rsidRPr="00A30328">
        <w:rPr>
          <w:rFonts w:eastAsia="Courier New" w:cs="Times New Roman"/>
          <w:b/>
          <w:sz w:val="28"/>
          <w:szCs w:val="28"/>
          <w:lang w:val="vi-VN" w:eastAsia="vi-VN"/>
        </w:rPr>
        <w:t>Hướng dẫn thực hiện mô đun:</w:t>
      </w:r>
      <w:r w:rsidRPr="00A30328">
        <w:rPr>
          <w:rFonts w:eastAsia="Courier New" w:cs="Times New Roman"/>
          <w:b/>
          <w:sz w:val="28"/>
          <w:szCs w:val="28"/>
          <w:lang w:val="pt-BR" w:eastAsia="vi-VN"/>
        </w:rPr>
        <w:t xml:space="preserve"> </w:t>
      </w:r>
    </w:p>
    <w:p w14:paraId="673BEA89" w14:textId="77777777" w:rsidR="003A7A3C" w:rsidRPr="00A30328" w:rsidRDefault="003A7A3C" w:rsidP="00C91F7E">
      <w:pPr>
        <w:widowControl w:val="0"/>
        <w:tabs>
          <w:tab w:val="left" w:pos="630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xml:space="preserve">1. Phạm vi áp dụng mô đun: </w:t>
      </w:r>
    </w:p>
    <w:p w14:paraId="00A17885" w14:textId="77777777" w:rsidR="003A7A3C" w:rsidRPr="00A30328" w:rsidRDefault="003A7A3C" w:rsidP="00C91F7E">
      <w:pPr>
        <w:widowControl w:val="0"/>
        <w:tabs>
          <w:tab w:val="left" w:pos="6300"/>
        </w:tabs>
        <w:spacing w:after="0" w:line="312" w:lineRule="auto"/>
        <w:ind w:firstLine="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xml:space="preserve">-  Chương trình mô đun được sử dụng để chọn giảng dạy cho trình độ trung cấp nghề </w:t>
      </w:r>
      <w:r w:rsidRPr="00A30328">
        <w:rPr>
          <w:rFonts w:eastAsia="Courier New" w:cs="Times New Roman"/>
          <w:sz w:val="28"/>
          <w:szCs w:val="28"/>
          <w:lang w:val="da-DK" w:eastAsia="vi-VN"/>
        </w:rPr>
        <w:t>“</w:t>
      </w:r>
      <w:r w:rsidRPr="00A30328">
        <w:rPr>
          <w:rFonts w:eastAsia="Courier New" w:cs="Times New Roman"/>
          <w:sz w:val="28"/>
          <w:szCs w:val="28"/>
          <w:lang w:val="pt-BR" w:eastAsia="vi-VN"/>
        </w:rPr>
        <w:t>Cơ Điện tử</w:t>
      </w:r>
      <w:r w:rsidRPr="00A30328">
        <w:rPr>
          <w:rFonts w:eastAsia="Courier New" w:cs="Times New Roman"/>
          <w:sz w:val="28"/>
          <w:szCs w:val="28"/>
          <w:lang w:val="da-DK" w:eastAsia="vi-VN"/>
        </w:rPr>
        <w:t>”.</w:t>
      </w:r>
      <w:r w:rsidRPr="00A30328">
        <w:rPr>
          <w:rFonts w:eastAsia="Courier New" w:cs="Times New Roman"/>
          <w:spacing w:val="6"/>
          <w:sz w:val="28"/>
          <w:szCs w:val="28"/>
          <w:lang w:val="pt-BR" w:eastAsia="vi-VN"/>
        </w:rPr>
        <w:t xml:space="preserve">. </w:t>
      </w:r>
    </w:p>
    <w:p w14:paraId="4D992543" w14:textId="77777777" w:rsidR="003A7A3C" w:rsidRPr="00A30328" w:rsidRDefault="003A7A3C" w:rsidP="00C91F7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xml:space="preserve">2. Hướng dẫn về phương pháp giảng dạy, học tập mô đun: </w:t>
      </w:r>
    </w:p>
    <w:p w14:paraId="073755DC" w14:textId="77777777" w:rsidR="003A7A3C" w:rsidRPr="00A30328" w:rsidRDefault="003A7A3C" w:rsidP="00C91F7E">
      <w:pPr>
        <w:widowControl w:val="0"/>
        <w:tabs>
          <w:tab w:val="left" w:pos="284"/>
          <w:tab w:val="left" w:pos="576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ab/>
        <w:t>- Đối với giáo viên, giảng viên:</w:t>
      </w:r>
    </w:p>
    <w:p w14:paraId="70E581AE" w14:textId="77777777" w:rsidR="003A7A3C" w:rsidRPr="00A30328" w:rsidRDefault="003A7A3C" w:rsidP="00C91F7E">
      <w:pPr>
        <w:widowControl w:val="0"/>
        <w:tabs>
          <w:tab w:val="left" w:pos="720"/>
          <w:tab w:val="left" w:pos="5760"/>
        </w:tabs>
        <w:spacing w:after="0" w:line="312" w:lineRule="auto"/>
        <w:ind w:left="794" w:hanging="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Vật liệu, trang thiết bị phải được chuẩn bị trước khi giảng dạy.</w:t>
      </w:r>
    </w:p>
    <w:p w14:paraId="2FACE939" w14:textId="77777777" w:rsidR="003A7A3C" w:rsidRPr="00A30328" w:rsidRDefault="003A7A3C" w:rsidP="00C91F7E">
      <w:pPr>
        <w:widowControl w:val="0"/>
        <w:tabs>
          <w:tab w:val="left" w:pos="720"/>
          <w:tab w:val="left" w:pos="5760"/>
        </w:tabs>
        <w:spacing w:after="0" w:line="312" w:lineRule="auto"/>
        <w:ind w:left="794" w:hanging="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Thực hiện giảng dạy tốt nhất ở xưởng thực hành cơ điện tử.</w:t>
      </w:r>
    </w:p>
    <w:p w14:paraId="177BF0AC" w14:textId="77777777" w:rsidR="003A7A3C" w:rsidRPr="00A30328" w:rsidRDefault="003A7A3C" w:rsidP="00C91F7E">
      <w:pPr>
        <w:widowControl w:val="0"/>
        <w:tabs>
          <w:tab w:val="left" w:pos="5760"/>
        </w:tabs>
        <w:spacing w:after="0" w:line="312" w:lineRule="auto"/>
        <w:ind w:firstLine="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Căn cứ vào thực tế của nơi đào tạo giáo viên hướng dẫn có thể thay đổi thời lượng của từng nội dung, nhưng vẫn phải đảm bảo số giờ qui định trong chương trình.</w:t>
      </w:r>
    </w:p>
    <w:p w14:paraId="08CCBC79" w14:textId="77777777" w:rsidR="003A7A3C" w:rsidRPr="00A30328" w:rsidRDefault="003A7A3C" w:rsidP="00C91F7E">
      <w:pPr>
        <w:widowControl w:val="0"/>
        <w:tabs>
          <w:tab w:val="left" w:pos="284"/>
          <w:tab w:val="left" w:pos="576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ab/>
        <w:t>- Đối với người học:</w:t>
      </w:r>
    </w:p>
    <w:p w14:paraId="31671419" w14:textId="77777777" w:rsidR="003A7A3C" w:rsidRPr="00A30328" w:rsidRDefault="003A7A3C" w:rsidP="00C91F7E">
      <w:pPr>
        <w:widowControl w:val="0"/>
        <w:tabs>
          <w:tab w:val="left" w:pos="5760"/>
        </w:tabs>
        <w:spacing w:after="0" w:line="312" w:lineRule="auto"/>
        <w:ind w:firstLine="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xml:space="preserve">- Học sinh cần được chia thành các nhóm nhỏ từ 1 đến 2 học sinh, để thực hiện nội dung thực hành. </w:t>
      </w:r>
    </w:p>
    <w:p w14:paraId="5A7AC804" w14:textId="77777777" w:rsidR="003A7A3C" w:rsidRPr="00A30328" w:rsidRDefault="003A7A3C" w:rsidP="00C91F7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3. Những trọng tâm cần chú ý:</w:t>
      </w:r>
    </w:p>
    <w:p w14:paraId="33581F7D" w14:textId="77777777" w:rsidR="003A7A3C" w:rsidRPr="00A30328" w:rsidRDefault="003A7A3C" w:rsidP="00C91F7E">
      <w:pPr>
        <w:widowControl w:val="0"/>
        <w:tabs>
          <w:tab w:val="left" w:pos="851"/>
          <w:tab w:val="left" w:pos="5760"/>
        </w:tabs>
        <w:spacing w:after="0" w:line="312" w:lineRule="auto"/>
        <w:ind w:firstLine="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Cần chú ý đến các chi tiết cơ, chuyển động cơ khi làm việc có lực rất lớn có thể làm hư hỏng các chi tiết khi thực hiện sai</w:t>
      </w:r>
    </w:p>
    <w:p w14:paraId="56BCD6AD" w14:textId="77777777" w:rsidR="003A7A3C" w:rsidRPr="00A30328" w:rsidRDefault="003A7A3C" w:rsidP="00C91F7E">
      <w:pPr>
        <w:widowControl w:val="0"/>
        <w:tabs>
          <w:tab w:val="left" w:pos="851"/>
          <w:tab w:val="left" w:pos="5760"/>
        </w:tabs>
        <w:spacing w:after="0" w:line="312" w:lineRule="auto"/>
        <w:ind w:firstLine="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Chú ý đến các mạch điện, điện tử khi tháo lắp không bị tổn thương, đứt gãy.</w:t>
      </w:r>
    </w:p>
    <w:p w14:paraId="258483A4" w14:textId="77777777" w:rsidR="003A7A3C" w:rsidRPr="00A30328" w:rsidRDefault="003A7A3C" w:rsidP="00C91F7E">
      <w:pPr>
        <w:widowControl w:val="0"/>
        <w:tabs>
          <w:tab w:val="left" w:pos="851"/>
          <w:tab w:val="left" w:pos="5760"/>
        </w:tabs>
        <w:spacing w:after="0" w:line="312" w:lineRule="auto"/>
        <w:ind w:firstLine="397"/>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 Cần chú ý đến an toàn điện cho các mạch điện tử không bị ẩm, va đập mạnh gây dẫn điện, gãy mạch.</w:t>
      </w:r>
    </w:p>
    <w:p w14:paraId="67BAE76B" w14:textId="77777777" w:rsidR="003A7A3C" w:rsidRPr="00A30328" w:rsidRDefault="003A7A3C" w:rsidP="00C91F7E">
      <w:pPr>
        <w:widowControl w:val="0"/>
        <w:tabs>
          <w:tab w:val="left" w:pos="720"/>
          <w:tab w:val="left" w:pos="576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4. Tài liệu tham khảo:</w:t>
      </w:r>
    </w:p>
    <w:p w14:paraId="084CE099" w14:textId="77777777" w:rsidR="003A7A3C" w:rsidRPr="00A30328" w:rsidRDefault="003A7A3C" w:rsidP="00C91F7E">
      <w:pPr>
        <w:widowControl w:val="0"/>
        <w:tabs>
          <w:tab w:val="left" w:pos="284"/>
        </w:tabs>
        <w:spacing w:after="0" w:line="312" w:lineRule="auto"/>
        <w:jc w:val="both"/>
        <w:rPr>
          <w:rFonts w:eastAsia="Courier New" w:cs="Times New Roman"/>
          <w:i/>
          <w:spacing w:val="6"/>
          <w:sz w:val="28"/>
          <w:szCs w:val="28"/>
          <w:lang w:val="pt-BR" w:eastAsia="vi-VN"/>
        </w:rPr>
      </w:pPr>
      <w:r w:rsidRPr="00A30328">
        <w:rPr>
          <w:rFonts w:eastAsia="Courier New" w:cs="Times New Roman"/>
          <w:spacing w:val="6"/>
          <w:sz w:val="28"/>
          <w:szCs w:val="28"/>
          <w:lang w:val="pt-BR" w:eastAsia="vi-VN"/>
        </w:rPr>
        <w:tab/>
        <w:t xml:space="preserve">[1] Robot công nghiệp </w:t>
      </w:r>
      <w:r w:rsidRPr="00A30328">
        <w:rPr>
          <w:rFonts w:eastAsia="Courier New" w:cs="Times New Roman"/>
          <w:i/>
          <w:spacing w:val="6"/>
          <w:sz w:val="28"/>
          <w:szCs w:val="28"/>
          <w:lang w:val="pt-BR" w:eastAsia="vi-VN"/>
        </w:rPr>
        <w:t xml:space="preserve">- GSTSKH Nguyễn Thiện phúc. NXBKH và kỹ </w:t>
      </w:r>
      <w:r w:rsidRPr="00A30328">
        <w:rPr>
          <w:rFonts w:eastAsia="Courier New" w:cs="Times New Roman"/>
          <w:i/>
          <w:spacing w:val="6"/>
          <w:sz w:val="28"/>
          <w:szCs w:val="28"/>
          <w:lang w:val="pt-BR" w:eastAsia="vi-VN"/>
        </w:rPr>
        <w:tab/>
        <w:t>thuật 2006</w:t>
      </w:r>
    </w:p>
    <w:p w14:paraId="0850F034" w14:textId="77777777" w:rsidR="003A7A3C" w:rsidRPr="00A30328" w:rsidRDefault="003A7A3C" w:rsidP="00C91F7E">
      <w:pPr>
        <w:widowControl w:val="0"/>
        <w:tabs>
          <w:tab w:val="left" w:pos="284"/>
          <w:tab w:val="left" w:pos="900"/>
          <w:tab w:val="left" w:pos="5760"/>
        </w:tabs>
        <w:spacing w:after="0" w:line="312" w:lineRule="auto"/>
        <w:jc w:val="both"/>
        <w:rPr>
          <w:rFonts w:eastAsia="Courier New" w:cs="Times New Roman"/>
          <w:i/>
          <w:spacing w:val="6"/>
          <w:sz w:val="28"/>
          <w:szCs w:val="28"/>
          <w:lang w:val="pt-BR" w:eastAsia="vi-VN"/>
        </w:rPr>
      </w:pPr>
      <w:r w:rsidRPr="00A30328">
        <w:rPr>
          <w:rFonts w:eastAsia="Courier New" w:cs="Times New Roman"/>
          <w:spacing w:val="6"/>
          <w:sz w:val="28"/>
          <w:szCs w:val="28"/>
          <w:lang w:val="pt-BR" w:eastAsia="vi-VN"/>
        </w:rPr>
        <w:tab/>
        <w:t xml:space="preserve">[2] Tay máy - người máy công nghiệp </w:t>
      </w:r>
      <w:r w:rsidRPr="00A30328">
        <w:rPr>
          <w:rFonts w:eastAsia="Courier New" w:cs="Times New Roman"/>
          <w:i/>
          <w:spacing w:val="6"/>
          <w:sz w:val="28"/>
          <w:szCs w:val="28"/>
          <w:lang w:val="pt-BR" w:eastAsia="vi-VN"/>
        </w:rPr>
        <w:t xml:space="preserve">- Nguyễn Thiện phúc. NXBKH và </w:t>
      </w:r>
      <w:r w:rsidRPr="00A30328">
        <w:rPr>
          <w:rFonts w:eastAsia="Courier New" w:cs="Times New Roman"/>
          <w:i/>
          <w:spacing w:val="6"/>
          <w:sz w:val="28"/>
          <w:szCs w:val="28"/>
          <w:lang w:val="pt-BR" w:eastAsia="vi-VN"/>
        </w:rPr>
        <w:tab/>
        <w:t>kỹ thuật 1983</w:t>
      </w:r>
    </w:p>
    <w:p w14:paraId="241BAB39" w14:textId="77777777" w:rsidR="003A7A3C" w:rsidRPr="00A30328" w:rsidRDefault="003A7A3C" w:rsidP="00C91F7E">
      <w:pPr>
        <w:widowControl w:val="0"/>
        <w:tabs>
          <w:tab w:val="left" w:pos="284"/>
          <w:tab w:val="left" w:pos="900"/>
          <w:tab w:val="left" w:pos="576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ab/>
        <w:t xml:space="preserve">[3]Điện tử công nghiệp - </w:t>
      </w:r>
      <w:r w:rsidRPr="00A30328">
        <w:rPr>
          <w:rFonts w:eastAsia="Courier New" w:cs="Times New Roman"/>
          <w:i/>
          <w:spacing w:val="6"/>
          <w:sz w:val="28"/>
          <w:szCs w:val="28"/>
          <w:lang w:val="pt-BR" w:eastAsia="vi-VN"/>
        </w:rPr>
        <w:t>Nguyễn tấn Phước - NXBKH và kỹ thuật 2003</w:t>
      </w:r>
    </w:p>
    <w:p w14:paraId="54846340" w14:textId="77777777" w:rsidR="003A7A3C" w:rsidRPr="00A30328" w:rsidRDefault="003A7A3C" w:rsidP="00C91F7E">
      <w:pPr>
        <w:widowControl w:val="0"/>
        <w:tabs>
          <w:tab w:val="left" w:pos="284"/>
          <w:tab w:val="left" w:pos="900"/>
          <w:tab w:val="left" w:pos="5760"/>
        </w:tabs>
        <w:spacing w:after="0" w:line="312" w:lineRule="auto"/>
        <w:jc w:val="both"/>
        <w:rPr>
          <w:rFonts w:eastAsia="Courier New" w:cs="Times New Roman"/>
          <w:spacing w:val="6"/>
          <w:sz w:val="28"/>
          <w:szCs w:val="28"/>
          <w:lang w:val="pt-BR" w:eastAsia="vi-VN"/>
        </w:rPr>
      </w:pPr>
      <w:r w:rsidRPr="00A30328">
        <w:rPr>
          <w:rFonts w:eastAsia="Courier New" w:cs="Times New Roman"/>
          <w:spacing w:val="6"/>
          <w:sz w:val="28"/>
          <w:szCs w:val="28"/>
          <w:lang w:val="pt-BR" w:eastAsia="vi-VN"/>
        </w:rPr>
        <w:tab/>
        <w:t xml:space="preserve">[4]Cảm biến và ứng dụng </w:t>
      </w:r>
      <w:r w:rsidRPr="00A30328">
        <w:rPr>
          <w:rFonts w:eastAsia="Courier New" w:cs="Times New Roman"/>
          <w:i/>
          <w:spacing w:val="6"/>
          <w:sz w:val="28"/>
          <w:szCs w:val="28"/>
          <w:lang w:val="pt-BR" w:eastAsia="vi-VN"/>
        </w:rPr>
        <w:t>- Dương minh Trí, NXB trẻ 2006</w:t>
      </w:r>
    </w:p>
    <w:p w14:paraId="75E07B45" w14:textId="77777777" w:rsidR="003A7A3C" w:rsidRPr="00A30328" w:rsidRDefault="003A7A3C" w:rsidP="00C91F7E">
      <w:pPr>
        <w:widowControl w:val="0"/>
        <w:tabs>
          <w:tab w:val="left" w:pos="284"/>
          <w:tab w:val="left" w:pos="900"/>
          <w:tab w:val="left" w:pos="5760"/>
        </w:tabs>
        <w:spacing w:after="0" w:line="312" w:lineRule="auto"/>
        <w:jc w:val="both"/>
        <w:rPr>
          <w:rFonts w:eastAsia="Courier New" w:cs="Times New Roman"/>
          <w:i/>
          <w:spacing w:val="6"/>
          <w:sz w:val="28"/>
          <w:szCs w:val="28"/>
          <w:lang w:val="pt-BR" w:eastAsia="vi-VN"/>
        </w:rPr>
      </w:pPr>
      <w:r w:rsidRPr="00A30328">
        <w:rPr>
          <w:rFonts w:eastAsia="Courier New" w:cs="Times New Roman"/>
          <w:spacing w:val="6"/>
          <w:sz w:val="28"/>
          <w:szCs w:val="28"/>
          <w:lang w:val="pt-BR" w:eastAsia="vi-VN"/>
        </w:rPr>
        <w:lastRenderedPageBreak/>
        <w:tab/>
        <w:t xml:space="preserve">[5]Cơ điện tử </w:t>
      </w:r>
      <w:r w:rsidRPr="00A30328">
        <w:rPr>
          <w:rFonts w:eastAsia="Courier New" w:cs="Times New Roman"/>
          <w:i/>
          <w:spacing w:val="6"/>
          <w:sz w:val="28"/>
          <w:szCs w:val="28"/>
          <w:lang w:val="pt-BR" w:eastAsia="vi-VN"/>
        </w:rPr>
        <w:t>- Trần thế san, Trần Khánh Thành. NXBKHKT. 2006</w:t>
      </w:r>
    </w:p>
    <w:p w14:paraId="3FE5EAEC" w14:textId="77777777" w:rsidR="00EA6FDD" w:rsidRPr="00A30328" w:rsidRDefault="00EA6FDD" w:rsidP="00C91F7E">
      <w:pPr>
        <w:tabs>
          <w:tab w:val="left" w:pos="780"/>
        </w:tabs>
        <w:spacing w:after="0" w:line="312" w:lineRule="auto"/>
        <w:jc w:val="both"/>
        <w:rPr>
          <w:rFonts w:eastAsia="Times New Roman" w:cs="Times New Roman"/>
          <w:b/>
          <w:bCs/>
          <w:iCs/>
          <w:sz w:val="28"/>
          <w:szCs w:val="28"/>
          <w:lang w:val="pl-PL"/>
        </w:rPr>
      </w:pPr>
    </w:p>
    <w:p w14:paraId="72722617" w14:textId="77777777" w:rsidR="00EA6FDD" w:rsidRPr="00A30328" w:rsidRDefault="00EA6FDD" w:rsidP="00C91F7E">
      <w:pPr>
        <w:tabs>
          <w:tab w:val="left" w:pos="780"/>
        </w:tabs>
        <w:spacing w:after="0" w:line="312" w:lineRule="auto"/>
        <w:jc w:val="both"/>
        <w:rPr>
          <w:rFonts w:eastAsia="Times New Roman" w:cs="Times New Roman"/>
          <w:b/>
          <w:bCs/>
          <w:iCs/>
          <w:sz w:val="28"/>
          <w:szCs w:val="28"/>
          <w:lang w:val="pl-PL"/>
        </w:rPr>
      </w:pPr>
    </w:p>
    <w:p w14:paraId="202C2FB4" w14:textId="77777777" w:rsidR="00EA6FDD" w:rsidRPr="00A30328" w:rsidRDefault="00701308" w:rsidP="00C91F7E">
      <w:pPr>
        <w:spacing w:after="0" w:line="312" w:lineRule="auto"/>
        <w:jc w:val="center"/>
        <w:rPr>
          <w:rFonts w:eastAsia="Times New Roman" w:cs="Times New Roman"/>
          <w:b/>
          <w:sz w:val="28"/>
          <w:szCs w:val="28"/>
          <w:lang w:val="de-DE"/>
        </w:rPr>
      </w:pPr>
      <w:r w:rsidRPr="00A30328">
        <w:rPr>
          <w:rFonts w:eastAsia="Times New Roman" w:cs="Times New Roman"/>
          <w:b/>
          <w:sz w:val="28"/>
          <w:szCs w:val="28"/>
          <w:lang w:val="de-DE"/>
        </w:rPr>
        <w:br w:type="page"/>
      </w:r>
    </w:p>
    <w:p w14:paraId="5A2EBCDE" w14:textId="77777777" w:rsidR="008D1648" w:rsidRPr="00A30328" w:rsidRDefault="008D1648" w:rsidP="00C91F7E">
      <w:pPr>
        <w:spacing w:after="0" w:line="312" w:lineRule="auto"/>
        <w:jc w:val="center"/>
        <w:rPr>
          <w:rFonts w:eastAsia="Times New Roman" w:cs="Times New Roman"/>
          <w:b/>
          <w:sz w:val="28"/>
          <w:szCs w:val="28"/>
          <w:lang w:val="de-DE"/>
        </w:rPr>
      </w:pPr>
      <w:r w:rsidRPr="00A30328">
        <w:rPr>
          <w:rFonts w:eastAsia="Times New Roman" w:cs="Times New Roman"/>
          <w:b/>
          <w:sz w:val="28"/>
          <w:szCs w:val="28"/>
          <w:lang w:val="de-DE"/>
        </w:rPr>
        <w:lastRenderedPageBreak/>
        <w:t>CHƯƠNG TRÌNH MÔ ĐUN</w:t>
      </w:r>
    </w:p>
    <w:p w14:paraId="4E107E7E" w14:textId="77777777" w:rsidR="007C5D12" w:rsidRPr="00A30328" w:rsidRDefault="007C5D12" w:rsidP="007C5D12">
      <w:pPr>
        <w:spacing w:after="0" w:line="312" w:lineRule="auto"/>
        <w:rPr>
          <w:rFonts w:eastAsia="Times New Roman" w:cs="Times New Roman"/>
          <w:sz w:val="28"/>
          <w:szCs w:val="28"/>
          <w:lang w:val="de-DE"/>
        </w:rPr>
      </w:pPr>
      <w:r w:rsidRPr="00A30328">
        <w:rPr>
          <w:rFonts w:eastAsia="Times New Roman" w:cs="Times New Roman"/>
          <w:b/>
          <w:sz w:val="28"/>
          <w:szCs w:val="28"/>
          <w:lang w:val="de-DE"/>
        </w:rPr>
        <w:t>Tên mô đun:</w:t>
      </w:r>
      <w:r w:rsidRPr="00A30328">
        <w:rPr>
          <w:rFonts w:eastAsia="Times New Roman" w:cs="Times New Roman"/>
          <w:sz w:val="28"/>
          <w:szCs w:val="28"/>
          <w:lang w:val="de-DE"/>
        </w:rPr>
        <w:t xml:space="preserve"> </w:t>
      </w:r>
      <w:r w:rsidRPr="00A30328">
        <w:rPr>
          <w:rFonts w:eastAsia="Times New Roman" w:cs="Times New Roman"/>
          <w:b/>
          <w:bCs/>
          <w:sz w:val="28"/>
          <w:szCs w:val="28"/>
          <w:lang w:val="pt-BR" w:eastAsia="ko-KR"/>
        </w:rPr>
        <w:t>LẮP ĐẶT VẬN HÀNH VÀ ĐIỀU KHIỂN ĐỘNG CƠ ĐIỆN</w:t>
      </w:r>
    </w:p>
    <w:p w14:paraId="69D18C8D" w14:textId="77777777" w:rsidR="007C5D12" w:rsidRPr="00A30328" w:rsidRDefault="007C5D12" w:rsidP="007C5D12">
      <w:pPr>
        <w:spacing w:after="0" w:line="312" w:lineRule="auto"/>
        <w:rPr>
          <w:rFonts w:eastAsia="Times New Roman" w:cs="Times New Roman"/>
          <w:b/>
          <w:sz w:val="28"/>
          <w:szCs w:val="28"/>
          <w:lang w:val="de-DE"/>
        </w:rPr>
      </w:pPr>
      <w:r w:rsidRPr="00A30328">
        <w:rPr>
          <w:rFonts w:eastAsia="Times New Roman" w:cs="Times New Roman"/>
          <w:b/>
          <w:sz w:val="28"/>
          <w:szCs w:val="28"/>
          <w:lang w:val="de-DE"/>
        </w:rPr>
        <w:t>Mã số mô đun:  MĐ 19</w:t>
      </w:r>
    </w:p>
    <w:p w14:paraId="2709E2D4" w14:textId="77777777" w:rsidR="007C5D12" w:rsidRPr="00A30328" w:rsidRDefault="007C5D12" w:rsidP="007C5D12">
      <w:pPr>
        <w:spacing w:after="0" w:line="312" w:lineRule="auto"/>
        <w:rPr>
          <w:rFonts w:eastAsia="Times New Roman" w:cs="Times New Roman"/>
          <w:sz w:val="28"/>
          <w:szCs w:val="28"/>
          <w:lang w:val="de-DE"/>
        </w:rPr>
      </w:pPr>
      <w:r w:rsidRPr="00A30328">
        <w:rPr>
          <w:rFonts w:eastAsia="Times New Roman" w:cs="Times New Roman"/>
          <w:b/>
          <w:sz w:val="28"/>
          <w:szCs w:val="28"/>
          <w:lang w:val="de-DE"/>
        </w:rPr>
        <w:t>Thời gian thực hiện mô đun:</w:t>
      </w:r>
      <w:r w:rsidRPr="00A30328">
        <w:rPr>
          <w:rFonts w:eastAsia="Times New Roman" w:cs="Times New Roman"/>
          <w:sz w:val="28"/>
          <w:szCs w:val="28"/>
          <w:lang w:val="de-DE"/>
        </w:rPr>
        <w:t xml:space="preserve"> 105 giờ; (Lý thuyết: 45 giờ; Thực hành, thí nghiệm, thảo luận, bài tập: 56 giờ; Kiểm tra: 4 giờ)</w:t>
      </w:r>
    </w:p>
    <w:p w14:paraId="414F9E2E" w14:textId="77777777" w:rsidR="007C5D12" w:rsidRPr="00A30328" w:rsidRDefault="007C5D12" w:rsidP="007C5D12">
      <w:pPr>
        <w:spacing w:after="0" w:line="312" w:lineRule="auto"/>
        <w:rPr>
          <w:rFonts w:eastAsia="Times New Roman" w:cs="Times New Roman"/>
          <w:sz w:val="28"/>
          <w:szCs w:val="28"/>
          <w:lang w:val="de-DE"/>
        </w:rPr>
      </w:pPr>
      <w:r w:rsidRPr="00A30328">
        <w:rPr>
          <w:rFonts w:eastAsia="Times New Roman" w:cs="Times New Roman"/>
          <w:b/>
          <w:sz w:val="28"/>
          <w:szCs w:val="28"/>
          <w:lang w:val="de-DE"/>
        </w:rPr>
        <w:t>I. Vị trí, tính chất của mô đun</w:t>
      </w:r>
      <w:r w:rsidRPr="00A30328">
        <w:rPr>
          <w:rFonts w:eastAsia="Times New Roman" w:cs="Times New Roman"/>
          <w:sz w:val="28"/>
          <w:szCs w:val="28"/>
          <w:lang w:val="de-DE"/>
        </w:rPr>
        <w:t>:</w:t>
      </w:r>
    </w:p>
    <w:p w14:paraId="26742946" w14:textId="77777777" w:rsidR="007C5D12" w:rsidRPr="00A30328" w:rsidRDefault="007C5D12" w:rsidP="007C5D12">
      <w:pPr>
        <w:tabs>
          <w:tab w:val="left" w:pos="0"/>
        </w:tabs>
        <w:spacing w:after="0" w:line="312" w:lineRule="auto"/>
        <w:ind w:firstLine="426"/>
        <w:jc w:val="both"/>
        <w:rPr>
          <w:rFonts w:eastAsia="Times New Roman" w:cs="Times New Roman"/>
          <w:sz w:val="28"/>
          <w:szCs w:val="28"/>
          <w:lang w:val="pt-BR" w:eastAsia="ko-KR"/>
        </w:rPr>
      </w:pPr>
      <w:r w:rsidRPr="00A30328">
        <w:rPr>
          <w:rFonts w:eastAsia="Times New Roman" w:cs="Times New Roman"/>
          <w:sz w:val="28"/>
          <w:szCs w:val="28"/>
          <w:lang w:val="de-DE"/>
        </w:rPr>
        <w:t>- Ví trí:</w:t>
      </w:r>
      <w:r w:rsidRPr="00A30328">
        <w:rPr>
          <w:rFonts w:eastAsia="Times New Roman" w:cs="Times New Roman"/>
          <w:sz w:val="28"/>
          <w:szCs w:val="28"/>
          <w:lang w:val="pt-BR" w:eastAsia="ko-KR"/>
        </w:rPr>
        <w:t xml:space="preserve"> Mô đun này cần phải học sau khi đã học xong các môn học cơ sở .</w:t>
      </w:r>
    </w:p>
    <w:p w14:paraId="51601EBF" w14:textId="77777777" w:rsidR="007C5D12" w:rsidRPr="00A30328" w:rsidRDefault="007C5D12" w:rsidP="007C5D12">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Tính chất:</w:t>
      </w:r>
      <w:r w:rsidRPr="00A30328">
        <w:rPr>
          <w:rFonts w:eastAsia="Times New Roman" w:cs="Times New Roman"/>
          <w:sz w:val="28"/>
          <w:szCs w:val="28"/>
          <w:lang w:val="da-DK"/>
        </w:rPr>
        <w:t xml:space="preserve"> Là mô đun bắt buộc trong chương trình đào tạo nghề Cơ điện tử</w:t>
      </w:r>
    </w:p>
    <w:p w14:paraId="6F8867B1" w14:textId="77777777" w:rsidR="007C5D12" w:rsidRPr="00A30328" w:rsidRDefault="007C5D12" w:rsidP="007C5D12">
      <w:pPr>
        <w:spacing w:after="0" w:line="312" w:lineRule="auto"/>
        <w:rPr>
          <w:rFonts w:eastAsia="Times New Roman" w:cs="Times New Roman"/>
          <w:b/>
          <w:sz w:val="28"/>
          <w:szCs w:val="28"/>
          <w:lang w:val="pt-BR"/>
        </w:rPr>
      </w:pPr>
      <w:r w:rsidRPr="00A30328">
        <w:rPr>
          <w:rFonts w:eastAsia="Times New Roman" w:cs="Times New Roman"/>
          <w:b/>
          <w:sz w:val="28"/>
          <w:szCs w:val="28"/>
          <w:lang w:val="pt-BR"/>
        </w:rPr>
        <w:t>II. Mục tiêu mô đun:</w:t>
      </w:r>
    </w:p>
    <w:p w14:paraId="5EFED720" w14:textId="77777777" w:rsidR="007C5D12" w:rsidRPr="00A30328" w:rsidRDefault="007C5D12" w:rsidP="007C5D12">
      <w:pPr>
        <w:spacing w:after="0" w:line="312" w:lineRule="auto"/>
        <w:ind w:firstLine="284"/>
        <w:jc w:val="both"/>
        <w:rPr>
          <w:rFonts w:eastAsia="Times New Roman" w:cs="Times New Roman"/>
          <w:sz w:val="28"/>
          <w:szCs w:val="28"/>
        </w:rPr>
      </w:pPr>
      <w:r w:rsidRPr="00A30328">
        <w:rPr>
          <w:rFonts w:eastAsia="Times New Roman" w:cs="Times New Roman"/>
          <w:sz w:val="28"/>
          <w:szCs w:val="28"/>
        </w:rPr>
        <w:t xml:space="preserve">- Về kiến thức: </w:t>
      </w:r>
    </w:p>
    <w:p w14:paraId="718FE121" w14:textId="77777777" w:rsidR="007C5D12" w:rsidRPr="00A30328" w:rsidRDefault="007C5D12" w:rsidP="007C5D12">
      <w:pPr>
        <w:numPr>
          <w:ilvl w:val="2"/>
          <w:numId w:val="64"/>
        </w:numPr>
        <w:tabs>
          <w:tab w:val="left" w:pos="851"/>
        </w:tabs>
        <w:spacing w:after="0" w:line="312" w:lineRule="auto"/>
        <w:ind w:left="284"/>
        <w:jc w:val="both"/>
        <w:rPr>
          <w:rFonts w:eastAsia="Times New Roman" w:cs="Times New Roman"/>
          <w:sz w:val="28"/>
          <w:szCs w:val="28"/>
        </w:rPr>
      </w:pPr>
      <w:r w:rsidRPr="00A30328">
        <w:rPr>
          <w:rFonts w:eastAsia="Times New Roman" w:cs="Times New Roman"/>
          <w:sz w:val="28"/>
          <w:szCs w:val="28"/>
        </w:rPr>
        <w:t>Phân tích nguyên lý sơ đồ hệ thống điện cơ bản.</w:t>
      </w:r>
    </w:p>
    <w:p w14:paraId="37BCAE84" w14:textId="77777777" w:rsidR="007C5D12" w:rsidRPr="00A30328" w:rsidRDefault="007C5D12" w:rsidP="007C5D12">
      <w:pPr>
        <w:numPr>
          <w:ilvl w:val="2"/>
          <w:numId w:val="64"/>
        </w:numPr>
        <w:tabs>
          <w:tab w:val="left" w:pos="851"/>
        </w:tabs>
        <w:spacing w:after="0" w:line="312" w:lineRule="auto"/>
        <w:ind w:left="284"/>
        <w:jc w:val="both"/>
        <w:rPr>
          <w:rFonts w:eastAsia="Times New Roman" w:cs="Times New Roman"/>
          <w:sz w:val="28"/>
          <w:szCs w:val="28"/>
        </w:rPr>
      </w:pPr>
      <w:r w:rsidRPr="00A30328">
        <w:rPr>
          <w:rFonts w:eastAsia="Times New Roman" w:cs="Times New Roman"/>
          <w:sz w:val="28"/>
          <w:szCs w:val="28"/>
        </w:rPr>
        <w:t>Phân tích các phương pháp điều chỉnh tốc độ động cơ điện.</w:t>
      </w:r>
    </w:p>
    <w:p w14:paraId="5C7FDDC9" w14:textId="77777777" w:rsidR="007C5D12" w:rsidRPr="00A30328" w:rsidRDefault="007C5D12" w:rsidP="007C5D12">
      <w:pPr>
        <w:numPr>
          <w:ilvl w:val="2"/>
          <w:numId w:val="64"/>
        </w:numPr>
        <w:tabs>
          <w:tab w:val="left" w:pos="851"/>
        </w:tabs>
        <w:spacing w:after="0" w:line="312" w:lineRule="auto"/>
        <w:ind w:left="284"/>
        <w:jc w:val="both"/>
        <w:rPr>
          <w:rFonts w:eastAsia="Times New Roman" w:cs="Times New Roman"/>
          <w:sz w:val="28"/>
          <w:szCs w:val="28"/>
        </w:rPr>
      </w:pPr>
      <w:r w:rsidRPr="00A30328">
        <w:rPr>
          <w:rFonts w:eastAsia="Times New Roman" w:cs="Times New Roman"/>
          <w:sz w:val="28"/>
          <w:szCs w:val="28"/>
        </w:rPr>
        <w:t>Đọc, vẽ và phân tích các khâu liên động, các sơ đồ mạch điều khiển dùng các khí cụ điện trong điều khiển, khống chế truyền động động cơ điện.</w:t>
      </w:r>
    </w:p>
    <w:p w14:paraId="306C4E13" w14:textId="77777777" w:rsidR="007C5D12" w:rsidRPr="00A30328" w:rsidRDefault="007C5D12" w:rsidP="007C5D12">
      <w:pPr>
        <w:spacing w:after="0" w:line="312" w:lineRule="auto"/>
        <w:ind w:firstLine="284"/>
        <w:jc w:val="both"/>
        <w:rPr>
          <w:rFonts w:eastAsia="Times New Roman" w:cs="Times New Roman"/>
          <w:sz w:val="28"/>
          <w:szCs w:val="28"/>
        </w:rPr>
      </w:pPr>
      <w:r w:rsidRPr="00A30328">
        <w:rPr>
          <w:rFonts w:eastAsia="Times New Roman" w:cs="Times New Roman"/>
          <w:sz w:val="28"/>
          <w:szCs w:val="28"/>
        </w:rPr>
        <w:t xml:space="preserve">- Về kỹ năng: </w:t>
      </w:r>
    </w:p>
    <w:p w14:paraId="45FBF183" w14:textId="77777777" w:rsidR="007C5D12" w:rsidRPr="00A30328" w:rsidRDefault="007C5D12" w:rsidP="007C5D12">
      <w:pPr>
        <w:numPr>
          <w:ilvl w:val="2"/>
          <w:numId w:val="64"/>
        </w:numPr>
        <w:tabs>
          <w:tab w:val="left" w:pos="851"/>
        </w:tabs>
        <w:spacing w:after="0" w:line="312" w:lineRule="auto"/>
        <w:ind w:left="284"/>
        <w:jc w:val="both"/>
        <w:rPr>
          <w:rFonts w:eastAsia="Times New Roman" w:cs="Times New Roman"/>
          <w:sz w:val="28"/>
          <w:szCs w:val="28"/>
        </w:rPr>
      </w:pPr>
      <w:r w:rsidRPr="00A30328">
        <w:rPr>
          <w:rFonts w:eastAsia="Times New Roman" w:cs="Times New Roman"/>
          <w:sz w:val="28"/>
          <w:szCs w:val="28"/>
        </w:rPr>
        <w:t>Lắp đặt, vận hành và sửa chữa các mạch khởi động trực tiếp động cơ 1 pha, 3 pha, khởi động gián tiếp 3 pha.</w:t>
      </w:r>
    </w:p>
    <w:p w14:paraId="6D6D1AC9" w14:textId="77777777" w:rsidR="007C5D12" w:rsidRPr="00A30328" w:rsidRDefault="007C5D12" w:rsidP="007C5D12">
      <w:pPr>
        <w:numPr>
          <w:ilvl w:val="2"/>
          <w:numId w:val="64"/>
        </w:numPr>
        <w:tabs>
          <w:tab w:val="left" w:pos="851"/>
        </w:tabs>
        <w:spacing w:after="0" w:line="312" w:lineRule="auto"/>
        <w:ind w:left="284"/>
        <w:jc w:val="both"/>
        <w:rPr>
          <w:rFonts w:eastAsia="Times New Roman" w:cs="Times New Roman"/>
          <w:sz w:val="28"/>
          <w:szCs w:val="28"/>
        </w:rPr>
      </w:pPr>
      <w:r w:rsidRPr="00A30328">
        <w:rPr>
          <w:rFonts w:eastAsia="Times New Roman" w:cs="Times New Roman"/>
          <w:sz w:val="28"/>
          <w:szCs w:val="28"/>
        </w:rPr>
        <w:t>Lắp ráp, vận hành và sửa chữa các khâu liên động thường gặp như liên động 2 động cơ, 3 động cơ, …</w:t>
      </w:r>
    </w:p>
    <w:p w14:paraId="0DA975F4" w14:textId="77777777" w:rsidR="007C5D12" w:rsidRPr="00A30328" w:rsidRDefault="007C5D12" w:rsidP="007C5D12">
      <w:pPr>
        <w:numPr>
          <w:ilvl w:val="2"/>
          <w:numId w:val="64"/>
        </w:numPr>
        <w:tabs>
          <w:tab w:val="left" w:pos="851"/>
        </w:tabs>
        <w:spacing w:after="0" w:line="312" w:lineRule="auto"/>
        <w:ind w:left="284"/>
        <w:jc w:val="both"/>
        <w:rPr>
          <w:rFonts w:eastAsia="Times New Roman" w:cs="Times New Roman"/>
          <w:sz w:val="28"/>
          <w:szCs w:val="28"/>
        </w:rPr>
      </w:pPr>
      <w:r w:rsidRPr="00A30328">
        <w:rPr>
          <w:rFonts w:eastAsia="Times New Roman" w:cs="Times New Roman"/>
          <w:sz w:val="28"/>
          <w:szCs w:val="28"/>
        </w:rPr>
        <w:t>Lắp ráp, vận hành các mạch đảo chiều quay động cơ điện 1 pha, 3 pha.</w:t>
      </w:r>
    </w:p>
    <w:p w14:paraId="391EB887" w14:textId="77777777" w:rsidR="007C5D12" w:rsidRPr="00A30328" w:rsidRDefault="007C5D12" w:rsidP="007C5D12">
      <w:pPr>
        <w:numPr>
          <w:ilvl w:val="2"/>
          <w:numId w:val="64"/>
        </w:numPr>
        <w:tabs>
          <w:tab w:val="left" w:pos="851"/>
        </w:tabs>
        <w:spacing w:after="0" w:line="312" w:lineRule="auto"/>
        <w:ind w:left="284"/>
        <w:jc w:val="both"/>
        <w:rPr>
          <w:rFonts w:eastAsia="Times New Roman" w:cs="Times New Roman"/>
          <w:sz w:val="28"/>
          <w:szCs w:val="28"/>
        </w:rPr>
      </w:pPr>
      <w:r w:rsidRPr="00A30328">
        <w:rPr>
          <w:rFonts w:eastAsia="Times New Roman" w:cs="Times New Roman"/>
          <w:sz w:val="28"/>
          <w:szCs w:val="28"/>
        </w:rPr>
        <w:t>Vận hành mạch theo đúng nguyên tắc, đúng qui trình đã định. Từ đó sẽ vạch ra kế hoạch bảo trì hợp lý, đảm bảo an toàn và vệ sinh công nghiệp.</w:t>
      </w:r>
    </w:p>
    <w:p w14:paraId="6A99F74B" w14:textId="77777777" w:rsidR="007C5D12" w:rsidRPr="00A30328" w:rsidRDefault="007C5D12" w:rsidP="007C5D12">
      <w:pPr>
        <w:spacing w:after="0" w:line="312" w:lineRule="auto"/>
        <w:ind w:firstLine="284"/>
        <w:jc w:val="both"/>
        <w:rPr>
          <w:rFonts w:eastAsia="Times New Roman" w:cs="Times New Roman"/>
          <w:b/>
          <w:sz w:val="28"/>
          <w:szCs w:val="28"/>
        </w:rPr>
      </w:pPr>
      <w:r w:rsidRPr="00A30328">
        <w:rPr>
          <w:rFonts w:eastAsia="Times New Roman" w:cs="Times New Roman"/>
          <w:sz w:val="28"/>
          <w:szCs w:val="28"/>
        </w:rPr>
        <w:t>- Về năng lực tự chủ và trách nhiệm:</w:t>
      </w:r>
      <w:r w:rsidRPr="00A30328">
        <w:rPr>
          <w:rFonts w:eastAsia="Times New Roman" w:cs="Times New Roman"/>
          <w:sz w:val="28"/>
          <w:szCs w:val="28"/>
          <w:lang w:val="da-DK"/>
        </w:rPr>
        <w:t xml:space="preserve"> Chủ động, sáng tạo và an toàn trong quá trình học tập</w:t>
      </w:r>
      <w:r w:rsidRPr="00A30328">
        <w:rPr>
          <w:rFonts w:eastAsia="Times New Roman" w:cs="Times New Roman"/>
          <w:b/>
          <w:sz w:val="28"/>
          <w:szCs w:val="28"/>
        </w:rPr>
        <w:t xml:space="preserve"> </w:t>
      </w:r>
    </w:p>
    <w:p w14:paraId="2FB0F9CC" w14:textId="77777777" w:rsidR="007C5D12" w:rsidRPr="00A30328" w:rsidRDefault="007C5D12" w:rsidP="007C5D12">
      <w:pPr>
        <w:spacing w:after="0" w:line="312" w:lineRule="auto"/>
        <w:ind w:firstLine="284"/>
        <w:jc w:val="both"/>
        <w:rPr>
          <w:rFonts w:eastAsia="Times New Roman" w:cs="Times New Roman"/>
          <w:b/>
          <w:sz w:val="28"/>
          <w:szCs w:val="28"/>
        </w:rPr>
      </w:pPr>
      <w:r w:rsidRPr="00A30328">
        <w:rPr>
          <w:rFonts w:eastAsia="Times New Roman" w:cs="Times New Roman"/>
          <w:b/>
          <w:sz w:val="28"/>
          <w:szCs w:val="28"/>
        </w:rPr>
        <w:t>III. Nội dung mô đun:</w:t>
      </w:r>
    </w:p>
    <w:p w14:paraId="336BE31F"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
        <w:gridCol w:w="3962"/>
        <w:gridCol w:w="838"/>
        <w:gridCol w:w="1118"/>
        <w:gridCol w:w="1511"/>
        <w:gridCol w:w="973"/>
      </w:tblGrid>
      <w:tr w:rsidR="007C5D12" w:rsidRPr="00A30328" w14:paraId="23011FDD" w14:textId="77777777" w:rsidTr="007C5D12">
        <w:trPr>
          <w:trHeight w:val="420"/>
          <w:tblHeader/>
        </w:trPr>
        <w:tc>
          <w:tcPr>
            <w:tcW w:w="793" w:type="dxa"/>
            <w:vMerge w:val="restart"/>
            <w:vAlign w:val="center"/>
          </w:tcPr>
          <w:p w14:paraId="4CF4F833" w14:textId="77777777" w:rsidR="007C5D12" w:rsidRPr="00A30328" w:rsidRDefault="007C5D12" w:rsidP="007C5D12">
            <w:pPr>
              <w:spacing w:after="0" w:line="312" w:lineRule="auto"/>
              <w:jc w:val="center"/>
              <w:rPr>
                <w:rFonts w:eastAsia="Times New Roman" w:cs="Times New Roman"/>
                <w:b/>
                <w:sz w:val="28"/>
                <w:szCs w:val="28"/>
              </w:rPr>
            </w:pPr>
            <w:r w:rsidRPr="00A30328">
              <w:rPr>
                <w:rFonts w:eastAsia="Times New Roman" w:cs="Times New Roman"/>
                <w:b/>
                <w:sz w:val="28"/>
                <w:szCs w:val="28"/>
              </w:rPr>
              <w:t>SỐ TT</w:t>
            </w:r>
          </w:p>
        </w:tc>
        <w:tc>
          <w:tcPr>
            <w:tcW w:w="3962" w:type="dxa"/>
            <w:vMerge w:val="restart"/>
            <w:vAlign w:val="center"/>
          </w:tcPr>
          <w:p w14:paraId="6CE2917E" w14:textId="77777777" w:rsidR="007C5D12" w:rsidRPr="00A30328" w:rsidRDefault="007C5D12" w:rsidP="007C5D12">
            <w:pPr>
              <w:spacing w:after="0" w:line="312" w:lineRule="auto"/>
              <w:jc w:val="center"/>
              <w:rPr>
                <w:rFonts w:eastAsia="Times New Roman" w:cs="Times New Roman"/>
                <w:b/>
                <w:sz w:val="28"/>
                <w:szCs w:val="28"/>
              </w:rPr>
            </w:pPr>
            <w:r w:rsidRPr="00A30328">
              <w:rPr>
                <w:rFonts w:eastAsia="Times New Roman" w:cs="Times New Roman"/>
                <w:b/>
                <w:sz w:val="28"/>
                <w:szCs w:val="28"/>
              </w:rPr>
              <w:t>Tên chương, mục</w:t>
            </w:r>
          </w:p>
        </w:tc>
        <w:tc>
          <w:tcPr>
            <w:tcW w:w="4440" w:type="dxa"/>
            <w:gridSpan w:val="4"/>
            <w:vAlign w:val="center"/>
          </w:tcPr>
          <w:p w14:paraId="4AF48E3A" w14:textId="77777777" w:rsidR="007C5D12" w:rsidRPr="00A30328" w:rsidRDefault="007C5D12" w:rsidP="007C5D12">
            <w:pPr>
              <w:spacing w:after="0" w:line="312" w:lineRule="auto"/>
              <w:jc w:val="center"/>
              <w:rPr>
                <w:rFonts w:eastAsia="Times New Roman" w:cs="Times New Roman"/>
                <w:b/>
                <w:sz w:val="28"/>
                <w:szCs w:val="28"/>
              </w:rPr>
            </w:pPr>
            <w:r w:rsidRPr="00A30328">
              <w:rPr>
                <w:rFonts w:eastAsia="Times New Roman" w:cs="Times New Roman"/>
                <w:b/>
                <w:sz w:val="28"/>
                <w:szCs w:val="28"/>
              </w:rPr>
              <w:t>Thời gian (giờ)</w:t>
            </w:r>
          </w:p>
        </w:tc>
      </w:tr>
      <w:tr w:rsidR="007C5D12" w:rsidRPr="00A30328" w14:paraId="437529F7" w14:textId="77777777" w:rsidTr="007C5D12">
        <w:trPr>
          <w:trHeight w:val="420"/>
          <w:tblHeader/>
        </w:trPr>
        <w:tc>
          <w:tcPr>
            <w:tcW w:w="793" w:type="dxa"/>
            <w:vMerge/>
            <w:vAlign w:val="center"/>
          </w:tcPr>
          <w:p w14:paraId="7D301E20" w14:textId="77777777" w:rsidR="007C5D12" w:rsidRPr="00A30328" w:rsidRDefault="007C5D12" w:rsidP="007C5D12">
            <w:pPr>
              <w:spacing w:after="0" w:line="312" w:lineRule="auto"/>
              <w:jc w:val="center"/>
              <w:rPr>
                <w:rFonts w:eastAsia="Times New Roman" w:cs="Times New Roman"/>
                <w:b/>
                <w:sz w:val="28"/>
                <w:szCs w:val="28"/>
              </w:rPr>
            </w:pPr>
          </w:p>
        </w:tc>
        <w:tc>
          <w:tcPr>
            <w:tcW w:w="3962" w:type="dxa"/>
            <w:vMerge/>
            <w:vAlign w:val="center"/>
          </w:tcPr>
          <w:p w14:paraId="3A009E59" w14:textId="77777777" w:rsidR="007C5D12" w:rsidRPr="00A30328" w:rsidRDefault="007C5D12" w:rsidP="007C5D12">
            <w:pPr>
              <w:spacing w:after="0" w:line="312" w:lineRule="auto"/>
              <w:jc w:val="center"/>
              <w:rPr>
                <w:rFonts w:eastAsia="Times New Roman" w:cs="Times New Roman"/>
                <w:b/>
                <w:sz w:val="28"/>
                <w:szCs w:val="28"/>
              </w:rPr>
            </w:pPr>
          </w:p>
        </w:tc>
        <w:tc>
          <w:tcPr>
            <w:tcW w:w="838" w:type="dxa"/>
            <w:vAlign w:val="center"/>
          </w:tcPr>
          <w:p w14:paraId="44C78563" w14:textId="77777777" w:rsidR="007C5D12" w:rsidRPr="00A30328" w:rsidRDefault="007C5D12" w:rsidP="007C5D12">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Tổng số</w:t>
            </w:r>
          </w:p>
        </w:tc>
        <w:tc>
          <w:tcPr>
            <w:tcW w:w="1118" w:type="dxa"/>
            <w:vAlign w:val="center"/>
          </w:tcPr>
          <w:p w14:paraId="355504A0" w14:textId="77777777" w:rsidR="007C5D12" w:rsidRPr="00A30328" w:rsidRDefault="007C5D12" w:rsidP="007C5D12">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Lý thuyết</w:t>
            </w:r>
          </w:p>
        </w:tc>
        <w:tc>
          <w:tcPr>
            <w:tcW w:w="1511" w:type="dxa"/>
            <w:vAlign w:val="center"/>
          </w:tcPr>
          <w:p w14:paraId="199F49EA" w14:textId="77777777" w:rsidR="007C5D12" w:rsidRPr="00A30328" w:rsidRDefault="007C5D12" w:rsidP="007C5D12">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Thực hành, thí nghiệm, thảo luận, bài tập</w:t>
            </w:r>
          </w:p>
        </w:tc>
        <w:tc>
          <w:tcPr>
            <w:tcW w:w="973" w:type="dxa"/>
            <w:vAlign w:val="center"/>
          </w:tcPr>
          <w:p w14:paraId="0EE35D0B" w14:textId="77777777" w:rsidR="007C5D12" w:rsidRPr="00A30328" w:rsidRDefault="007C5D12" w:rsidP="007C5D12">
            <w:pPr>
              <w:spacing w:after="0" w:line="312" w:lineRule="auto"/>
              <w:ind w:left="-43" w:right="-44"/>
              <w:jc w:val="center"/>
              <w:rPr>
                <w:rFonts w:eastAsia="Times New Roman" w:cs="Times New Roman"/>
                <w:b/>
                <w:sz w:val="28"/>
                <w:szCs w:val="28"/>
              </w:rPr>
            </w:pPr>
            <w:r w:rsidRPr="00A30328">
              <w:rPr>
                <w:rFonts w:eastAsia="Times New Roman" w:cs="Times New Roman"/>
                <w:b/>
                <w:sz w:val="28"/>
                <w:szCs w:val="28"/>
              </w:rPr>
              <w:t>Kiểm tra</w:t>
            </w:r>
          </w:p>
        </w:tc>
      </w:tr>
      <w:tr w:rsidR="007C5D12" w:rsidRPr="00A30328" w14:paraId="23F2DF7B" w14:textId="77777777" w:rsidTr="007C5D12">
        <w:trPr>
          <w:trHeight w:val="420"/>
        </w:trPr>
        <w:tc>
          <w:tcPr>
            <w:tcW w:w="793" w:type="dxa"/>
          </w:tcPr>
          <w:p w14:paraId="00D7C0B3" w14:textId="77777777" w:rsidR="007C5D12" w:rsidRPr="00A30328" w:rsidRDefault="007C5D12" w:rsidP="007C5D12">
            <w:pPr>
              <w:spacing w:after="0" w:line="312" w:lineRule="auto"/>
              <w:jc w:val="center"/>
              <w:rPr>
                <w:rFonts w:eastAsia="Times New Roman" w:cs="Times New Roman"/>
                <w:sz w:val="28"/>
                <w:szCs w:val="28"/>
              </w:rPr>
            </w:pPr>
            <w:r w:rsidRPr="00A30328">
              <w:rPr>
                <w:rFonts w:eastAsia="Times New Roman" w:cs="Times New Roman"/>
                <w:sz w:val="28"/>
                <w:szCs w:val="28"/>
              </w:rPr>
              <w:t>1</w:t>
            </w:r>
          </w:p>
        </w:tc>
        <w:tc>
          <w:tcPr>
            <w:tcW w:w="3962" w:type="dxa"/>
          </w:tcPr>
          <w:p w14:paraId="70084FF1"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b/>
                <w:sz w:val="28"/>
                <w:szCs w:val="28"/>
              </w:rPr>
              <w:t>Bài 1</w:t>
            </w:r>
            <w:r w:rsidRPr="00A30328">
              <w:rPr>
                <w:rFonts w:eastAsia="Times New Roman" w:cs="Times New Roman"/>
                <w:sz w:val="28"/>
                <w:szCs w:val="28"/>
              </w:rPr>
              <w:t>: Các khái niệm cơ bản về hệ thống điện và truyền động điện</w:t>
            </w:r>
          </w:p>
          <w:p w14:paraId="09EFC43F" w14:textId="77777777" w:rsidR="007C5D12" w:rsidRPr="00A30328" w:rsidRDefault="007C5D12" w:rsidP="007C5D12">
            <w:pPr>
              <w:spacing w:after="0" w:line="312" w:lineRule="auto"/>
              <w:rPr>
                <w:rFonts w:eastAsia="Times New Roman" w:cs="Times New Roman"/>
                <w:sz w:val="28"/>
                <w:szCs w:val="28"/>
              </w:rPr>
            </w:pPr>
            <w:r w:rsidRPr="00A30328">
              <w:rPr>
                <w:rFonts w:eastAsia="Times New Roman" w:cs="Times New Roman"/>
                <w:sz w:val="28"/>
                <w:szCs w:val="28"/>
              </w:rPr>
              <w:lastRenderedPageBreak/>
              <w:t>1. Sơ lược về hệ thống điện 3 pha</w:t>
            </w:r>
          </w:p>
          <w:p w14:paraId="4E484EEC" w14:textId="77777777" w:rsidR="007C5D12" w:rsidRPr="00A30328" w:rsidRDefault="007C5D12" w:rsidP="007C5D12">
            <w:pPr>
              <w:spacing w:after="0" w:line="312" w:lineRule="auto"/>
              <w:rPr>
                <w:rFonts w:eastAsia="Times New Roman" w:cs="Times New Roman"/>
                <w:sz w:val="28"/>
                <w:szCs w:val="28"/>
              </w:rPr>
            </w:pPr>
            <w:r w:rsidRPr="00A30328">
              <w:rPr>
                <w:rFonts w:eastAsia="Times New Roman" w:cs="Times New Roman"/>
                <w:sz w:val="28"/>
                <w:szCs w:val="28"/>
              </w:rPr>
              <w:t>2. Hệ thống truyền động điện và phân loại hệ thống truyền động điện</w:t>
            </w:r>
          </w:p>
          <w:p w14:paraId="470889C0" w14:textId="77777777" w:rsidR="007C5D12" w:rsidRPr="00A30328" w:rsidRDefault="007C5D12" w:rsidP="007C5D12">
            <w:pPr>
              <w:spacing w:after="0" w:line="312" w:lineRule="auto"/>
              <w:rPr>
                <w:rFonts w:eastAsia="Times New Roman" w:cs="Times New Roman"/>
                <w:sz w:val="28"/>
                <w:szCs w:val="28"/>
              </w:rPr>
            </w:pPr>
            <w:r w:rsidRPr="00A30328">
              <w:rPr>
                <w:rFonts w:eastAsia="Times New Roman" w:cs="Times New Roman"/>
                <w:sz w:val="28"/>
                <w:szCs w:val="28"/>
                <w:lang w:val="nb-NO"/>
              </w:rPr>
              <w:t>3. Các sơ đồ điện và ký hiệu.</w:t>
            </w:r>
          </w:p>
        </w:tc>
        <w:tc>
          <w:tcPr>
            <w:tcW w:w="838" w:type="dxa"/>
          </w:tcPr>
          <w:p w14:paraId="2D9978AC" w14:textId="77777777" w:rsidR="007C5D12" w:rsidRPr="00A30328" w:rsidRDefault="007C5D12" w:rsidP="007C5D12">
            <w:pPr>
              <w:spacing w:after="0" w:line="312" w:lineRule="auto"/>
              <w:jc w:val="center"/>
              <w:rPr>
                <w:rFonts w:eastAsia="Times New Roman" w:cs="Times New Roman"/>
                <w:b/>
                <w:sz w:val="28"/>
                <w:szCs w:val="28"/>
                <w:lang w:eastAsia="ko-KR"/>
              </w:rPr>
            </w:pPr>
            <w:r w:rsidRPr="00A30328">
              <w:rPr>
                <w:rFonts w:eastAsia="Times New Roman" w:cs="Times New Roman"/>
                <w:b/>
                <w:sz w:val="28"/>
                <w:szCs w:val="28"/>
                <w:lang w:eastAsia="ko-KR"/>
              </w:rPr>
              <w:lastRenderedPageBreak/>
              <w:t>5</w:t>
            </w:r>
          </w:p>
        </w:tc>
        <w:tc>
          <w:tcPr>
            <w:tcW w:w="1118" w:type="dxa"/>
          </w:tcPr>
          <w:p w14:paraId="73B723DD" w14:textId="77777777" w:rsidR="007C5D12" w:rsidRPr="00A30328" w:rsidRDefault="007C5D12" w:rsidP="007C5D12">
            <w:pPr>
              <w:spacing w:after="0" w:line="312" w:lineRule="auto"/>
              <w:jc w:val="center"/>
              <w:rPr>
                <w:rFonts w:eastAsia="Times New Roman" w:cs="Times New Roman"/>
                <w:b/>
                <w:sz w:val="28"/>
                <w:szCs w:val="28"/>
                <w:lang w:eastAsia="ko-KR"/>
              </w:rPr>
            </w:pPr>
            <w:r w:rsidRPr="00A30328">
              <w:rPr>
                <w:rFonts w:eastAsia="Times New Roman" w:cs="Times New Roman"/>
                <w:b/>
                <w:sz w:val="28"/>
                <w:szCs w:val="28"/>
                <w:lang w:eastAsia="ko-KR"/>
              </w:rPr>
              <w:t>5</w:t>
            </w:r>
          </w:p>
          <w:p w14:paraId="53E7DD21" w14:textId="77777777" w:rsidR="007C5D12" w:rsidRPr="00A30328" w:rsidRDefault="007C5D12" w:rsidP="007C5D12">
            <w:pPr>
              <w:spacing w:after="0" w:line="312" w:lineRule="auto"/>
              <w:jc w:val="center"/>
              <w:rPr>
                <w:rFonts w:eastAsia="Times New Roman" w:cs="Times New Roman"/>
                <w:sz w:val="28"/>
                <w:szCs w:val="28"/>
                <w:lang w:eastAsia="ko-KR"/>
              </w:rPr>
            </w:pPr>
          </w:p>
          <w:p w14:paraId="011B20F8" w14:textId="77777777" w:rsidR="007C5D12" w:rsidRPr="00A30328" w:rsidRDefault="007C5D12" w:rsidP="007C5D12">
            <w:pPr>
              <w:spacing w:after="0" w:line="312" w:lineRule="auto"/>
              <w:jc w:val="center"/>
              <w:rPr>
                <w:rFonts w:eastAsia="Times New Roman" w:cs="Times New Roman"/>
                <w:sz w:val="28"/>
                <w:szCs w:val="28"/>
                <w:lang w:eastAsia="ko-KR"/>
              </w:rPr>
            </w:pPr>
            <w:r w:rsidRPr="00A30328">
              <w:rPr>
                <w:rFonts w:eastAsia="Times New Roman" w:cs="Times New Roman"/>
                <w:sz w:val="28"/>
                <w:szCs w:val="28"/>
                <w:lang w:eastAsia="ko-KR"/>
              </w:rPr>
              <w:t>2</w:t>
            </w:r>
          </w:p>
          <w:p w14:paraId="08CC85BE" w14:textId="77777777" w:rsidR="007C5D12" w:rsidRPr="00A30328" w:rsidRDefault="007C5D12" w:rsidP="007C5D12">
            <w:pPr>
              <w:spacing w:after="0" w:line="312" w:lineRule="auto"/>
              <w:jc w:val="center"/>
              <w:rPr>
                <w:rFonts w:eastAsia="Times New Roman" w:cs="Times New Roman"/>
                <w:sz w:val="28"/>
                <w:szCs w:val="28"/>
                <w:lang w:eastAsia="ko-KR"/>
              </w:rPr>
            </w:pPr>
          </w:p>
          <w:p w14:paraId="29336D9E" w14:textId="77777777" w:rsidR="007C5D12" w:rsidRPr="00A30328" w:rsidRDefault="007C5D12" w:rsidP="007C5D12">
            <w:pPr>
              <w:spacing w:after="0" w:line="312" w:lineRule="auto"/>
              <w:jc w:val="center"/>
              <w:rPr>
                <w:rFonts w:eastAsia="Times New Roman" w:cs="Times New Roman"/>
                <w:sz w:val="28"/>
                <w:szCs w:val="28"/>
                <w:lang w:eastAsia="ko-KR"/>
              </w:rPr>
            </w:pPr>
            <w:r w:rsidRPr="00A30328">
              <w:rPr>
                <w:rFonts w:eastAsia="Times New Roman" w:cs="Times New Roman"/>
                <w:sz w:val="28"/>
                <w:szCs w:val="28"/>
                <w:lang w:eastAsia="ko-KR"/>
              </w:rPr>
              <w:t>1</w:t>
            </w:r>
          </w:p>
          <w:p w14:paraId="35011017" w14:textId="77777777" w:rsidR="007C5D12" w:rsidRPr="00A30328" w:rsidRDefault="007C5D12" w:rsidP="007C5D12">
            <w:pPr>
              <w:spacing w:after="0" w:line="312" w:lineRule="auto"/>
              <w:jc w:val="center"/>
              <w:rPr>
                <w:rFonts w:eastAsia="Times New Roman" w:cs="Times New Roman"/>
                <w:sz w:val="28"/>
                <w:szCs w:val="28"/>
                <w:lang w:eastAsia="ko-KR"/>
              </w:rPr>
            </w:pPr>
          </w:p>
          <w:p w14:paraId="04D321B5" w14:textId="77777777" w:rsidR="007C5D12" w:rsidRPr="00A30328" w:rsidRDefault="007C5D12" w:rsidP="007C5D12">
            <w:pPr>
              <w:spacing w:after="0" w:line="312" w:lineRule="auto"/>
              <w:jc w:val="center"/>
              <w:rPr>
                <w:rFonts w:eastAsia="Times New Roman" w:cs="Times New Roman"/>
                <w:sz w:val="28"/>
                <w:szCs w:val="28"/>
                <w:lang w:eastAsia="ko-KR"/>
              </w:rPr>
            </w:pPr>
            <w:r w:rsidRPr="00A30328">
              <w:rPr>
                <w:rFonts w:eastAsia="Times New Roman" w:cs="Times New Roman"/>
                <w:sz w:val="28"/>
                <w:szCs w:val="28"/>
                <w:lang w:eastAsia="ko-KR"/>
              </w:rPr>
              <w:t>2</w:t>
            </w:r>
          </w:p>
        </w:tc>
        <w:tc>
          <w:tcPr>
            <w:tcW w:w="1511" w:type="dxa"/>
          </w:tcPr>
          <w:p w14:paraId="32C0C255" w14:textId="77777777" w:rsidR="007C5D12" w:rsidRPr="00A30328" w:rsidRDefault="007C5D12" w:rsidP="007C5D12">
            <w:pPr>
              <w:spacing w:after="0" w:line="312" w:lineRule="auto"/>
              <w:jc w:val="center"/>
              <w:rPr>
                <w:rFonts w:eastAsia="Times New Roman" w:cs="Times New Roman"/>
                <w:sz w:val="28"/>
                <w:szCs w:val="28"/>
                <w:lang w:eastAsia="ko-KR"/>
              </w:rPr>
            </w:pPr>
          </w:p>
        </w:tc>
        <w:tc>
          <w:tcPr>
            <w:tcW w:w="973" w:type="dxa"/>
          </w:tcPr>
          <w:p w14:paraId="27EC0119" w14:textId="77777777" w:rsidR="007C5D12" w:rsidRPr="00A30328" w:rsidRDefault="007C5D12" w:rsidP="007C5D12">
            <w:pPr>
              <w:spacing w:after="0" w:line="312" w:lineRule="auto"/>
              <w:jc w:val="center"/>
              <w:rPr>
                <w:rFonts w:eastAsia="Times New Roman" w:cs="Times New Roman"/>
                <w:sz w:val="28"/>
                <w:szCs w:val="28"/>
              </w:rPr>
            </w:pPr>
          </w:p>
        </w:tc>
      </w:tr>
      <w:tr w:rsidR="007C5D12" w:rsidRPr="00A30328" w14:paraId="0B0E0A5B" w14:textId="77777777" w:rsidTr="007C5D12">
        <w:trPr>
          <w:trHeight w:val="420"/>
        </w:trPr>
        <w:tc>
          <w:tcPr>
            <w:tcW w:w="793" w:type="dxa"/>
          </w:tcPr>
          <w:p w14:paraId="37744724" w14:textId="77777777" w:rsidR="007C5D12" w:rsidRPr="00A30328" w:rsidRDefault="007C5D12" w:rsidP="007C5D12">
            <w:pPr>
              <w:spacing w:after="0" w:line="312" w:lineRule="auto"/>
              <w:jc w:val="center"/>
              <w:rPr>
                <w:rFonts w:eastAsia="Times New Roman" w:cs="Times New Roman"/>
                <w:sz w:val="28"/>
                <w:szCs w:val="28"/>
              </w:rPr>
            </w:pPr>
            <w:r w:rsidRPr="00A30328">
              <w:rPr>
                <w:rFonts w:eastAsia="Times New Roman" w:cs="Times New Roman"/>
                <w:sz w:val="28"/>
                <w:szCs w:val="28"/>
              </w:rPr>
              <w:t>2</w:t>
            </w:r>
          </w:p>
        </w:tc>
        <w:tc>
          <w:tcPr>
            <w:tcW w:w="3962" w:type="dxa"/>
          </w:tcPr>
          <w:p w14:paraId="02D9FCEC"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b/>
                <w:sz w:val="28"/>
                <w:szCs w:val="28"/>
              </w:rPr>
              <w:t>Bài 2</w:t>
            </w:r>
            <w:r w:rsidRPr="00A30328">
              <w:rPr>
                <w:rFonts w:eastAsia="Times New Roman" w:cs="Times New Roman"/>
                <w:sz w:val="28"/>
                <w:szCs w:val="28"/>
              </w:rPr>
              <w:t xml:space="preserve">: Các phương pháp khởi </w:t>
            </w:r>
            <w:proofErr w:type="gramStart"/>
            <w:r w:rsidRPr="00A30328">
              <w:rPr>
                <w:rFonts w:eastAsia="Times New Roman" w:cs="Times New Roman"/>
                <w:sz w:val="28"/>
                <w:szCs w:val="28"/>
              </w:rPr>
              <w:t>động  và</w:t>
            </w:r>
            <w:proofErr w:type="gramEnd"/>
            <w:r w:rsidRPr="00A30328">
              <w:rPr>
                <w:rFonts w:eastAsia="Times New Roman" w:cs="Times New Roman"/>
                <w:sz w:val="28"/>
                <w:szCs w:val="28"/>
              </w:rPr>
              <w:t xml:space="preserve"> đảo chiều quay động cơ điện</w:t>
            </w:r>
          </w:p>
          <w:p w14:paraId="7FC89471" w14:textId="77777777" w:rsidR="007C5D12" w:rsidRPr="00A30328" w:rsidRDefault="007C5D12" w:rsidP="007C5D12">
            <w:pPr>
              <w:tabs>
                <w:tab w:val="num" w:pos="709"/>
                <w:tab w:val="num" w:pos="1094"/>
              </w:tabs>
              <w:spacing w:after="0" w:line="312" w:lineRule="auto"/>
              <w:jc w:val="both"/>
              <w:rPr>
                <w:rFonts w:cs="Times New Roman"/>
                <w:sz w:val="28"/>
                <w:szCs w:val="28"/>
                <w:lang w:eastAsia="ko-KR"/>
              </w:rPr>
            </w:pPr>
            <w:r w:rsidRPr="00A30328">
              <w:rPr>
                <w:rFonts w:cs="Times New Roman"/>
                <w:sz w:val="28"/>
                <w:szCs w:val="28"/>
                <w:lang w:val="vi-VN" w:eastAsia="ko-KR"/>
              </w:rPr>
              <w:t>1.</w:t>
            </w:r>
            <w:r w:rsidRPr="00A30328">
              <w:rPr>
                <w:rFonts w:cs="Times New Roman"/>
                <w:sz w:val="28"/>
                <w:szCs w:val="28"/>
                <w:lang w:eastAsia="ko-KR"/>
              </w:rPr>
              <w:t xml:space="preserve">Phương pháp khởi động động cơ điện </w:t>
            </w:r>
            <w:r w:rsidRPr="00A30328">
              <w:rPr>
                <w:rFonts w:cs="Times New Roman"/>
                <w:sz w:val="28"/>
                <w:szCs w:val="28"/>
                <w:lang w:val="vi-VN" w:eastAsia="ko-KR"/>
              </w:rPr>
              <w:t>3</w:t>
            </w:r>
            <w:r w:rsidRPr="00A30328">
              <w:rPr>
                <w:rFonts w:cs="Times New Roman"/>
                <w:sz w:val="28"/>
                <w:szCs w:val="28"/>
                <w:lang w:eastAsia="ko-KR"/>
              </w:rPr>
              <w:t xml:space="preserve"> pha.</w:t>
            </w:r>
          </w:p>
          <w:p w14:paraId="4CF3A16C" w14:textId="77777777" w:rsidR="007C5D12" w:rsidRPr="00A30328" w:rsidRDefault="007C5D12" w:rsidP="007C5D12">
            <w:pPr>
              <w:tabs>
                <w:tab w:val="num" w:pos="709"/>
                <w:tab w:val="num" w:pos="1094"/>
              </w:tabs>
              <w:spacing w:after="0" w:line="312" w:lineRule="auto"/>
              <w:jc w:val="both"/>
              <w:rPr>
                <w:rFonts w:cs="Times New Roman"/>
                <w:sz w:val="28"/>
                <w:szCs w:val="28"/>
                <w:lang w:eastAsia="ko-KR"/>
              </w:rPr>
            </w:pPr>
            <w:r w:rsidRPr="00A30328">
              <w:rPr>
                <w:rFonts w:cs="Times New Roman"/>
                <w:sz w:val="28"/>
                <w:szCs w:val="28"/>
                <w:lang w:val="vi-VN" w:eastAsia="ko-KR"/>
              </w:rPr>
              <w:t xml:space="preserve">2. </w:t>
            </w:r>
            <w:r w:rsidRPr="00A30328">
              <w:rPr>
                <w:rFonts w:cs="Times New Roman"/>
                <w:sz w:val="28"/>
                <w:szCs w:val="28"/>
                <w:lang w:eastAsia="ko-KR"/>
              </w:rPr>
              <w:t xml:space="preserve">Phương pháp khởi động động cơ điện </w:t>
            </w:r>
            <w:r w:rsidRPr="00A30328">
              <w:rPr>
                <w:rFonts w:cs="Times New Roman"/>
                <w:sz w:val="28"/>
                <w:szCs w:val="28"/>
                <w:lang w:val="vi-VN" w:eastAsia="ko-KR"/>
              </w:rPr>
              <w:t>1</w:t>
            </w:r>
            <w:r w:rsidRPr="00A30328">
              <w:rPr>
                <w:rFonts w:cs="Times New Roman"/>
                <w:sz w:val="28"/>
                <w:szCs w:val="28"/>
                <w:lang w:eastAsia="ko-KR"/>
              </w:rPr>
              <w:t xml:space="preserve"> pha.</w:t>
            </w:r>
          </w:p>
          <w:p w14:paraId="39848C12" w14:textId="77777777" w:rsidR="007C5D12" w:rsidRPr="00A30328" w:rsidRDefault="007C5D12" w:rsidP="007C5D12">
            <w:pPr>
              <w:tabs>
                <w:tab w:val="num" w:pos="709"/>
                <w:tab w:val="num" w:pos="1094"/>
              </w:tabs>
              <w:spacing w:after="0" w:line="312" w:lineRule="auto"/>
              <w:jc w:val="both"/>
              <w:rPr>
                <w:rFonts w:cs="Times New Roman"/>
                <w:sz w:val="28"/>
                <w:szCs w:val="28"/>
                <w:lang w:val="vi-VN" w:eastAsia="ko-KR"/>
              </w:rPr>
            </w:pPr>
            <w:r w:rsidRPr="00A30328">
              <w:rPr>
                <w:rFonts w:cs="Times New Roman"/>
                <w:sz w:val="28"/>
                <w:szCs w:val="28"/>
                <w:lang w:eastAsia="ko-KR"/>
              </w:rPr>
              <w:t>3. Phương pháp đảo chiều quay động cơ điện 3 pha.</w:t>
            </w:r>
          </w:p>
          <w:p w14:paraId="2CFE4E3B" w14:textId="77777777" w:rsidR="007C5D12" w:rsidRPr="00A30328" w:rsidRDefault="007C5D12" w:rsidP="007C5D12">
            <w:pPr>
              <w:tabs>
                <w:tab w:val="left" w:leader="dot" w:pos="7920"/>
                <w:tab w:val="left" w:leader="dot" w:pos="8510"/>
              </w:tabs>
              <w:spacing w:after="0" w:line="312" w:lineRule="auto"/>
              <w:jc w:val="both"/>
              <w:rPr>
                <w:rFonts w:cs="Times New Roman"/>
                <w:sz w:val="28"/>
                <w:szCs w:val="28"/>
                <w:lang w:eastAsia="ko-KR"/>
              </w:rPr>
            </w:pPr>
            <w:r w:rsidRPr="00A30328">
              <w:rPr>
                <w:rFonts w:cs="Times New Roman"/>
                <w:sz w:val="28"/>
                <w:szCs w:val="28"/>
                <w:lang w:val="vi-VN" w:eastAsia="ko-KR"/>
              </w:rPr>
              <w:t>4</w:t>
            </w:r>
            <w:r w:rsidRPr="00A30328">
              <w:rPr>
                <w:rFonts w:cs="Times New Roman"/>
                <w:sz w:val="28"/>
                <w:szCs w:val="28"/>
                <w:lang w:eastAsia="ko-KR"/>
              </w:rPr>
              <w:t xml:space="preserve">. Phương pháp đảo chiều quay động cơ điện </w:t>
            </w:r>
            <w:r w:rsidRPr="00A30328">
              <w:rPr>
                <w:rFonts w:cs="Times New Roman"/>
                <w:sz w:val="28"/>
                <w:szCs w:val="28"/>
                <w:lang w:val="vi-VN" w:eastAsia="ko-KR"/>
              </w:rPr>
              <w:t>1</w:t>
            </w:r>
            <w:r w:rsidRPr="00A30328">
              <w:rPr>
                <w:rFonts w:cs="Times New Roman"/>
                <w:sz w:val="28"/>
                <w:szCs w:val="28"/>
                <w:lang w:eastAsia="ko-KR"/>
              </w:rPr>
              <w:t xml:space="preserve"> pha.</w:t>
            </w:r>
          </w:p>
          <w:p w14:paraId="330BF00C" w14:textId="77777777" w:rsidR="007C5D12" w:rsidRPr="00A30328" w:rsidRDefault="007C5D12" w:rsidP="007C5D12">
            <w:pPr>
              <w:spacing w:after="0" w:line="312" w:lineRule="auto"/>
              <w:jc w:val="both"/>
              <w:rPr>
                <w:rFonts w:eastAsia="Times New Roman" w:cs="Times New Roman"/>
                <w:sz w:val="28"/>
                <w:szCs w:val="28"/>
              </w:rPr>
            </w:pPr>
            <w:r w:rsidRPr="00A30328">
              <w:rPr>
                <w:rFonts w:cs="Times New Roman"/>
                <w:sz w:val="28"/>
                <w:szCs w:val="28"/>
                <w:lang w:eastAsia="ko-KR"/>
              </w:rPr>
              <w:t xml:space="preserve">5. Phương </w:t>
            </w:r>
            <w:proofErr w:type="gramStart"/>
            <w:r w:rsidRPr="00A30328">
              <w:rPr>
                <w:rFonts w:cs="Times New Roman"/>
                <w:sz w:val="28"/>
                <w:szCs w:val="28"/>
                <w:lang w:eastAsia="ko-KR"/>
              </w:rPr>
              <w:t>pháp  khởi</w:t>
            </w:r>
            <w:proofErr w:type="gramEnd"/>
            <w:r w:rsidRPr="00A30328">
              <w:rPr>
                <w:rFonts w:cs="Times New Roman"/>
                <w:sz w:val="28"/>
                <w:szCs w:val="28"/>
                <w:lang w:eastAsia="ko-KR"/>
              </w:rPr>
              <w:t xml:space="preserve"> động gián tiếp động cơ 3 pha : dùng điện trở, điện kháng, sao – tam giác.</w:t>
            </w:r>
          </w:p>
        </w:tc>
        <w:tc>
          <w:tcPr>
            <w:tcW w:w="838" w:type="dxa"/>
          </w:tcPr>
          <w:p w14:paraId="6C04C231" w14:textId="77777777" w:rsidR="007C5D12" w:rsidRPr="00A30328" w:rsidRDefault="007C5D12" w:rsidP="007C5D12">
            <w:pPr>
              <w:spacing w:after="0" w:line="312" w:lineRule="auto"/>
              <w:jc w:val="center"/>
              <w:rPr>
                <w:rFonts w:eastAsia="Times New Roman" w:cs="Times New Roman"/>
                <w:b/>
                <w:sz w:val="28"/>
                <w:szCs w:val="28"/>
                <w:lang w:eastAsia="ko-KR"/>
              </w:rPr>
            </w:pPr>
            <w:r w:rsidRPr="00A30328">
              <w:rPr>
                <w:rFonts w:eastAsia="Times New Roman" w:cs="Times New Roman"/>
                <w:b/>
                <w:sz w:val="28"/>
                <w:szCs w:val="28"/>
                <w:lang w:eastAsia="ko-KR"/>
              </w:rPr>
              <w:t>31</w:t>
            </w:r>
          </w:p>
        </w:tc>
        <w:tc>
          <w:tcPr>
            <w:tcW w:w="1118" w:type="dxa"/>
          </w:tcPr>
          <w:p w14:paraId="0D9AB6BC" w14:textId="77777777" w:rsidR="007C5D12" w:rsidRPr="00A30328" w:rsidRDefault="007C5D12" w:rsidP="007C5D12">
            <w:pPr>
              <w:spacing w:after="0" w:line="312" w:lineRule="auto"/>
              <w:jc w:val="center"/>
              <w:rPr>
                <w:rFonts w:eastAsia="Times New Roman" w:cs="Times New Roman"/>
                <w:b/>
                <w:sz w:val="28"/>
                <w:szCs w:val="28"/>
                <w:lang w:val="vi-VN" w:eastAsia="ko-KR"/>
              </w:rPr>
            </w:pPr>
            <w:r w:rsidRPr="00A30328">
              <w:rPr>
                <w:rFonts w:eastAsia="Times New Roman" w:cs="Times New Roman"/>
                <w:b/>
                <w:sz w:val="28"/>
                <w:szCs w:val="28"/>
                <w:lang w:val="vi-VN" w:eastAsia="ko-KR"/>
              </w:rPr>
              <w:t>10</w:t>
            </w:r>
          </w:p>
          <w:p w14:paraId="0360F130" w14:textId="77777777" w:rsidR="007C5D12" w:rsidRPr="00A30328" w:rsidRDefault="007C5D12" w:rsidP="007C5D12">
            <w:pPr>
              <w:spacing w:after="0" w:line="312" w:lineRule="auto"/>
              <w:jc w:val="center"/>
              <w:rPr>
                <w:rFonts w:eastAsia="Times New Roman" w:cs="Times New Roman"/>
                <w:sz w:val="28"/>
                <w:szCs w:val="28"/>
                <w:lang w:eastAsia="ko-KR"/>
              </w:rPr>
            </w:pPr>
          </w:p>
          <w:p w14:paraId="39117C54" w14:textId="77777777" w:rsidR="007C5D12" w:rsidRPr="00A30328" w:rsidRDefault="007C5D12" w:rsidP="007C5D12">
            <w:pPr>
              <w:spacing w:after="0" w:line="312" w:lineRule="auto"/>
              <w:jc w:val="center"/>
              <w:rPr>
                <w:rFonts w:eastAsia="Times New Roman" w:cs="Times New Roman"/>
                <w:sz w:val="28"/>
                <w:szCs w:val="28"/>
                <w:lang w:eastAsia="ko-KR"/>
              </w:rPr>
            </w:pPr>
          </w:p>
          <w:p w14:paraId="6EDB7DB3" w14:textId="77777777" w:rsidR="007C5D12" w:rsidRPr="00A30328" w:rsidRDefault="007C5D12" w:rsidP="007C5D12">
            <w:pPr>
              <w:spacing w:after="0" w:line="312" w:lineRule="auto"/>
              <w:jc w:val="center"/>
              <w:rPr>
                <w:rFonts w:eastAsia="Times New Roman" w:cs="Times New Roman"/>
                <w:sz w:val="28"/>
                <w:szCs w:val="28"/>
                <w:lang w:val="vi-VN" w:eastAsia="ko-KR"/>
              </w:rPr>
            </w:pPr>
            <w:r w:rsidRPr="00A30328">
              <w:rPr>
                <w:rFonts w:eastAsia="Times New Roman" w:cs="Times New Roman"/>
                <w:sz w:val="28"/>
                <w:szCs w:val="28"/>
                <w:lang w:val="vi-VN" w:eastAsia="ko-KR"/>
              </w:rPr>
              <w:t>2</w:t>
            </w:r>
          </w:p>
          <w:p w14:paraId="75723E66" w14:textId="77777777" w:rsidR="007C5D12" w:rsidRPr="00A30328" w:rsidRDefault="007C5D12" w:rsidP="007C5D12">
            <w:pPr>
              <w:spacing w:after="0" w:line="312" w:lineRule="auto"/>
              <w:jc w:val="center"/>
              <w:rPr>
                <w:rFonts w:eastAsia="Times New Roman" w:cs="Times New Roman"/>
                <w:sz w:val="28"/>
                <w:szCs w:val="28"/>
                <w:lang w:val="vi-VN" w:eastAsia="ko-KR"/>
              </w:rPr>
            </w:pPr>
            <w:r w:rsidRPr="00A30328">
              <w:rPr>
                <w:rFonts w:eastAsia="Times New Roman" w:cs="Times New Roman"/>
                <w:sz w:val="28"/>
                <w:szCs w:val="28"/>
                <w:lang w:val="vi-VN" w:eastAsia="ko-KR"/>
              </w:rPr>
              <w:t>2</w:t>
            </w:r>
          </w:p>
          <w:p w14:paraId="3AD0D15B" w14:textId="77777777" w:rsidR="007C5D12" w:rsidRPr="00A30328" w:rsidRDefault="007C5D12" w:rsidP="007C5D12">
            <w:pPr>
              <w:spacing w:after="0" w:line="312" w:lineRule="auto"/>
              <w:jc w:val="center"/>
              <w:rPr>
                <w:rFonts w:eastAsia="Times New Roman" w:cs="Times New Roman"/>
                <w:sz w:val="28"/>
                <w:szCs w:val="28"/>
                <w:lang w:val="vi-VN" w:eastAsia="ko-KR"/>
              </w:rPr>
            </w:pPr>
          </w:p>
          <w:p w14:paraId="77FC6519" w14:textId="77777777" w:rsidR="007C5D12" w:rsidRPr="00A30328" w:rsidRDefault="007C5D12" w:rsidP="007C5D12">
            <w:pPr>
              <w:spacing w:after="0" w:line="312" w:lineRule="auto"/>
              <w:jc w:val="center"/>
              <w:rPr>
                <w:rFonts w:eastAsia="Times New Roman" w:cs="Times New Roman"/>
                <w:sz w:val="28"/>
                <w:szCs w:val="28"/>
                <w:lang w:val="vi-VN" w:eastAsia="ko-KR"/>
              </w:rPr>
            </w:pPr>
            <w:r w:rsidRPr="00A30328">
              <w:rPr>
                <w:rFonts w:eastAsia="Times New Roman" w:cs="Times New Roman"/>
                <w:sz w:val="28"/>
                <w:szCs w:val="28"/>
                <w:lang w:val="vi-VN" w:eastAsia="ko-KR"/>
              </w:rPr>
              <w:t>2</w:t>
            </w:r>
          </w:p>
          <w:p w14:paraId="28BF7681" w14:textId="77777777" w:rsidR="007C5D12" w:rsidRPr="00A30328" w:rsidRDefault="007C5D12" w:rsidP="007C5D12">
            <w:pPr>
              <w:spacing w:after="0" w:line="312" w:lineRule="auto"/>
              <w:jc w:val="center"/>
              <w:rPr>
                <w:rFonts w:eastAsia="Times New Roman" w:cs="Times New Roman"/>
                <w:sz w:val="28"/>
                <w:szCs w:val="28"/>
                <w:lang w:eastAsia="ko-KR"/>
              </w:rPr>
            </w:pPr>
          </w:p>
          <w:p w14:paraId="5432079B" w14:textId="77777777" w:rsidR="007C5D12" w:rsidRPr="00A30328" w:rsidRDefault="007C5D12" w:rsidP="007C5D12">
            <w:pPr>
              <w:spacing w:after="0" w:line="312" w:lineRule="auto"/>
              <w:jc w:val="center"/>
              <w:rPr>
                <w:rFonts w:eastAsia="Times New Roman" w:cs="Times New Roman"/>
                <w:sz w:val="28"/>
                <w:szCs w:val="28"/>
                <w:lang w:val="vi-VN" w:eastAsia="ko-KR"/>
              </w:rPr>
            </w:pPr>
            <w:r w:rsidRPr="00A30328">
              <w:rPr>
                <w:rFonts w:eastAsia="Times New Roman" w:cs="Times New Roman"/>
                <w:sz w:val="28"/>
                <w:szCs w:val="28"/>
                <w:lang w:val="vi-VN" w:eastAsia="ko-KR"/>
              </w:rPr>
              <w:t>2</w:t>
            </w:r>
          </w:p>
          <w:p w14:paraId="1E5AAFDC" w14:textId="77777777" w:rsidR="007C5D12" w:rsidRPr="00A30328" w:rsidRDefault="007C5D12" w:rsidP="007C5D12">
            <w:pPr>
              <w:spacing w:after="0" w:line="312" w:lineRule="auto"/>
              <w:jc w:val="center"/>
              <w:rPr>
                <w:rFonts w:eastAsia="Times New Roman" w:cs="Times New Roman"/>
                <w:sz w:val="28"/>
                <w:szCs w:val="28"/>
                <w:lang w:val="vi-VN" w:eastAsia="ko-KR"/>
              </w:rPr>
            </w:pPr>
          </w:p>
          <w:p w14:paraId="181949A4" w14:textId="77777777" w:rsidR="007C5D12" w:rsidRPr="00A30328" w:rsidRDefault="007C5D12" w:rsidP="007C5D12">
            <w:pPr>
              <w:spacing w:after="0" w:line="312" w:lineRule="auto"/>
              <w:jc w:val="center"/>
              <w:rPr>
                <w:rFonts w:eastAsia="Times New Roman" w:cs="Times New Roman"/>
                <w:sz w:val="28"/>
                <w:szCs w:val="28"/>
                <w:lang w:val="vi-VN" w:eastAsia="ko-KR"/>
              </w:rPr>
            </w:pPr>
          </w:p>
          <w:p w14:paraId="1D2ACD55" w14:textId="77777777" w:rsidR="007C5D12" w:rsidRPr="00A30328" w:rsidRDefault="007C5D12" w:rsidP="007C5D12">
            <w:pPr>
              <w:spacing w:after="0" w:line="312" w:lineRule="auto"/>
              <w:jc w:val="center"/>
              <w:rPr>
                <w:rFonts w:eastAsia="Times New Roman" w:cs="Times New Roman"/>
                <w:sz w:val="28"/>
                <w:szCs w:val="28"/>
                <w:lang w:val="vi-VN" w:eastAsia="ko-KR"/>
              </w:rPr>
            </w:pPr>
            <w:r w:rsidRPr="00A30328">
              <w:rPr>
                <w:rFonts w:eastAsia="Times New Roman" w:cs="Times New Roman"/>
                <w:sz w:val="28"/>
                <w:szCs w:val="28"/>
                <w:lang w:val="vi-VN" w:eastAsia="ko-KR"/>
              </w:rPr>
              <w:t>2</w:t>
            </w:r>
          </w:p>
        </w:tc>
        <w:tc>
          <w:tcPr>
            <w:tcW w:w="1511" w:type="dxa"/>
          </w:tcPr>
          <w:p w14:paraId="0E13E490" w14:textId="77777777" w:rsidR="007C5D12" w:rsidRPr="00A30328" w:rsidRDefault="007C5D12" w:rsidP="007C5D12">
            <w:pPr>
              <w:spacing w:after="0" w:line="312" w:lineRule="auto"/>
              <w:jc w:val="center"/>
              <w:rPr>
                <w:rFonts w:eastAsia="Times New Roman" w:cs="Times New Roman"/>
                <w:b/>
                <w:sz w:val="28"/>
                <w:szCs w:val="28"/>
                <w:lang w:val="vi-VN" w:eastAsia="ko-KR"/>
              </w:rPr>
            </w:pPr>
            <w:r w:rsidRPr="00A30328">
              <w:rPr>
                <w:rFonts w:eastAsia="Times New Roman" w:cs="Times New Roman"/>
                <w:b/>
                <w:sz w:val="28"/>
                <w:szCs w:val="28"/>
                <w:lang w:val="vi-VN" w:eastAsia="ko-KR"/>
              </w:rPr>
              <w:t>20</w:t>
            </w:r>
          </w:p>
          <w:p w14:paraId="2C342202" w14:textId="77777777" w:rsidR="007C5D12" w:rsidRPr="00A30328" w:rsidRDefault="007C5D12" w:rsidP="007C5D12">
            <w:pPr>
              <w:spacing w:after="0" w:line="312" w:lineRule="auto"/>
              <w:jc w:val="center"/>
              <w:rPr>
                <w:rFonts w:eastAsia="Times New Roman" w:cs="Times New Roman"/>
                <w:sz w:val="28"/>
                <w:szCs w:val="28"/>
                <w:lang w:eastAsia="ko-KR"/>
              </w:rPr>
            </w:pPr>
          </w:p>
          <w:p w14:paraId="67097B52" w14:textId="77777777" w:rsidR="007C5D12" w:rsidRPr="00A30328" w:rsidRDefault="007C5D12" w:rsidP="007C5D12">
            <w:pPr>
              <w:spacing w:after="0" w:line="312" w:lineRule="auto"/>
              <w:jc w:val="center"/>
              <w:rPr>
                <w:rFonts w:cs="Times New Roman"/>
                <w:sz w:val="28"/>
                <w:szCs w:val="28"/>
                <w:lang w:val="vi-VN" w:eastAsia="ko-KR"/>
              </w:rPr>
            </w:pPr>
            <w:r w:rsidRPr="00A30328">
              <w:rPr>
                <w:rFonts w:cs="Times New Roman"/>
                <w:sz w:val="28"/>
                <w:szCs w:val="28"/>
                <w:lang w:val="vi-VN" w:eastAsia="ko-KR"/>
              </w:rPr>
              <w:t>4</w:t>
            </w:r>
          </w:p>
          <w:p w14:paraId="71CCD566" w14:textId="77777777" w:rsidR="007C5D12" w:rsidRPr="00A30328" w:rsidRDefault="007C5D12" w:rsidP="007C5D12">
            <w:pPr>
              <w:spacing w:after="0" w:line="312" w:lineRule="auto"/>
              <w:jc w:val="center"/>
              <w:rPr>
                <w:rFonts w:cs="Times New Roman"/>
                <w:sz w:val="28"/>
                <w:szCs w:val="28"/>
                <w:lang w:eastAsia="ko-KR"/>
              </w:rPr>
            </w:pPr>
          </w:p>
          <w:p w14:paraId="5A239760" w14:textId="77777777" w:rsidR="007C5D12" w:rsidRPr="00A30328" w:rsidRDefault="007C5D12" w:rsidP="007C5D12">
            <w:pPr>
              <w:spacing w:after="0" w:line="312" w:lineRule="auto"/>
              <w:jc w:val="center"/>
              <w:rPr>
                <w:rFonts w:cs="Times New Roman"/>
                <w:sz w:val="28"/>
                <w:szCs w:val="28"/>
                <w:lang w:val="vi-VN" w:eastAsia="ko-KR"/>
              </w:rPr>
            </w:pPr>
            <w:r w:rsidRPr="00A30328">
              <w:rPr>
                <w:rFonts w:cs="Times New Roman"/>
                <w:sz w:val="28"/>
                <w:szCs w:val="28"/>
                <w:lang w:val="vi-VN" w:eastAsia="ko-KR"/>
              </w:rPr>
              <w:t>4</w:t>
            </w:r>
          </w:p>
          <w:p w14:paraId="22731851" w14:textId="77777777" w:rsidR="007C5D12" w:rsidRPr="00A30328" w:rsidRDefault="007C5D12" w:rsidP="007C5D12">
            <w:pPr>
              <w:spacing w:after="0" w:line="312" w:lineRule="auto"/>
              <w:jc w:val="center"/>
              <w:rPr>
                <w:rFonts w:cs="Times New Roman"/>
                <w:sz w:val="28"/>
                <w:szCs w:val="28"/>
                <w:lang w:val="vi-VN" w:eastAsia="ko-KR"/>
              </w:rPr>
            </w:pPr>
            <w:r w:rsidRPr="00A30328">
              <w:rPr>
                <w:rFonts w:cs="Times New Roman"/>
                <w:sz w:val="28"/>
                <w:szCs w:val="28"/>
                <w:lang w:val="vi-VN" w:eastAsia="ko-KR"/>
              </w:rPr>
              <w:t>4</w:t>
            </w:r>
          </w:p>
          <w:p w14:paraId="3478981E" w14:textId="77777777" w:rsidR="007C5D12" w:rsidRPr="00A30328" w:rsidRDefault="007C5D12" w:rsidP="007C5D12">
            <w:pPr>
              <w:spacing w:after="0" w:line="312" w:lineRule="auto"/>
              <w:jc w:val="center"/>
              <w:rPr>
                <w:rFonts w:cs="Times New Roman"/>
                <w:sz w:val="28"/>
                <w:szCs w:val="28"/>
                <w:lang w:eastAsia="ko-KR"/>
              </w:rPr>
            </w:pPr>
          </w:p>
          <w:p w14:paraId="117095B0" w14:textId="77777777" w:rsidR="007C5D12" w:rsidRPr="00A30328" w:rsidRDefault="007C5D12" w:rsidP="007C5D12">
            <w:pPr>
              <w:spacing w:after="0" w:line="312" w:lineRule="auto"/>
              <w:jc w:val="center"/>
              <w:rPr>
                <w:rFonts w:cs="Times New Roman"/>
                <w:sz w:val="28"/>
                <w:szCs w:val="28"/>
                <w:lang w:val="vi-VN" w:eastAsia="ko-KR"/>
              </w:rPr>
            </w:pPr>
            <w:r w:rsidRPr="00A30328">
              <w:rPr>
                <w:rFonts w:cs="Times New Roman"/>
                <w:sz w:val="28"/>
                <w:szCs w:val="28"/>
                <w:lang w:val="vi-VN" w:eastAsia="ko-KR"/>
              </w:rPr>
              <w:t>4</w:t>
            </w:r>
          </w:p>
          <w:p w14:paraId="272B2BCC" w14:textId="77777777" w:rsidR="007C5D12" w:rsidRPr="00A30328" w:rsidRDefault="007C5D12" w:rsidP="007C5D12">
            <w:pPr>
              <w:spacing w:after="0" w:line="312" w:lineRule="auto"/>
              <w:jc w:val="center"/>
              <w:rPr>
                <w:rFonts w:cs="Times New Roman"/>
                <w:sz w:val="28"/>
                <w:szCs w:val="28"/>
                <w:lang w:val="vi-VN" w:eastAsia="ko-KR"/>
              </w:rPr>
            </w:pPr>
          </w:p>
          <w:p w14:paraId="3E3C070D" w14:textId="77777777" w:rsidR="007C5D12" w:rsidRPr="00A30328" w:rsidRDefault="007C5D12" w:rsidP="007C5D12">
            <w:pPr>
              <w:spacing w:after="0" w:line="312" w:lineRule="auto"/>
              <w:jc w:val="center"/>
              <w:rPr>
                <w:rFonts w:eastAsia="Times New Roman" w:cs="Times New Roman"/>
                <w:sz w:val="28"/>
                <w:szCs w:val="28"/>
                <w:lang w:eastAsia="ko-KR"/>
              </w:rPr>
            </w:pPr>
            <w:r w:rsidRPr="00A30328">
              <w:rPr>
                <w:rFonts w:cs="Times New Roman"/>
                <w:sz w:val="28"/>
                <w:szCs w:val="28"/>
                <w:lang w:val="vi-VN" w:eastAsia="ko-KR"/>
              </w:rPr>
              <w:t>4</w:t>
            </w:r>
          </w:p>
        </w:tc>
        <w:tc>
          <w:tcPr>
            <w:tcW w:w="973" w:type="dxa"/>
          </w:tcPr>
          <w:p w14:paraId="1FE764AD" w14:textId="77777777" w:rsidR="007C5D12" w:rsidRPr="00A30328" w:rsidRDefault="007C5D12" w:rsidP="007C5D12">
            <w:pPr>
              <w:spacing w:after="0" w:line="312" w:lineRule="auto"/>
              <w:jc w:val="center"/>
              <w:rPr>
                <w:rFonts w:eastAsia="Times New Roman" w:cs="Times New Roman"/>
                <w:b/>
                <w:sz w:val="28"/>
                <w:szCs w:val="28"/>
                <w:lang w:val="vi-VN"/>
              </w:rPr>
            </w:pPr>
            <w:r w:rsidRPr="00A30328">
              <w:rPr>
                <w:rFonts w:eastAsia="Times New Roman" w:cs="Times New Roman"/>
                <w:b/>
                <w:sz w:val="28"/>
                <w:szCs w:val="28"/>
                <w:lang w:val="vi-VN"/>
              </w:rPr>
              <w:t>1</w:t>
            </w:r>
          </w:p>
        </w:tc>
      </w:tr>
      <w:tr w:rsidR="007C5D12" w:rsidRPr="00A30328" w14:paraId="734E8106" w14:textId="77777777" w:rsidTr="007C5D12">
        <w:trPr>
          <w:trHeight w:val="420"/>
        </w:trPr>
        <w:tc>
          <w:tcPr>
            <w:tcW w:w="793" w:type="dxa"/>
          </w:tcPr>
          <w:p w14:paraId="34AFFFCE" w14:textId="77777777" w:rsidR="007C5D12" w:rsidRPr="00A30328" w:rsidRDefault="007C5D12" w:rsidP="007C5D12">
            <w:pPr>
              <w:spacing w:after="0" w:line="312" w:lineRule="auto"/>
              <w:jc w:val="center"/>
              <w:rPr>
                <w:rFonts w:cs="Times New Roman"/>
                <w:sz w:val="28"/>
                <w:szCs w:val="28"/>
                <w:lang w:val="vi-VN"/>
              </w:rPr>
            </w:pPr>
            <w:r w:rsidRPr="00A30328">
              <w:rPr>
                <w:rFonts w:cs="Times New Roman"/>
                <w:sz w:val="28"/>
                <w:szCs w:val="28"/>
                <w:lang w:val="vi-VN"/>
              </w:rPr>
              <w:t>3</w:t>
            </w:r>
          </w:p>
        </w:tc>
        <w:tc>
          <w:tcPr>
            <w:tcW w:w="3962" w:type="dxa"/>
          </w:tcPr>
          <w:p w14:paraId="5EF544E5" w14:textId="77777777" w:rsidR="007C5D12" w:rsidRPr="00A30328" w:rsidRDefault="007C5D12" w:rsidP="007C5D12">
            <w:pPr>
              <w:spacing w:after="0" w:line="312" w:lineRule="auto"/>
              <w:rPr>
                <w:rFonts w:cs="Times New Roman"/>
                <w:sz w:val="28"/>
                <w:szCs w:val="28"/>
                <w:lang w:val="de-DE" w:eastAsia="ko-KR"/>
              </w:rPr>
            </w:pPr>
            <w:r w:rsidRPr="00A30328">
              <w:rPr>
                <w:rFonts w:cs="Times New Roman"/>
                <w:b/>
                <w:sz w:val="28"/>
                <w:szCs w:val="28"/>
              </w:rPr>
              <w:t>Bài 3:</w:t>
            </w:r>
            <w:r w:rsidRPr="00A30328">
              <w:rPr>
                <w:rFonts w:cs="Times New Roman"/>
                <w:sz w:val="28"/>
                <w:szCs w:val="28"/>
              </w:rPr>
              <w:t xml:space="preserve"> Các khâu liên động trong điều khiển động cơ điện</w:t>
            </w:r>
            <w:r w:rsidRPr="00A30328">
              <w:rPr>
                <w:rFonts w:cs="Times New Roman"/>
                <w:sz w:val="28"/>
                <w:szCs w:val="28"/>
                <w:lang w:val="de-DE" w:eastAsia="ko-KR"/>
              </w:rPr>
              <w:t>.</w:t>
            </w:r>
          </w:p>
          <w:p w14:paraId="0260F4D7" w14:textId="77777777" w:rsidR="007C5D12" w:rsidRPr="00A30328" w:rsidRDefault="007C5D12" w:rsidP="007C5D12">
            <w:pPr>
              <w:tabs>
                <w:tab w:val="left" w:leader="dot" w:pos="7920"/>
                <w:tab w:val="left" w:leader="dot" w:pos="8510"/>
              </w:tabs>
              <w:spacing w:after="0" w:line="312" w:lineRule="auto"/>
              <w:jc w:val="both"/>
              <w:rPr>
                <w:rFonts w:cs="Times New Roman"/>
                <w:sz w:val="28"/>
                <w:szCs w:val="28"/>
                <w:lang w:val="de-DE"/>
              </w:rPr>
            </w:pPr>
            <w:r w:rsidRPr="00A30328">
              <w:rPr>
                <w:rFonts w:cs="Times New Roman"/>
                <w:sz w:val="28"/>
                <w:szCs w:val="28"/>
                <w:lang w:val="de-DE"/>
              </w:rPr>
              <w:t>1. Khâu liên động làm việc đồng thời.</w:t>
            </w:r>
          </w:p>
          <w:p w14:paraId="5C9D81F1" w14:textId="77777777" w:rsidR="007C5D12" w:rsidRPr="00A30328" w:rsidRDefault="007C5D12" w:rsidP="007C5D12">
            <w:pPr>
              <w:tabs>
                <w:tab w:val="left" w:pos="709"/>
                <w:tab w:val="left" w:pos="1094"/>
              </w:tabs>
              <w:spacing w:after="0" w:line="312" w:lineRule="auto"/>
              <w:jc w:val="both"/>
              <w:rPr>
                <w:rFonts w:cs="Times New Roman"/>
                <w:sz w:val="28"/>
                <w:szCs w:val="28"/>
                <w:lang w:val="de-DE"/>
              </w:rPr>
            </w:pPr>
            <w:r w:rsidRPr="00A30328">
              <w:rPr>
                <w:rFonts w:cs="Times New Roman"/>
                <w:sz w:val="28"/>
                <w:szCs w:val="28"/>
                <w:lang w:val="de-DE"/>
              </w:rPr>
              <w:t>2. Khâu liên động làm việc theo trình tự.</w:t>
            </w:r>
          </w:p>
        </w:tc>
        <w:tc>
          <w:tcPr>
            <w:tcW w:w="838" w:type="dxa"/>
          </w:tcPr>
          <w:p w14:paraId="218EF058" w14:textId="77777777" w:rsidR="007C5D12" w:rsidRPr="00A30328" w:rsidRDefault="007C5D12" w:rsidP="007C5D12">
            <w:pPr>
              <w:spacing w:after="0" w:line="312" w:lineRule="auto"/>
              <w:jc w:val="center"/>
              <w:rPr>
                <w:rFonts w:cs="Times New Roman"/>
                <w:b/>
                <w:sz w:val="28"/>
                <w:szCs w:val="28"/>
                <w:lang w:val="vi-VN" w:eastAsia="ko-KR"/>
              </w:rPr>
            </w:pPr>
            <w:r w:rsidRPr="00A30328">
              <w:rPr>
                <w:rFonts w:cs="Times New Roman"/>
                <w:b/>
                <w:sz w:val="28"/>
                <w:szCs w:val="28"/>
                <w:lang w:val="vi-VN" w:eastAsia="ko-KR"/>
              </w:rPr>
              <w:t>14</w:t>
            </w:r>
          </w:p>
        </w:tc>
        <w:tc>
          <w:tcPr>
            <w:tcW w:w="1118" w:type="dxa"/>
          </w:tcPr>
          <w:p w14:paraId="03A718C5" w14:textId="77777777" w:rsidR="007C5D12" w:rsidRPr="00A30328" w:rsidRDefault="007C5D12" w:rsidP="007C5D12">
            <w:pPr>
              <w:spacing w:after="0" w:line="312" w:lineRule="auto"/>
              <w:jc w:val="center"/>
              <w:rPr>
                <w:rFonts w:cs="Times New Roman"/>
                <w:b/>
                <w:sz w:val="28"/>
                <w:szCs w:val="28"/>
                <w:lang w:val="vi-VN" w:eastAsia="ko-KR"/>
              </w:rPr>
            </w:pPr>
            <w:r w:rsidRPr="00A30328">
              <w:rPr>
                <w:rFonts w:cs="Times New Roman"/>
                <w:b/>
                <w:sz w:val="28"/>
                <w:szCs w:val="28"/>
                <w:lang w:val="vi-VN" w:eastAsia="ko-KR"/>
              </w:rPr>
              <w:t>5</w:t>
            </w:r>
          </w:p>
          <w:p w14:paraId="3C6DE4E8" w14:textId="77777777" w:rsidR="007C5D12" w:rsidRPr="00A30328" w:rsidRDefault="007C5D12" w:rsidP="007C5D12">
            <w:pPr>
              <w:spacing w:after="0" w:line="312" w:lineRule="auto"/>
              <w:jc w:val="center"/>
              <w:rPr>
                <w:rFonts w:cs="Times New Roman"/>
                <w:sz w:val="28"/>
                <w:szCs w:val="28"/>
                <w:lang w:val="de-DE" w:eastAsia="ko-KR"/>
              </w:rPr>
            </w:pPr>
          </w:p>
          <w:p w14:paraId="5EF3599E" w14:textId="77777777" w:rsidR="007C5D12" w:rsidRPr="00A30328" w:rsidRDefault="007C5D12" w:rsidP="007C5D12">
            <w:pPr>
              <w:spacing w:after="0" w:line="312" w:lineRule="auto"/>
              <w:jc w:val="center"/>
              <w:rPr>
                <w:rFonts w:cs="Times New Roman"/>
                <w:sz w:val="28"/>
                <w:szCs w:val="28"/>
                <w:lang w:val="vi-VN" w:eastAsia="ko-KR"/>
              </w:rPr>
            </w:pPr>
            <w:r w:rsidRPr="00A30328">
              <w:rPr>
                <w:rFonts w:cs="Times New Roman"/>
                <w:sz w:val="28"/>
                <w:szCs w:val="28"/>
                <w:lang w:val="vi-VN" w:eastAsia="ko-KR"/>
              </w:rPr>
              <w:t>1</w:t>
            </w:r>
          </w:p>
          <w:p w14:paraId="38C1EB39" w14:textId="77777777" w:rsidR="007C5D12" w:rsidRPr="00A30328" w:rsidRDefault="007C5D12" w:rsidP="007C5D12">
            <w:pPr>
              <w:spacing w:after="0" w:line="312" w:lineRule="auto"/>
              <w:jc w:val="center"/>
              <w:rPr>
                <w:rFonts w:cs="Times New Roman"/>
                <w:sz w:val="28"/>
                <w:szCs w:val="28"/>
                <w:lang w:val="de-DE" w:eastAsia="ko-KR"/>
              </w:rPr>
            </w:pPr>
          </w:p>
          <w:p w14:paraId="0269C7F9" w14:textId="77777777" w:rsidR="007C5D12" w:rsidRPr="00A30328" w:rsidRDefault="007C5D12" w:rsidP="007C5D12">
            <w:pPr>
              <w:spacing w:after="0" w:line="312" w:lineRule="auto"/>
              <w:jc w:val="center"/>
              <w:rPr>
                <w:rFonts w:cs="Times New Roman"/>
                <w:sz w:val="28"/>
                <w:szCs w:val="28"/>
                <w:lang w:val="de-DE" w:eastAsia="ko-KR"/>
              </w:rPr>
            </w:pPr>
            <w:r w:rsidRPr="00A30328">
              <w:rPr>
                <w:rFonts w:cs="Times New Roman"/>
                <w:sz w:val="28"/>
                <w:szCs w:val="28"/>
                <w:lang w:val="de-DE" w:eastAsia="ko-KR"/>
              </w:rPr>
              <w:t>2</w:t>
            </w:r>
          </w:p>
          <w:p w14:paraId="2F293BE7" w14:textId="77777777" w:rsidR="007C5D12" w:rsidRPr="00A30328" w:rsidRDefault="007C5D12" w:rsidP="007C5D12">
            <w:pPr>
              <w:spacing w:after="0" w:line="312" w:lineRule="auto"/>
              <w:rPr>
                <w:rFonts w:cs="Times New Roman"/>
                <w:sz w:val="28"/>
                <w:szCs w:val="28"/>
                <w:lang w:val="de-DE" w:eastAsia="ko-KR"/>
              </w:rPr>
            </w:pPr>
          </w:p>
        </w:tc>
        <w:tc>
          <w:tcPr>
            <w:tcW w:w="1511" w:type="dxa"/>
          </w:tcPr>
          <w:p w14:paraId="5BEBD959" w14:textId="77777777" w:rsidR="007C5D12" w:rsidRPr="00A30328" w:rsidRDefault="007C5D12" w:rsidP="007C5D12">
            <w:pPr>
              <w:spacing w:after="0" w:line="312" w:lineRule="auto"/>
              <w:jc w:val="center"/>
              <w:rPr>
                <w:rFonts w:cs="Times New Roman"/>
                <w:b/>
                <w:sz w:val="28"/>
                <w:szCs w:val="28"/>
                <w:lang w:val="vi-VN" w:eastAsia="ko-KR"/>
              </w:rPr>
            </w:pPr>
            <w:r w:rsidRPr="00A30328">
              <w:rPr>
                <w:rFonts w:cs="Times New Roman"/>
                <w:b/>
                <w:sz w:val="28"/>
                <w:szCs w:val="28"/>
                <w:lang w:val="vi-VN" w:eastAsia="ko-KR"/>
              </w:rPr>
              <w:t>8</w:t>
            </w:r>
          </w:p>
          <w:p w14:paraId="01FE004E" w14:textId="77777777" w:rsidR="007C5D12" w:rsidRPr="00A30328" w:rsidRDefault="007C5D12" w:rsidP="007C5D12">
            <w:pPr>
              <w:spacing w:after="0" w:line="312" w:lineRule="auto"/>
              <w:jc w:val="center"/>
              <w:rPr>
                <w:rFonts w:cs="Times New Roman"/>
                <w:sz w:val="28"/>
                <w:szCs w:val="28"/>
                <w:lang w:val="de-DE" w:eastAsia="ko-KR"/>
              </w:rPr>
            </w:pPr>
          </w:p>
          <w:p w14:paraId="085E6311" w14:textId="77777777" w:rsidR="007C5D12" w:rsidRPr="00A30328" w:rsidRDefault="007C5D12" w:rsidP="007C5D12">
            <w:pPr>
              <w:spacing w:after="0" w:line="312" w:lineRule="auto"/>
              <w:jc w:val="center"/>
              <w:rPr>
                <w:rFonts w:cs="Times New Roman"/>
                <w:sz w:val="28"/>
                <w:szCs w:val="28"/>
                <w:lang w:val="de-DE" w:eastAsia="ko-KR"/>
              </w:rPr>
            </w:pPr>
            <w:r w:rsidRPr="00A30328">
              <w:rPr>
                <w:rFonts w:cs="Times New Roman"/>
                <w:sz w:val="28"/>
                <w:szCs w:val="28"/>
                <w:lang w:val="de-DE" w:eastAsia="ko-KR"/>
              </w:rPr>
              <w:t>4</w:t>
            </w:r>
          </w:p>
          <w:p w14:paraId="280B3588" w14:textId="77777777" w:rsidR="007C5D12" w:rsidRPr="00A30328" w:rsidRDefault="007C5D12" w:rsidP="007C5D12">
            <w:pPr>
              <w:spacing w:after="0" w:line="312" w:lineRule="auto"/>
              <w:jc w:val="center"/>
              <w:rPr>
                <w:rFonts w:cs="Times New Roman"/>
                <w:sz w:val="28"/>
                <w:szCs w:val="28"/>
                <w:lang w:val="vi-VN" w:eastAsia="ko-KR"/>
              </w:rPr>
            </w:pPr>
          </w:p>
          <w:p w14:paraId="51116F46" w14:textId="77777777" w:rsidR="007C5D12" w:rsidRPr="00A30328" w:rsidRDefault="007C5D12" w:rsidP="007C5D12">
            <w:pPr>
              <w:spacing w:after="0" w:line="312" w:lineRule="auto"/>
              <w:jc w:val="center"/>
              <w:rPr>
                <w:rFonts w:cs="Times New Roman"/>
                <w:sz w:val="28"/>
                <w:szCs w:val="28"/>
                <w:lang w:val="vi-VN" w:eastAsia="ko-KR"/>
              </w:rPr>
            </w:pPr>
            <w:r w:rsidRPr="00A30328">
              <w:rPr>
                <w:rFonts w:cs="Times New Roman"/>
                <w:sz w:val="28"/>
                <w:szCs w:val="28"/>
                <w:lang w:val="vi-VN" w:eastAsia="ko-KR"/>
              </w:rPr>
              <w:t>4</w:t>
            </w:r>
          </w:p>
          <w:p w14:paraId="24E6A8F6" w14:textId="77777777" w:rsidR="007C5D12" w:rsidRPr="00A30328" w:rsidRDefault="007C5D12" w:rsidP="007C5D12">
            <w:pPr>
              <w:spacing w:after="0" w:line="312" w:lineRule="auto"/>
              <w:jc w:val="center"/>
              <w:rPr>
                <w:rFonts w:cs="Times New Roman"/>
                <w:sz w:val="28"/>
                <w:szCs w:val="28"/>
                <w:lang w:val="vi-VN" w:eastAsia="ko-KR"/>
              </w:rPr>
            </w:pPr>
          </w:p>
        </w:tc>
        <w:tc>
          <w:tcPr>
            <w:tcW w:w="973" w:type="dxa"/>
          </w:tcPr>
          <w:p w14:paraId="3FEC9CF7" w14:textId="77777777" w:rsidR="007C5D12" w:rsidRPr="00A30328" w:rsidRDefault="007C5D12" w:rsidP="007C5D12">
            <w:pPr>
              <w:spacing w:after="0" w:line="312" w:lineRule="auto"/>
              <w:jc w:val="center"/>
              <w:rPr>
                <w:rFonts w:cs="Times New Roman"/>
                <w:b/>
                <w:bCs/>
                <w:sz w:val="28"/>
                <w:szCs w:val="28"/>
                <w:lang w:val="vi-VN" w:eastAsia="ko-KR"/>
              </w:rPr>
            </w:pPr>
            <w:r w:rsidRPr="00A30328">
              <w:rPr>
                <w:rFonts w:cs="Times New Roman"/>
                <w:b/>
                <w:bCs/>
                <w:sz w:val="28"/>
                <w:szCs w:val="28"/>
                <w:lang w:val="vi-VN" w:eastAsia="ko-KR"/>
              </w:rPr>
              <w:t>1</w:t>
            </w:r>
          </w:p>
        </w:tc>
      </w:tr>
      <w:tr w:rsidR="007C5D12" w:rsidRPr="00A30328" w14:paraId="73CF8971" w14:textId="77777777" w:rsidTr="007C5D12">
        <w:trPr>
          <w:trHeight w:val="420"/>
        </w:trPr>
        <w:tc>
          <w:tcPr>
            <w:tcW w:w="793" w:type="dxa"/>
          </w:tcPr>
          <w:p w14:paraId="25B8C675" w14:textId="77777777" w:rsidR="007C5D12" w:rsidRPr="00A30328" w:rsidRDefault="007C5D12" w:rsidP="007C5D12">
            <w:pPr>
              <w:spacing w:after="0" w:line="312" w:lineRule="auto"/>
              <w:jc w:val="center"/>
              <w:rPr>
                <w:rFonts w:eastAsia="Times New Roman" w:cs="Times New Roman"/>
                <w:sz w:val="28"/>
                <w:szCs w:val="28"/>
                <w:lang w:val="de-DE"/>
              </w:rPr>
            </w:pPr>
            <w:r w:rsidRPr="00A30328">
              <w:rPr>
                <w:rFonts w:eastAsia="Times New Roman" w:cs="Times New Roman"/>
                <w:sz w:val="28"/>
                <w:szCs w:val="28"/>
                <w:lang w:val="de-DE"/>
              </w:rPr>
              <w:t>4</w:t>
            </w:r>
          </w:p>
        </w:tc>
        <w:tc>
          <w:tcPr>
            <w:tcW w:w="3962" w:type="dxa"/>
          </w:tcPr>
          <w:p w14:paraId="3CA232F9" w14:textId="77777777" w:rsidR="007C5D12" w:rsidRPr="00A30328" w:rsidRDefault="007C5D12" w:rsidP="007C5D12">
            <w:pPr>
              <w:spacing w:after="0" w:line="312" w:lineRule="auto"/>
              <w:rPr>
                <w:rFonts w:eastAsia="Times New Roman" w:cs="Times New Roman"/>
                <w:sz w:val="28"/>
                <w:szCs w:val="28"/>
                <w:lang w:val="de-DE"/>
              </w:rPr>
            </w:pPr>
            <w:r w:rsidRPr="00A30328">
              <w:rPr>
                <w:rFonts w:eastAsia="Times New Roman" w:cs="Times New Roman"/>
                <w:b/>
                <w:sz w:val="28"/>
                <w:szCs w:val="28"/>
                <w:lang w:val="de-DE"/>
              </w:rPr>
              <w:t>Bài 4:</w:t>
            </w:r>
            <w:r w:rsidRPr="00A30328">
              <w:rPr>
                <w:rFonts w:eastAsia="Times New Roman" w:cs="Times New Roman"/>
                <w:sz w:val="28"/>
                <w:szCs w:val="28"/>
                <w:lang w:val="de-DE"/>
              </w:rPr>
              <w:t xml:space="preserve"> Điều chỉnh tốc độ động cơ điện</w:t>
            </w:r>
          </w:p>
          <w:p w14:paraId="358A4456" w14:textId="77777777" w:rsidR="007C5D12" w:rsidRPr="00A30328" w:rsidRDefault="007C5D12" w:rsidP="007C5D12">
            <w:pPr>
              <w:spacing w:after="0" w:line="312" w:lineRule="auto"/>
              <w:rPr>
                <w:rFonts w:eastAsia="Times New Roman" w:cs="Times New Roman"/>
                <w:sz w:val="28"/>
                <w:szCs w:val="28"/>
                <w:lang w:val="nb-NO"/>
              </w:rPr>
            </w:pPr>
            <w:r w:rsidRPr="00A30328">
              <w:rPr>
                <w:rFonts w:eastAsia="Times New Roman" w:cs="Times New Roman"/>
                <w:sz w:val="28"/>
                <w:szCs w:val="28"/>
                <w:lang w:val="de-DE" w:eastAsia="ko-KR"/>
              </w:rPr>
              <w:t xml:space="preserve">1. Khái niệm chung. </w:t>
            </w:r>
          </w:p>
          <w:p w14:paraId="146C74D5" w14:textId="77777777" w:rsidR="007C5D12" w:rsidRPr="00A30328" w:rsidRDefault="007C5D12" w:rsidP="007C5D12">
            <w:pPr>
              <w:spacing w:after="0" w:line="312" w:lineRule="auto"/>
              <w:rPr>
                <w:rFonts w:eastAsia="Times New Roman" w:cs="Times New Roman"/>
                <w:sz w:val="28"/>
                <w:szCs w:val="28"/>
                <w:lang w:val="nb-NO"/>
              </w:rPr>
            </w:pPr>
            <w:r w:rsidRPr="00A30328">
              <w:rPr>
                <w:rFonts w:eastAsia="Times New Roman" w:cs="Times New Roman"/>
                <w:sz w:val="28"/>
                <w:szCs w:val="28"/>
                <w:lang w:val="nb-NO"/>
              </w:rPr>
              <w:lastRenderedPageBreak/>
              <w:t>2. Điều chỉnh tốc độ động cơ điện  3 pha</w:t>
            </w:r>
          </w:p>
          <w:p w14:paraId="1FCABDD6" w14:textId="77777777" w:rsidR="007C5D12" w:rsidRPr="00A30328" w:rsidRDefault="007C5D12" w:rsidP="007C5D12">
            <w:pPr>
              <w:spacing w:after="0" w:line="312" w:lineRule="auto"/>
              <w:rPr>
                <w:rFonts w:eastAsia="Times New Roman" w:cs="Times New Roman"/>
                <w:sz w:val="28"/>
                <w:szCs w:val="28"/>
                <w:lang w:val="nb-NO"/>
              </w:rPr>
            </w:pPr>
            <w:r w:rsidRPr="00A30328">
              <w:rPr>
                <w:rFonts w:eastAsia="Times New Roman" w:cs="Times New Roman"/>
                <w:sz w:val="28"/>
                <w:szCs w:val="28"/>
                <w:lang w:val="nb-NO"/>
              </w:rPr>
              <w:t>3. Điều chỉnh tốc độ động cơ điện một chiều</w:t>
            </w:r>
          </w:p>
        </w:tc>
        <w:tc>
          <w:tcPr>
            <w:tcW w:w="838" w:type="dxa"/>
          </w:tcPr>
          <w:p w14:paraId="3FE185E5" w14:textId="77777777" w:rsidR="007C5D12" w:rsidRPr="00A30328" w:rsidRDefault="007C5D12" w:rsidP="007C5D12">
            <w:pPr>
              <w:spacing w:after="0" w:line="312" w:lineRule="auto"/>
              <w:jc w:val="center"/>
              <w:rPr>
                <w:rFonts w:eastAsia="Times New Roman" w:cs="Times New Roman"/>
                <w:b/>
                <w:bCs/>
                <w:sz w:val="28"/>
                <w:szCs w:val="28"/>
                <w:lang w:val="de-DE" w:eastAsia="ko-KR"/>
              </w:rPr>
            </w:pPr>
            <w:r w:rsidRPr="00A30328">
              <w:rPr>
                <w:rFonts w:eastAsia="Times New Roman" w:cs="Times New Roman"/>
                <w:b/>
                <w:bCs/>
                <w:sz w:val="28"/>
                <w:szCs w:val="28"/>
                <w:lang w:val="de-DE" w:eastAsia="ko-KR"/>
              </w:rPr>
              <w:lastRenderedPageBreak/>
              <w:t>5</w:t>
            </w:r>
          </w:p>
        </w:tc>
        <w:tc>
          <w:tcPr>
            <w:tcW w:w="1118" w:type="dxa"/>
          </w:tcPr>
          <w:p w14:paraId="49DA8326" w14:textId="77777777" w:rsidR="007C5D12" w:rsidRPr="00A30328" w:rsidRDefault="007C5D12" w:rsidP="007C5D12">
            <w:pPr>
              <w:spacing w:after="0" w:line="312" w:lineRule="auto"/>
              <w:jc w:val="center"/>
              <w:rPr>
                <w:rFonts w:eastAsia="Times New Roman" w:cs="Times New Roman"/>
                <w:b/>
                <w:bCs/>
                <w:sz w:val="28"/>
                <w:szCs w:val="28"/>
                <w:lang w:val="de-DE" w:eastAsia="ko-KR"/>
              </w:rPr>
            </w:pPr>
            <w:r w:rsidRPr="00A30328">
              <w:rPr>
                <w:rFonts w:eastAsia="Times New Roman" w:cs="Times New Roman"/>
                <w:b/>
                <w:bCs/>
                <w:sz w:val="28"/>
                <w:szCs w:val="28"/>
                <w:lang w:val="de-DE" w:eastAsia="ko-KR"/>
              </w:rPr>
              <w:t>5</w:t>
            </w:r>
          </w:p>
          <w:p w14:paraId="5EE6244A"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3E0B22C5" w14:textId="77777777" w:rsidR="007C5D12" w:rsidRPr="00A30328" w:rsidRDefault="007C5D12" w:rsidP="007C5D12">
            <w:pPr>
              <w:spacing w:after="0" w:line="312" w:lineRule="auto"/>
              <w:jc w:val="center"/>
              <w:rPr>
                <w:rFonts w:eastAsia="Times New Roman" w:cs="Times New Roman"/>
                <w:bCs/>
                <w:sz w:val="28"/>
                <w:szCs w:val="28"/>
                <w:lang w:val="de-DE" w:eastAsia="ko-KR"/>
              </w:rPr>
            </w:pPr>
            <w:r w:rsidRPr="00A30328">
              <w:rPr>
                <w:rFonts w:eastAsia="Times New Roman" w:cs="Times New Roman"/>
                <w:bCs/>
                <w:sz w:val="28"/>
                <w:szCs w:val="28"/>
                <w:lang w:val="de-DE" w:eastAsia="ko-KR"/>
              </w:rPr>
              <w:t>1</w:t>
            </w:r>
          </w:p>
          <w:p w14:paraId="4C41AB05" w14:textId="77777777" w:rsidR="007C5D12" w:rsidRPr="00A30328" w:rsidRDefault="007C5D12" w:rsidP="007C5D12">
            <w:pPr>
              <w:spacing w:after="0" w:line="312" w:lineRule="auto"/>
              <w:jc w:val="center"/>
              <w:rPr>
                <w:rFonts w:eastAsia="Times New Roman" w:cs="Times New Roman"/>
                <w:bCs/>
                <w:sz w:val="28"/>
                <w:szCs w:val="28"/>
                <w:lang w:val="de-DE" w:eastAsia="ko-KR"/>
              </w:rPr>
            </w:pPr>
            <w:r w:rsidRPr="00A30328">
              <w:rPr>
                <w:rFonts w:eastAsia="Times New Roman" w:cs="Times New Roman"/>
                <w:bCs/>
                <w:sz w:val="28"/>
                <w:szCs w:val="28"/>
                <w:lang w:val="de-DE" w:eastAsia="ko-KR"/>
              </w:rPr>
              <w:lastRenderedPageBreak/>
              <w:t>2</w:t>
            </w:r>
          </w:p>
          <w:p w14:paraId="0E4AB549"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63197C85" w14:textId="77777777" w:rsidR="007C5D12" w:rsidRPr="00A30328" w:rsidRDefault="007C5D12" w:rsidP="007C5D12">
            <w:pPr>
              <w:spacing w:after="0" w:line="312" w:lineRule="auto"/>
              <w:jc w:val="center"/>
              <w:rPr>
                <w:rFonts w:eastAsia="Times New Roman" w:cs="Times New Roman"/>
                <w:bCs/>
                <w:sz w:val="28"/>
                <w:szCs w:val="28"/>
                <w:lang w:val="de-DE" w:eastAsia="ko-KR"/>
              </w:rPr>
            </w:pPr>
            <w:r w:rsidRPr="00A30328">
              <w:rPr>
                <w:rFonts w:eastAsia="Times New Roman" w:cs="Times New Roman"/>
                <w:bCs/>
                <w:sz w:val="28"/>
                <w:szCs w:val="28"/>
                <w:lang w:val="de-DE" w:eastAsia="ko-KR"/>
              </w:rPr>
              <w:t>2</w:t>
            </w:r>
          </w:p>
        </w:tc>
        <w:tc>
          <w:tcPr>
            <w:tcW w:w="1511" w:type="dxa"/>
          </w:tcPr>
          <w:p w14:paraId="63CAF3B3"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7BF3FDC1"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5A5ACC3F" w14:textId="77777777" w:rsidR="007C5D12" w:rsidRPr="00A30328" w:rsidRDefault="007C5D12" w:rsidP="007C5D12">
            <w:pPr>
              <w:spacing w:after="0" w:line="312" w:lineRule="auto"/>
              <w:jc w:val="right"/>
              <w:rPr>
                <w:rFonts w:eastAsia="Times New Roman" w:cs="Times New Roman"/>
                <w:bCs/>
                <w:sz w:val="28"/>
                <w:szCs w:val="28"/>
                <w:lang w:val="de-DE" w:eastAsia="ko-KR"/>
              </w:rPr>
            </w:pPr>
          </w:p>
        </w:tc>
        <w:tc>
          <w:tcPr>
            <w:tcW w:w="973" w:type="dxa"/>
          </w:tcPr>
          <w:p w14:paraId="685A85E5" w14:textId="77777777" w:rsidR="007C5D12" w:rsidRPr="00A30328" w:rsidRDefault="007C5D12" w:rsidP="007C5D12">
            <w:pPr>
              <w:spacing w:after="0" w:line="312" w:lineRule="auto"/>
              <w:jc w:val="center"/>
              <w:rPr>
                <w:rFonts w:eastAsia="Times New Roman" w:cs="Times New Roman"/>
                <w:bCs/>
                <w:sz w:val="28"/>
                <w:szCs w:val="28"/>
                <w:lang w:val="de-DE" w:eastAsia="ko-KR"/>
              </w:rPr>
            </w:pPr>
          </w:p>
        </w:tc>
      </w:tr>
      <w:tr w:rsidR="007C5D12" w:rsidRPr="00A30328" w14:paraId="7A9A944D" w14:textId="77777777" w:rsidTr="007C5D12">
        <w:trPr>
          <w:trHeight w:val="6688"/>
        </w:trPr>
        <w:tc>
          <w:tcPr>
            <w:tcW w:w="793" w:type="dxa"/>
          </w:tcPr>
          <w:p w14:paraId="7BD8996D" w14:textId="77777777" w:rsidR="007C5D12" w:rsidRPr="00A30328" w:rsidRDefault="007C5D12" w:rsidP="007C5D12">
            <w:pPr>
              <w:spacing w:after="0" w:line="312" w:lineRule="auto"/>
              <w:jc w:val="center"/>
              <w:rPr>
                <w:rFonts w:eastAsia="Times New Roman" w:cs="Times New Roman"/>
                <w:sz w:val="28"/>
                <w:szCs w:val="28"/>
                <w:lang w:val="nb-NO"/>
              </w:rPr>
            </w:pPr>
            <w:r w:rsidRPr="00A30328">
              <w:rPr>
                <w:rFonts w:eastAsia="Times New Roman" w:cs="Times New Roman"/>
                <w:sz w:val="28"/>
                <w:szCs w:val="28"/>
                <w:lang w:val="nb-NO"/>
              </w:rPr>
              <w:t>5</w:t>
            </w:r>
          </w:p>
        </w:tc>
        <w:tc>
          <w:tcPr>
            <w:tcW w:w="3962" w:type="dxa"/>
          </w:tcPr>
          <w:p w14:paraId="3F82E1A9" w14:textId="77777777" w:rsidR="007C5D12" w:rsidRPr="00A30328" w:rsidRDefault="007C5D12" w:rsidP="007C5D12">
            <w:pPr>
              <w:spacing w:after="0" w:line="312" w:lineRule="auto"/>
              <w:jc w:val="both"/>
              <w:rPr>
                <w:rFonts w:cs="Times New Roman"/>
                <w:sz w:val="28"/>
                <w:szCs w:val="28"/>
              </w:rPr>
            </w:pPr>
            <w:proofErr w:type="gramStart"/>
            <w:r w:rsidRPr="00A30328">
              <w:rPr>
                <w:rFonts w:cs="Times New Roman"/>
                <w:b/>
                <w:sz w:val="28"/>
                <w:szCs w:val="28"/>
                <w:lang w:eastAsia="ko-KR"/>
              </w:rPr>
              <w:t>Bài  5</w:t>
            </w:r>
            <w:proofErr w:type="gramEnd"/>
            <w:r w:rsidRPr="00A30328">
              <w:rPr>
                <w:rFonts w:cs="Times New Roman"/>
                <w:b/>
                <w:sz w:val="28"/>
                <w:szCs w:val="28"/>
                <w:lang w:eastAsia="ko-KR"/>
              </w:rPr>
              <w:t xml:space="preserve">: </w:t>
            </w:r>
            <w:r w:rsidRPr="00A30328">
              <w:rPr>
                <w:rFonts w:cs="Times New Roman"/>
                <w:sz w:val="28"/>
                <w:szCs w:val="28"/>
              </w:rPr>
              <w:t>Tự động khống chế truyền động điện:</w:t>
            </w:r>
          </w:p>
          <w:p w14:paraId="1B17DC00" w14:textId="77777777" w:rsidR="007C5D12" w:rsidRPr="00A30328" w:rsidRDefault="007C5D12" w:rsidP="007C5D12">
            <w:pPr>
              <w:spacing w:after="0" w:line="312" w:lineRule="auto"/>
              <w:jc w:val="both"/>
              <w:rPr>
                <w:rFonts w:cs="Times New Roman"/>
                <w:sz w:val="28"/>
                <w:szCs w:val="28"/>
              </w:rPr>
            </w:pPr>
            <w:r w:rsidRPr="00A30328">
              <w:rPr>
                <w:rFonts w:cs="Times New Roman"/>
                <w:sz w:val="28"/>
                <w:szCs w:val="28"/>
              </w:rPr>
              <w:t>1.Khái niệm về tự động khống chế</w:t>
            </w:r>
          </w:p>
          <w:p w14:paraId="7D5FAA0A"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es-ES_tradnl"/>
              </w:rPr>
              <w:t xml:space="preserve">2. Các yêu cầu của </w:t>
            </w:r>
            <w:r w:rsidRPr="00A30328">
              <w:rPr>
                <w:rFonts w:cs="Times New Roman"/>
                <w:sz w:val="28"/>
                <w:szCs w:val="28"/>
              </w:rPr>
              <w:t>tự động khống chế</w:t>
            </w:r>
            <w:r w:rsidRPr="00A30328">
              <w:rPr>
                <w:rFonts w:cs="Times New Roman"/>
                <w:sz w:val="28"/>
                <w:szCs w:val="28"/>
                <w:lang w:val="es-ES_tradnl"/>
              </w:rPr>
              <w:t>.</w:t>
            </w:r>
          </w:p>
          <w:p w14:paraId="5A0B2AC2"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es-ES_tradnl"/>
              </w:rPr>
              <w:t>3. Các nguyên tắc điều khiển.</w:t>
            </w:r>
          </w:p>
          <w:p w14:paraId="79742851"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es-ES_tradnl"/>
              </w:rPr>
              <w:t>3.1 Nguyên tắc khống chế theo thời gian.</w:t>
            </w:r>
          </w:p>
          <w:p w14:paraId="783BB571"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es-ES_tradnl"/>
              </w:rPr>
              <w:t>3.2 Nguyên tắc khống chế theo hành trình.</w:t>
            </w:r>
          </w:p>
          <w:p w14:paraId="25ACA05F"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es-ES_tradnl"/>
              </w:rPr>
              <w:t>3.3 Nguyên tắc khống chế theo tốc độ.</w:t>
            </w:r>
          </w:p>
          <w:p w14:paraId="6A911AC6"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es-ES_tradnl"/>
              </w:rPr>
              <w:t>3.4 Nguyên tắc khống chế theo phụ tải (dòng điện).</w:t>
            </w:r>
          </w:p>
          <w:p w14:paraId="5BBD1BF5"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es-ES_tradnl"/>
              </w:rPr>
              <w:t>4. Các khâu bảo vệ và liên động trong tự động khống chế.</w:t>
            </w:r>
          </w:p>
        </w:tc>
        <w:tc>
          <w:tcPr>
            <w:tcW w:w="838" w:type="dxa"/>
          </w:tcPr>
          <w:p w14:paraId="00E673C7" w14:textId="77777777" w:rsidR="007C5D12" w:rsidRPr="00A30328" w:rsidRDefault="007C5D12" w:rsidP="007C5D12">
            <w:pPr>
              <w:spacing w:after="0" w:line="312" w:lineRule="auto"/>
              <w:jc w:val="center"/>
              <w:rPr>
                <w:rFonts w:eastAsia="Times New Roman" w:cs="Times New Roman"/>
                <w:b/>
                <w:bCs/>
                <w:sz w:val="28"/>
                <w:szCs w:val="28"/>
                <w:lang w:val="de-DE" w:eastAsia="ko-KR"/>
              </w:rPr>
            </w:pPr>
            <w:r w:rsidRPr="00A30328">
              <w:rPr>
                <w:rFonts w:eastAsia="Times New Roman" w:cs="Times New Roman"/>
                <w:b/>
                <w:bCs/>
                <w:sz w:val="28"/>
                <w:szCs w:val="28"/>
                <w:lang w:val="de-DE" w:eastAsia="ko-KR"/>
              </w:rPr>
              <w:t>50</w:t>
            </w:r>
          </w:p>
        </w:tc>
        <w:tc>
          <w:tcPr>
            <w:tcW w:w="1118" w:type="dxa"/>
          </w:tcPr>
          <w:p w14:paraId="23F450BE" w14:textId="77777777" w:rsidR="007C5D12" w:rsidRPr="00A30328" w:rsidRDefault="007C5D12" w:rsidP="007C5D12">
            <w:pPr>
              <w:spacing w:after="0" w:line="312" w:lineRule="auto"/>
              <w:jc w:val="center"/>
              <w:rPr>
                <w:rFonts w:eastAsia="Times New Roman" w:cs="Times New Roman"/>
                <w:b/>
                <w:bCs/>
                <w:sz w:val="28"/>
                <w:szCs w:val="28"/>
                <w:lang w:val="de-DE" w:eastAsia="ko-KR"/>
              </w:rPr>
            </w:pPr>
            <w:r w:rsidRPr="00A30328">
              <w:rPr>
                <w:rFonts w:eastAsia="Times New Roman" w:cs="Times New Roman"/>
                <w:b/>
                <w:bCs/>
                <w:sz w:val="28"/>
                <w:szCs w:val="28"/>
                <w:lang w:val="de-DE" w:eastAsia="ko-KR"/>
              </w:rPr>
              <w:t>20</w:t>
            </w:r>
          </w:p>
          <w:p w14:paraId="6ECA4C62"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61E13C41" w14:textId="77777777" w:rsidR="007C5D12" w:rsidRPr="00A30328" w:rsidRDefault="007C5D12" w:rsidP="007C5D12">
            <w:pPr>
              <w:spacing w:after="0" w:line="312" w:lineRule="auto"/>
              <w:jc w:val="center"/>
              <w:rPr>
                <w:rFonts w:eastAsia="Times New Roman" w:cs="Times New Roman"/>
                <w:bCs/>
                <w:sz w:val="28"/>
                <w:szCs w:val="28"/>
                <w:lang w:val="de-DE" w:eastAsia="ko-KR"/>
              </w:rPr>
            </w:pPr>
            <w:r w:rsidRPr="00A30328">
              <w:rPr>
                <w:rFonts w:eastAsia="Times New Roman" w:cs="Times New Roman"/>
                <w:bCs/>
                <w:sz w:val="28"/>
                <w:szCs w:val="28"/>
                <w:lang w:val="de-DE" w:eastAsia="ko-KR"/>
              </w:rPr>
              <w:t>2</w:t>
            </w:r>
          </w:p>
          <w:p w14:paraId="18D17A62"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3750C33D" w14:textId="77777777" w:rsidR="007C5D12" w:rsidRPr="00A30328" w:rsidRDefault="007C5D12" w:rsidP="007C5D12">
            <w:pPr>
              <w:spacing w:after="0" w:line="312" w:lineRule="auto"/>
              <w:jc w:val="center"/>
              <w:rPr>
                <w:rFonts w:eastAsia="Times New Roman" w:cs="Times New Roman"/>
                <w:bCs/>
                <w:sz w:val="28"/>
                <w:szCs w:val="28"/>
                <w:lang w:val="de-DE" w:eastAsia="ko-KR"/>
              </w:rPr>
            </w:pPr>
            <w:r w:rsidRPr="00A30328">
              <w:rPr>
                <w:rFonts w:eastAsia="Times New Roman" w:cs="Times New Roman"/>
                <w:bCs/>
                <w:sz w:val="28"/>
                <w:szCs w:val="28"/>
                <w:lang w:val="de-DE" w:eastAsia="ko-KR"/>
              </w:rPr>
              <w:t>3</w:t>
            </w:r>
          </w:p>
          <w:p w14:paraId="305ED97F"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41CAAAEA" w14:textId="77777777" w:rsidR="007C5D12" w:rsidRPr="00A30328" w:rsidRDefault="007C5D12" w:rsidP="007C5D12">
            <w:pPr>
              <w:spacing w:after="0" w:line="312" w:lineRule="auto"/>
              <w:jc w:val="center"/>
              <w:rPr>
                <w:rFonts w:eastAsia="Times New Roman" w:cs="Times New Roman"/>
                <w:bCs/>
                <w:sz w:val="28"/>
                <w:szCs w:val="28"/>
                <w:lang w:val="de-DE" w:eastAsia="ko-KR"/>
              </w:rPr>
            </w:pPr>
          </w:p>
          <w:p w14:paraId="170B9B51" w14:textId="77777777" w:rsidR="007C5D12" w:rsidRPr="00A30328" w:rsidRDefault="007C5D12" w:rsidP="007C5D12">
            <w:pPr>
              <w:spacing w:after="0" w:line="312" w:lineRule="auto"/>
              <w:jc w:val="center"/>
              <w:rPr>
                <w:rFonts w:eastAsia="Times New Roman" w:cs="Times New Roman"/>
                <w:bCs/>
                <w:sz w:val="28"/>
                <w:szCs w:val="28"/>
                <w:lang w:val="vi-VN" w:eastAsia="ko-KR"/>
              </w:rPr>
            </w:pPr>
            <w:r w:rsidRPr="00A30328">
              <w:rPr>
                <w:rFonts w:eastAsia="Times New Roman" w:cs="Times New Roman"/>
                <w:bCs/>
                <w:sz w:val="28"/>
                <w:szCs w:val="28"/>
                <w:lang w:val="vi-VN" w:eastAsia="ko-KR"/>
              </w:rPr>
              <w:t>4</w:t>
            </w:r>
          </w:p>
          <w:p w14:paraId="335230C4" w14:textId="77777777" w:rsidR="007C5D12" w:rsidRPr="00A30328" w:rsidRDefault="007C5D12" w:rsidP="007C5D12">
            <w:pPr>
              <w:spacing w:after="0" w:line="312" w:lineRule="auto"/>
              <w:jc w:val="center"/>
              <w:rPr>
                <w:rFonts w:eastAsia="Times New Roman" w:cs="Times New Roman"/>
                <w:bCs/>
                <w:sz w:val="28"/>
                <w:szCs w:val="28"/>
                <w:lang w:val="vi-VN" w:eastAsia="ko-KR"/>
              </w:rPr>
            </w:pPr>
            <w:r w:rsidRPr="00A30328">
              <w:rPr>
                <w:rFonts w:eastAsia="Times New Roman" w:cs="Times New Roman"/>
                <w:bCs/>
                <w:sz w:val="28"/>
                <w:szCs w:val="28"/>
                <w:lang w:val="vi-VN" w:eastAsia="ko-KR"/>
              </w:rPr>
              <w:t>4</w:t>
            </w:r>
          </w:p>
          <w:p w14:paraId="7325ADD6" w14:textId="77777777" w:rsidR="007C5D12" w:rsidRPr="00A30328" w:rsidRDefault="007C5D12" w:rsidP="007C5D12">
            <w:pPr>
              <w:spacing w:after="0" w:line="312" w:lineRule="auto"/>
              <w:jc w:val="center"/>
              <w:rPr>
                <w:rFonts w:eastAsia="Times New Roman" w:cs="Times New Roman"/>
                <w:bCs/>
                <w:sz w:val="28"/>
                <w:szCs w:val="28"/>
                <w:lang w:val="vi-VN" w:eastAsia="ko-KR"/>
              </w:rPr>
            </w:pPr>
            <w:r w:rsidRPr="00A30328">
              <w:rPr>
                <w:rFonts w:eastAsia="Times New Roman" w:cs="Times New Roman"/>
                <w:bCs/>
                <w:sz w:val="28"/>
                <w:szCs w:val="28"/>
                <w:lang w:val="vi-VN" w:eastAsia="ko-KR"/>
              </w:rPr>
              <w:t>2</w:t>
            </w:r>
          </w:p>
          <w:p w14:paraId="078AD465" w14:textId="77777777" w:rsidR="007C5D12" w:rsidRPr="00A30328" w:rsidRDefault="007C5D12" w:rsidP="007C5D12">
            <w:pPr>
              <w:spacing w:after="0" w:line="312" w:lineRule="auto"/>
              <w:jc w:val="center"/>
              <w:rPr>
                <w:rFonts w:eastAsia="Times New Roman" w:cs="Times New Roman"/>
                <w:bCs/>
                <w:sz w:val="28"/>
                <w:szCs w:val="28"/>
                <w:lang w:val="vi-VN" w:eastAsia="ko-KR"/>
              </w:rPr>
            </w:pPr>
          </w:p>
          <w:p w14:paraId="7402DEA9" w14:textId="77777777" w:rsidR="007C5D12" w:rsidRPr="00A30328" w:rsidRDefault="007C5D12" w:rsidP="007C5D12">
            <w:pPr>
              <w:spacing w:after="0" w:line="312" w:lineRule="auto"/>
              <w:jc w:val="center"/>
              <w:rPr>
                <w:rFonts w:eastAsia="Times New Roman" w:cs="Times New Roman"/>
                <w:bCs/>
                <w:sz w:val="28"/>
                <w:szCs w:val="28"/>
                <w:lang w:val="vi-VN" w:eastAsia="ko-KR"/>
              </w:rPr>
            </w:pPr>
            <w:r w:rsidRPr="00A30328">
              <w:rPr>
                <w:rFonts w:eastAsia="Times New Roman" w:cs="Times New Roman"/>
                <w:bCs/>
                <w:sz w:val="28"/>
                <w:szCs w:val="28"/>
                <w:lang w:val="vi-VN" w:eastAsia="ko-KR"/>
              </w:rPr>
              <w:t>2</w:t>
            </w:r>
          </w:p>
          <w:p w14:paraId="2D24ED89" w14:textId="77777777" w:rsidR="007C5D12" w:rsidRPr="00A30328" w:rsidRDefault="007C5D12" w:rsidP="007C5D12">
            <w:pPr>
              <w:spacing w:after="0" w:line="312" w:lineRule="auto"/>
              <w:jc w:val="center"/>
              <w:rPr>
                <w:rFonts w:eastAsia="Times New Roman" w:cs="Times New Roman"/>
                <w:bCs/>
                <w:sz w:val="28"/>
                <w:szCs w:val="28"/>
                <w:lang w:val="vi-VN" w:eastAsia="ko-KR"/>
              </w:rPr>
            </w:pPr>
          </w:p>
          <w:p w14:paraId="7CB96939" w14:textId="77777777" w:rsidR="007C5D12" w:rsidRPr="00A30328" w:rsidRDefault="007C5D12" w:rsidP="007C5D12">
            <w:pPr>
              <w:spacing w:after="0" w:line="312" w:lineRule="auto"/>
              <w:jc w:val="center"/>
              <w:rPr>
                <w:rFonts w:eastAsia="Times New Roman" w:cs="Times New Roman"/>
                <w:bCs/>
                <w:sz w:val="28"/>
                <w:szCs w:val="28"/>
                <w:lang w:val="vi-VN" w:eastAsia="ko-KR"/>
              </w:rPr>
            </w:pPr>
            <w:r w:rsidRPr="00A30328">
              <w:rPr>
                <w:rFonts w:eastAsia="Times New Roman" w:cs="Times New Roman"/>
                <w:bCs/>
                <w:sz w:val="28"/>
                <w:szCs w:val="28"/>
                <w:lang w:val="vi-VN" w:eastAsia="ko-KR"/>
              </w:rPr>
              <w:t>3</w:t>
            </w:r>
          </w:p>
        </w:tc>
        <w:tc>
          <w:tcPr>
            <w:tcW w:w="1511" w:type="dxa"/>
          </w:tcPr>
          <w:p w14:paraId="7006A258" w14:textId="77777777" w:rsidR="007C5D12" w:rsidRPr="00A30328" w:rsidRDefault="007C5D12" w:rsidP="007C5D12">
            <w:pPr>
              <w:spacing w:after="0" w:line="312" w:lineRule="auto"/>
              <w:jc w:val="center"/>
              <w:rPr>
                <w:rFonts w:cs="Times New Roman"/>
                <w:b/>
                <w:sz w:val="28"/>
                <w:szCs w:val="28"/>
                <w:lang w:val="es-ES_tradnl"/>
              </w:rPr>
            </w:pPr>
            <w:r w:rsidRPr="00A30328">
              <w:rPr>
                <w:rFonts w:cs="Times New Roman"/>
                <w:b/>
                <w:sz w:val="28"/>
                <w:szCs w:val="28"/>
                <w:lang w:val="es-ES_tradnl"/>
              </w:rPr>
              <w:t>28</w:t>
            </w:r>
          </w:p>
          <w:p w14:paraId="498F06E0" w14:textId="77777777" w:rsidR="007C5D12" w:rsidRPr="00A30328" w:rsidRDefault="007C5D12" w:rsidP="007C5D12">
            <w:pPr>
              <w:spacing w:after="0" w:line="312" w:lineRule="auto"/>
              <w:rPr>
                <w:rFonts w:cs="Times New Roman"/>
                <w:sz w:val="28"/>
                <w:szCs w:val="28"/>
                <w:lang w:val="es-ES_tradnl"/>
              </w:rPr>
            </w:pPr>
          </w:p>
          <w:p w14:paraId="0F07916D" w14:textId="77777777" w:rsidR="007C5D12" w:rsidRPr="00A30328" w:rsidRDefault="007C5D12" w:rsidP="007C5D12">
            <w:pPr>
              <w:spacing w:after="0" w:line="312" w:lineRule="auto"/>
              <w:jc w:val="center"/>
              <w:rPr>
                <w:rFonts w:cs="Times New Roman"/>
                <w:sz w:val="28"/>
                <w:szCs w:val="28"/>
                <w:lang w:val="es-ES_tradnl"/>
              </w:rPr>
            </w:pPr>
          </w:p>
          <w:p w14:paraId="3062B21A" w14:textId="77777777" w:rsidR="007C5D12" w:rsidRPr="00A30328" w:rsidRDefault="007C5D12" w:rsidP="007C5D12">
            <w:pPr>
              <w:spacing w:after="0" w:line="312" w:lineRule="auto"/>
              <w:jc w:val="center"/>
              <w:rPr>
                <w:rFonts w:cs="Times New Roman"/>
                <w:sz w:val="28"/>
                <w:szCs w:val="28"/>
                <w:lang w:val="es-ES_tradnl"/>
              </w:rPr>
            </w:pPr>
          </w:p>
          <w:p w14:paraId="55576F6D" w14:textId="77777777" w:rsidR="007C5D12" w:rsidRPr="00A30328" w:rsidRDefault="007C5D12" w:rsidP="007C5D12">
            <w:pPr>
              <w:spacing w:after="0" w:line="312" w:lineRule="auto"/>
              <w:jc w:val="center"/>
              <w:rPr>
                <w:rFonts w:cs="Times New Roman"/>
                <w:sz w:val="28"/>
                <w:szCs w:val="28"/>
                <w:lang w:val="vi-VN"/>
              </w:rPr>
            </w:pPr>
            <w:r w:rsidRPr="00A30328">
              <w:rPr>
                <w:rFonts w:cs="Times New Roman"/>
                <w:sz w:val="28"/>
                <w:szCs w:val="28"/>
                <w:lang w:val="vi-VN"/>
              </w:rPr>
              <w:t>12</w:t>
            </w:r>
          </w:p>
          <w:p w14:paraId="165A9C97" w14:textId="77777777" w:rsidR="007C5D12" w:rsidRPr="00A30328" w:rsidRDefault="007C5D12" w:rsidP="007C5D12">
            <w:pPr>
              <w:spacing w:after="0" w:line="312" w:lineRule="auto"/>
              <w:jc w:val="center"/>
              <w:rPr>
                <w:rFonts w:cs="Times New Roman"/>
                <w:sz w:val="28"/>
                <w:szCs w:val="28"/>
                <w:lang w:val="vi-VN"/>
              </w:rPr>
            </w:pPr>
            <w:r w:rsidRPr="00A30328">
              <w:rPr>
                <w:rFonts w:cs="Times New Roman"/>
                <w:sz w:val="28"/>
                <w:szCs w:val="28"/>
                <w:lang w:val="vi-VN"/>
              </w:rPr>
              <w:t>8</w:t>
            </w:r>
          </w:p>
          <w:p w14:paraId="2D36073A" w14:textId="77777777" w:rsidR="007C5D12" w:rsidRPr="00A30328" w:rsidRDefault="007C5D12" w:rsidP="007C5D12">
            <w:pPr>
              <w:spacing w:after="0" w:line="312" w:lineRule="auto"/>
              <w:jc w:val="center"/>
              <w:rPr>
                <w:rFonts w:cs="Times New Roman"/>
                <w:sz w:val="28"/>
                <w:szCs w:val="28"/>
                <w:lang w:val="es-ES_tradnl"/>
              </w:rPr>
            </w:pPr>
            <w:r w:rsidRPr="00A30328">
              <w:rPr>
                <w:rFonts w:cs="Times New Roman"/>
                <w:sz w:val="28"/>
                <w:szCs w:val="28"/>
                <w:lang w:val="es-ES_tradnl"/>
              </w:rPr>
              <w:t>4</w:t>
            </w:r>
          </w:p>
          <w:p w14:paraId="0CC002A8" w14:textId="77777777" w:rsidR="007C5D12" w:rsidRPr="00A30328" w:rsidRDefault="007C5D12" w:rsidP="007C5D12">
            <w:pPr>
              <w:spacing w:after="0" w:line="312" w:lineRule="auto"/>
              <w:jc w:val="center"/>
              <w:rPr>
                <w:rFonts w:cs="Times New Roman"/>
                <w:sz w:val="28"/>
                <w:szCs w:val="28"/>
                <w:lang w:val="vi-VN"/>
              </w:rPr>
            </w:pPr>
            <w:r w:rsidRPr="00A30328">
              <w:rPr>
                <w:rFonts w:cs="Times New Roman"/>
                <w:sz w:val="28"/>
                <w:szCs w:val="28"/>
                <w:lang w:val="vi-VN"/>
              </w:rPr>
              <w:t>0</w:t>
            </w:r>
          </w:p>
          <w:p w14:paraId="3D329E8E" w14:textId="77777777" w:rsidR="007C5D12" w:rsidRPr="00A30328" w:rsidRDefault="007C5D12" w:rsidP="007C5D12">
            <w:pPr>
              <w:spacing w:after="0" w:line="312" w:lineRule="auto"/>
              <w:jc w:val="center"/>
              <w:rPr>
                <w:rFonts w:cs="Times New Roman"/>
                <w:sz w:val="28"/>
                <w:szCs w:val="28"/>
                <w:lang w:val="vi-VN"/>
              </w:rPr>
            </w:pPr>
          </w:p>
          <w:p w14:paraId="59F977EA" w14:textId="77777777" w:rsidR="007C5D12" w:rsidRPr="00A30328" w:rsidRDefault="007C5D12" w:rsidP="007C5D12">
            <w:pPr>
              <w:spacing w:after="0" w:line="312" w:lineRule="auto"/>
              <w:jc w:val="center"/>
              <w:rPr>
                <w:rFonts w:cs="Times New Roman"/>
                <w:sz w:val="28"/>
                <w:szCs w:val="28"/>
                <w:lang w:val="vi-VN"/>
              </w:rPr>
            </w:pPr>
            <w:r w:rsidRPr="00A30328">
              <w:rPr>
                <w:rFonts w:cs="Times New Roman"/>
                <w:sz w:val="28"/>
                <w:szCs w:val="28"/>
                <w:lang w:val="vi-VN"/>
              </w:rPr>
              <w:t>0</w:t>
            </w:r>
          </w:p>
          <w:p w14:paraId="527A2D0A" w14:textId="77777777" w:rsidR="007C5D12" w:rsidRPr="00A30328" w:rsidRDefault="007C5D12" w:rsidP="007C5D12">
            <w:pPr>
              <w:spacing w:after="0" w:line="312" w:lineRule="auto"/>
              <w:jc w:val="center"/>
              <w:rPr>
                <w:rFonts w:eastAsia="Times New Roman" w:cs="Times New Roman"/>
                <w:bCs/>
                <w:sz w:val="28"/>
                <w:szCs w:val="28"/>
                <w:lang w:val="vi-VN" w:eastAsia="ko-KR"/>
              </w:rPr>
            </w:pPr>
            <w:r w:rsidRPr="00A30328">
              <w:rPr>
                <w:rFonts w:eastAsia="Times New Roman" w:cs="Times New Roman"/>
                <w:bCs/>
                <w:sz w:val="28"/>
                <w:szCs w:val="28"/>
                <w:lang w:val="vi-VN" w:eastAsia="ko-KR"/>
              </w:rPr>
              <w:t>4</w:t>
            </w:r>
          </w:p>
          <w:p w14:paraId="341EBB17" w14:textId="77777777" w:rsidR="007C5D12" w:rsidRPr="00A30328" w:rsidRDefault="007C5D12" w:rsidP="007C5D12">
            <w:pPr>
              <w:spacing w:after="0" w:line="312" w:lineRule="auto"/>
              <w:rPr>
                <w:rFonts w:eastAsia="Times New Roman" w:cs="Times New Roman"/>
                <w:bCs/>
                <w:sz w:val="28"/>
                <w:szCs w:val="28"/>
                <w:lang w:val="de-DE" w:eastAsia="ko-KR"/>
              </w:rPr>
            </w:pPr>
          </w:p>
        </w:tc>
        <w:tc>
          <w:tcPr>
            <w:tcW w:w="973" w:type="dxa"/>
          </w:tcPr>
          <w:p w14:paraId="19FC2EC2" w14:textId="77777777" w:rsidR="007C5D12" w:rsidRPr="00A30328" w:rsidRDefault="007C5D12" w:rsidP="007C5D12">
            <w:pPr>
              <w:spacing w:after="0" w:line="312" w:lineRule="auto"/>
              <w:jc w:val="center"/>
              <w:rPr>
                <w:rFonts w:eastAsia="Times New Roman" w:cs="Times New Roman"/>
                <w:b/>
                <w:bCs/>
                <w:sz w:val="28"/>
                <w:szCs w:val="28"/>
                <w:lang w:val="de-DE" w:eastAsia="ko-KR"/>
              </w:rPr>
            </w:pPr>
            <w:r w:rsidRPr="00A30328">
              <w:rPr>
                <w:rFonts w:eastAsia="Times New Roman" w:cs="Times New Roman"/>
                <w:b/>
                <w:bCs/>
                <w:sz w:val="28"/>
                <w:szCs w:val="28"/>
                <w:lang w:val="de-DE" w:eastAsia="ko-KR"/>
              </w:rPr>
              <w:t>2</w:t>
            </w:r>
          </w:p>
        </w:tc>
      </w:tr>
      <w:tr w:rsidR="007C5D12" w:rsidRPr="00A30328" w14:paraId="36296F6A" w14:textId="77777777" w:rsidTr="007C5D12">
        <w:trPr>
          <w:trHeight w:val="420"/>
        </w:trPr>
        <w:tc>
          <w:tcPr>
            <w:tcW w:w="793" w:type="dxa"/>
          </w:tcPr>
          <w:p w14:paraId="17384749" w14:textId="77777777" w:rsidR="007C5D12" w:rsidRPr="00A30328" w:rsidRDefault="007C5D12" w:rsidP="007C5D12">
            <w:pPr>
              <w:spacing w:after="0" w:line="312" w:lineRule="auto"/>
              <w:jc w:val="center"/>
              <w:rPr>
                <w:rFonts w:eastAsia="Times New Roman" w:cs="Times New Roman"/>
                <w:sz w:val="28"/>
                <w:szCs w:val="28"/>
              </w:rPr>
            </w:pPr>
          </w:p>
        </w:tc>
        <w:tc>
          <w:tcPr>
            <w:tcW w:w="3962" w:type="dxa"/>
          </w:tcPr>
          <w:p w14:paraId="651371FE" w14:textId="77777777" w:rsidR="007C5D12" w:rsidRPr="00A30328" w:rsidRDefault="007C5D12" w:rsidP="007C5D12">
            <w:pPr>
              <w:spacing w:after="0" w:line="312" w:lineRule="auto"/>
              <w:jc w:val="center"/>
              <w:rPr>
                <w:rFonts w:eastAsia="Times New Roman" w:cs="Times New Roman"/>
                <w:b/>
                <w:sz w:val="28"/>
                <w:szCs w:val="28"/>
              </w:rPr>
            </w:pPr>
            <w:r w:rsidRPr="00A30328">
              <w:rPr>
                <w:rFonts w:eastAsia="Times New Roman" w:cs="Times New Roman"/>
                <w:b/>
                <w:sz w:val="28"/>
                <w:szCs w:val="28"/>
              </w:rPr>
              <w:t>Cộng</w:t>
            </w:r>
          </w:p>
        </w:tc>
        <w:tc>
          <w:tcPr>
            <w:tcW w:w="838" w:type="dxa"/>
          </w:tcPr>
          <w:p w14:paraId="3608F923" w14:textId="77777777" w:rsidR="007C5D12" w:rsidRPr="00A30328" w:rsidRDefault="007C5D12" w:rsidP="007C5D12">
            <w:pPr>
              <w:spacing w:after="0" w:line="312" w:lineRule="auto"/>
              <w:jc w:val="center"/>
              <w:rPr>
                <w:rFonts w:eastAsia="Times New Roman" w:cs="Times New Roman"/>
                <w:b/>
                <w:sz w:val="28"/>
                <w:szCs w:val="28"/>
              </w:rPr>
            </w:pPr>
            <w:r w:rsidRPr="00A30328">
              <w:rPr>
                <w:rFonts w:eastAsia="Times New Roman" w:cs="Times New Roman"/>
                <w:b/>
                <w:sz w:val="28"/>
                <w:szCs w:val="28"/>
              </w:rPr>
              <w:t>105</w:t>
            </w:r>
          </w:p>
        </w:tc>
        <w:tc>
          <w:tcPr>
            <w:tcW w:w="1118" w:type="dxa"/>
          </w:tcPr>
          <w:p w14:paraId="114A81B8" w14:textId="77777777" w:rsidR="007C5D12" w:rsidRPr="00A30328" w:rsidRDefault="007C5D12" w:rsidP="007C5D12">
            <w:pPr>
              <w:spacing w:after="0" w:line="312" w:lineRule="auto"/>
              <w:jc w:val="center"/>
              <w:rPr>
                <w:rFonts w:eastAsia="Times New Roman" w:cs="Times New Roman"/>
                <w:b/>
                <w:sz w:val="28"/>
                <w:szCs w:val="28"/>
              </w:rPr>
            </w:pPr>
            <w:r w:rsidRPr="00A30328">
              <w:rPr>
                <w:rFonts w:eastAsia="Times New Roman" w:cs="Times New Roman"/>
                <w:b/>
                <w:sz w:val="28"/>
                <w:szCs w:val="28"/>
              </w:rPr>
              <w:t>45</w:t>
            </w:r>
          </w:p>
        </w:tc>
        <w:tc>
          <w:tcPr>
            <w:tcW w:w="1511" w:type="dxa"/>
          </w:tcPr>
          <w:p w14:paraId="725F26B0" w14:textId="77777777" w:rsidR="007C5D12" w:rsidRPr="00A30328" w:rsidRDefault="007C5D12" w:rsidP="007C5D12">
            <w:pPr>
              <w:spacing w:after="0" w:line="312" w:lineRule="auto"/>
              <w:jc w:val="center"/>
              <w:rPr>
                <w:rFonts w:eastAsia="Times New Roman" w:cs="Times New Roman"/>
                <w:b/>
                <w:sz w:val="28"/>
                <w:szCs w:val="28"/>
                <w:lang w:val="vi-VN"/>
              </w:rPr>
            </w:pPr>
            <w:r w:rsidRPr="00A30328">
              <w:rPr>
                <w:rFonts w:eastAsia="Times New Roman" w:cs="Times New Roman"/>
                <w:b/>
                <w:sz w:val="28"/>
                <w:szCs w:val="28"/>
                <w:lang w:val="vi-VN"/>
              </w:rPr>
              <w:t>56</w:t>
            </w:r>
          </w:p>
        </w:tc>
        <w:tc>
          <w:tcPr>
            <w:tcW w:w="973" w:type="dxa"/>
          </w:tcPr>
          <w:p w14:paraId="475C2CA4" w14:textId="77777777" w:rsidR="007C5D12" w:rsidRPr="00A30328" w:rsidRDefault="007C5D12" w:rsidP="007C5D12">
            <w:pPr>
              <w:spacing w:after="0" w:line="312" w:lineRule="auto"/>
              <w:jc w:val="center"/>
              <w:rPr>
                <w:rFonts w:eastAsia="Times New Roman" w:cs="Times New Roman"/>
                <w:b/>
                <w:sz w:val="28"/>
                <w:szCs w:val="28"/>
                <w:lang w:val="vi-VN"/>
              </w:rPr>
            </w:pPr>
            <w:r w:rsidRPr="00A30328">
              <w:rPr>
                <w:rFonts w:eastAsia="Times New Roman" w:cs="Times New Roman"/>
                <w:b/>
                <w:sz w:val="28"/>
                <w:szCs w:val="28"/>
                <w:lang w:val="vi-VN"/>
              </w:rPr>
              <w:t>4</w:t>
            </w:r>
          </w:p>
        </w:tc>
      </w:tr>
    </w:tbl>
    <w:p w14:paraId="6EA3F532"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 xml:space="preserve">2. Nội dung chi </w:t>
      </w:r>
      <w:proofErr w:type="gramStart"/>
      <w:r w:rsidRPr="00A30328">
        <w:rPr>
          <w:rFonts w:eastAsia="Times New Roman" w:cs="Times New Roman"/>
          <w:sz w:val="28"/>
          <w:szCs w:val="28"/>
        </w:rPr>
        <w:t>tiết :</w:t>
      </w:r>
      <w:proofErr w:type="gramEnd"/>
    </w:p>
    <w:p w14:paraId="23026824"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Bài mở đầu:</w:t>
      </w:r>
    </w:p>
    <w:p w14:paraId="2E61F2FD"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Bài 1:</w:t>
      </w:r>
      <w:r w:rsidRPr="00A30328">
        <w:rPr>
          <w:rFonts w:eastAsia="Times New Roman" w:cs="Times New Roman"/>
          <w:sz w:val="28"/>
          <w:szCs w:val="28"/>
        </w:rPr>
        <w:tab/>
      </w:r>
      <w:r w:rsidRPr="00A30328">
        <w:rPr>
          <w:rFonts w:eastAsia="Times New Roman" w:cs="Times New Roman"/>
          <w:b/>
          <w:sz w:val="28"/>
          <w:szCs w:val="28"/>
          <w:lang w:val="vi-VN"/>
        </w:rPr>
        <w:t>Các khái niệm cơ bản về hệ thống điện và truyền động điện</w:t>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 5 giờ</w:t>
      </w:r>
    </w:p>
    <w:p w14:paraId="7EB39971"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4B127378"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rPr>
      </w:pPr>
      <w:r w:rsidRPr="00A30328">
        <w:rPr>
          <w:rFonts w:eastAsia="Times New Roman" w:cs="Times New Roman"/>
          <w:sz w:val="28"/>
          <w:szCs w:val="28"/>
          <w:lang w:val="vi-VN"/>
        </w:rPr>
        <w:t>Mô tả được các lại nguồn phát điện, loại nhà máy điện.</w:t>
      </w:r>
    </w:p>
    <w:p w14:paraId="1DE4A055"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fr-FR"/>
        </w:rPr>
      </w:pPr>
      <w:r w:rsidRPr="00A30328">
        <w:rPr>
          <w:rFonts w:eastAsia="Times New Roman" w:cs="Times New Roman"/>
          <w:sz w:val="28"/>
          <w:szCs w:val="28"/>
        </w:rPr>
        <w:lastRenderedPageBreak/>
        <w:t xml:space="preserve">Nhận dạng được lưới điện Việt Nam, quan hệ điện áp dây và điện áp pha. </w:t>
      </w:r>
      <w:r w:rsidRPr="00A30328">
        <w:rPr>
          <w:rFonts w:eastAsia="Times New Roman" w:cs="Times New Roman"/>
          <w:sz w:val="28"/>
          <w:szCs w:val="28"/>
          <w:lang w:val="fr-FR"/>
        </w:rPr>
        <w:t>Các cấp điện áp trong hệ thống điện.</w:t>
      </w:r>
    </w:p>
    <w:p w14:paraId="66E79945"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fr-FR"/>
        </w:rPr>
      </w:pPr>
      <w:r w:rsidRPr="00A30328">
        <w:rPr>
          <w:rFonts w:eastAsia="Times New Roman" w:cs="Times New Roman"/>
          <w:sz w:val="28"/>
          <w:szCs w:val="28"/>
          <w:lang w:val="fr-FR"/>
        </w:rPr>
        <w:t>Giải thích được các thiết bị, khí cụ điện sử dụng trong hệ thống điện.</w:t>
      </w:r>
    </w:p>
    <w:p w14:paraId="5DEFD557"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fr-FR"/>
        </w:rPr>
      </w:pPr>
      <w:r w:rsidRPr="00A30328">
        <w:rPr>
          <w:rFonts w:eastAsia="Times New Roman" w:cs="Times New Roman"/>
          <w:sz w:val="28"/>
          <w:szCs w:val="28"/>
          <w:lang w:val="fr-FR"/>
        </w:rPr>
        <w:t>Nhận dạng, phân tích được dạng đặc tính cơ của động cơ điện.</w:t>
      </w:r>
    </w:p>
    <w:p w14:paraId="54D84C50"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l-PL"/>
        </w:rPr>
      </w:pPr>
      <w:r w:rsidRPr="00A30328">
        <w:rPr>
          <w:rFonts w:eastAsia="Times New Roman" w:cs="Times New Roman"/>
          <w:sz w:val="28"/>
          <w:szCs w:val="28"/>
          <w:lang w:val="fr-FR"/>
        </w:rPr>
        <w:t>Áp dụng các phương pháp tự động khống chế phù hợp với từng loại động cơ, phù</w:t>
      </w:r>
      <w:r w:rsidRPr="00A30328">
        <w:rPr>
          <w:rFonts w:eastAsia="Times New Roman" w:cs="Times New Roman"/>
          <w:sz w:val="28"/>
          <w:szCs w:val="28"/>
          <w:lang w:val="pl-PL"/>
        </w:rPr>
        <w:t xml:space="preserve"> hợp với đặc tính, trạng thái làm việc </w:t>
      </w:r>
      <w:proofErr w:type="gramStart"/>
      <w:r w:rsidRPr="00A30328">
        <w:rPr>
          <w:rFonts w:eastAsia="Times New Roman" w:cs="Times New Roman"/>
          <w:sz w:val="28"/>
          <w:szCs w:val="28"/>
          <w:lang w:val="pl-PL"/>
        </w:rPr>
        <w:t>của  hệ</w:t>
      </w:r>
      <w:proofErr w:type="gramEnd"/>
      <w:r w:rsidRPr="00A30328">
        <w:rPr>
          <w:rFonts w:eastAsia="Times New Roman" w:cs="Times New Roman"/>
          <w:sz w:val="28"/>
          <w:szCs w:val="28"/>
          <w:lang w:val="pl-PL"/>
        </w:rPr>
        <w:t xml:space="preserve"> thống sản xuất.</w:t>
      </w:r>
    </w:p>
    <w:p w14:paraId="08F46D83"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tbl>
      <w:tblPr>
        <w:tblW w:w="9020" w:type="dxa"/>
        <w:tblInd w:w="53" w:type="dxa"/>
        <w:tblLayout w:type="fixed"/>
        <w:tblLook w:val="04A0" w:firstRow="1" w:lastRow="0" w:firstColumn="1" w:lastColumn="0" w:noHBand="0" w:noVBand="1"/>
      </w:tblPr>
      <w:tblGrid>
        <w:gridCol w:w="9020"/>
      </w:tblGrid>
      <w:tr w:rsidR="007C5D12" w:rsidRPr="00A30328" w14:paraId="1022871F" w14:textId="77777777" w:rsidTr="007C5D12">
        <w:tc>
          <w:tcPr>
            <w:tcW w:w="9020" w:type="dxa"/>
            <w:shd w:val="clear" w:color="auto" w:fill="auto"/>
          </w:tcPr>
          <w:p w14:paraId="2419E2E7" w14:textId="77777777" w:rsidR="007C5D12" w:rsidRPr="00A30328" w:rsidRDefault="007C5D12" w:rsidP="007C5D12">
            <w:pPr>
              <w:tabs>
                <w:tab w:val="left" w:leader="dot" w:pos="7920"/>
                <w:tab w:val="left" w:leader="dot" w:pos="8510"/>
              </w:tabs>
              <w:spacing w:after="0" w:line="312" w:lineRule="auto"/>
              <w:rPr>
                <w:rFonts w:eastAsia="Times New Roman" w:cs="Times New Roman"/>
                <w:sz w:val="28"/>
                <w:szCs w:val="28"/>
              </w:rPr>
            </w:pPr>
            <w:r w:rsidRPr="00A30328">
              <w:rPr>
                <w:rFonts w:eastAsia="Times New Roman" w:cs="Times New Roman"/>
                <w:sz w:val="28"/>
                <w:szCs w:val="28"/>
              </w:rPr>
              <w:t>2.1. Sơ lược về hệ thống điện 3 pha</w:t>
            </w:r>
          </w:p>
        </w:tc>
      </w:tr>
      <w:tr w:rsidR="007C5D12" w:rsidRPr="00A30328" w14:paraId="65447BB8" w14:textId="77777777" w:rsidTr="007C5D12">
        <w:tc>
          <w:tcPr>
            <w:tcW w:w="9020" w:type="dxa"/>
            <w:shd w:val="clear" w:color="auto" w:fill="auto"/>
          </w:tcPr>
          <w:p w14:paraId="17A66384" w14:textId="77777777" w:rsidR="007C5D12" w:rsidRPr="00A30328" w:rsidRDefault="007C5D12" w:rsidP="007C5D12">
            <w:pPr>
              <w:tabs>
                <w:tab w:val="left" w:pos="709"/>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2.2. Hệ thống truyền động điện và phân loại hệ thống truyền động điện.</w:t>
            </w:r>
          </w:p>
        </w:tc>
      </w:tr>
      <w:tr w:rsidR="007C5D12" w:rsidRPr="00A30328" w14:paraId="513AE5AF" w14:textId="77777777" w:rsidTr="007C5D12">
        <w:tc>
          <w:tcPr>
            <w:tcW w:w="9020" w:type="dxa"/>
            <w:shd w:val="clear" w:color="auto" w:fill="auto"/>
          </w:tcPr>
          <w:p w14:paraId="0F4B279A" w14:textId="77777777" w:rsidR="007C5D12" w:rsidRPr="00A30328" w:rsidRDefault="007C5D12" w:rsidP="007C5D12">
            <w:pPr>
              <w:tabs>
                <w:tab w:val="left" w:pos="709"/>
                <w:tab w:val="left" w:pos="1094"/>
              </w:tabs>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2.3. Các sơ đồ điện và ký hiệu.</w:t>
            </w:r>
          </w:p>
        </w:tc>
      </w:tr>
    </w:tbl>
    <w:p w14:paraId="5B8A40E4" w14:textId="77777777" w:rsidR="007C5D12" w:rsidRPr="00A30328" w:rsidRDefault="007C5D12" w:rsidP="007C5D12">
      <w:pPr>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Bài 2:</w:t>
      </w:r>
      <w:r w:rsidRPr="00A30328">
        <w:rPr>
          <w:rFonts w:eastAsia="Times New Roman" w:cs="Times New Roman"/>
          <w:sz w:val="28"/>
          <w:szCs w:val="28"/>
          <w:lang w:val="nb-NO"/>
        </w:rPr>
        <w:tab/>
      </w:r>
      <w:r w:rsidRPr="00A30328">
        <w:rPr>
          <w:rFonts w:eastAsia="Times New Roman" w:cs="Times New Roman"/>
          <w:b/>
          <w:sz w:val="28"/>
          <w:szCs w:val="28"/>
          <w:lang w:val="nb-NO"/>
        </w:rPr>
        <w:t>Các phương pháp khởi động và đảo chiều quay động cơ điện</w:t>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r>
      <w:r w:rsidRPr="00A30328">
        <w:rPr>
          <w:rFonts w:eastAsia="Times New Roman" w:cs="Times New Roman"/>
          <w:sz w:val="28"/>
          <w:szCs w:val="28"/>
          <w:lang w:val="nb-NO"/>
        </w:rPr>
        <w:tab/>
        <w:t>Thời gian:31 giờ</w:t>
      </w:r>
    </w:p>
    <w:p w14:paraId="61E84E42"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280F153E"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Đọc, vẽ và phân tích các sơ đồ mạch điện khởi động trực tiếp động cơ điện (1 pha, 3 pha) dùng cầu dao, công tắc tơ, …</w:t>
      </w:r>
    </w:p>
    <w:p w14:paraId="65AEA823"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Đọc, vẽ và phân tích các sơ đồ mạch điện đảo chiều quay động cơ điện (1 pha, 3 pha) dùng cầu dao đảo, công tắc tơ.</w:t>
      </w:r>
    </w:p>
    <w:p w14:paraId="787544E4"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Đọc, vẽ và phân tích các sơ đồ mạch điện khởi động gián tiếp động cơ điện (1 pha, 3 pha) dùng điện trở, điện kháng, sao – tam giác.</w:t>
      </w:r>
    </w:p>
    <w:p w14:paraId="45E0DA89"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l-PL"/>
        </w:rPr>
      </w:pPr>
      <w:r w:rsidRPr="00A30328">
        <w:rPr>
          <w:rFonts w:eastAsia="Times New Roman" w:cs="Times New Roman"/>
          <w:sz w:val="28"/>
          <w:szCs w:val="28"/>
          <w:lang w:val="pl-PL"/>
        </w:rPr>
        <w:t>Nhận dạng chính xác thiết bị như CB, công tắc tơ, nút nhấn, rơle, ...</w:t>
      </w:r>
    </w:p>
    <w:p w14:paraId="5E2C8F69"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l-PL"/>
        </w:rPr>
      </w:pPr>
      <w:r w:rsidRPr="00A30328">
        <w:rPr>
          <w:rFonts w:eastAsia="Times New Roman" w:cs="Times New Roman"/>
          <w:sz w:val="28"/>
          <w:szCs w:val="28"/>
          <w:lang w:val="pl-PL"/>
        </w:rPr>
        <w:t>Lắp đặt, đấu nối thành thạo các mạch khởi động trực tiếp động cơ 1 pha, 3 pha, ... Lắp đặt, đấu nối hoàn chỉnh các mạch để đảo chiều quay động cơ điện 1 pha, 3 pha.</w:t>
      </w:r>
    </w:p>
    <w:p w14:paraId="6E86A095"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l-PL"/>
        </w:rPr>
      </w:pPr>
      <w:r w:rsidRPr="00A30328">
        <w:rPr>
          <w:rFonts w:eastAsia="Times New Roman" w:cs="Times New Roman"/>
          <w:sz w:val="28"/>
          <w:szCs w:val="28"/>
          <w:lang w:val="pl-PL"/>
        </w:rPr>
        <w:t>Chẩn đoán chính xác các hư hỏng của mạch điều khiển và khắc phục hoàn chỉnh.</w:t>
      </w:r>
    </w:p>
    <w:p w14:paraId="3DCB747B"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tbl>
      <w:tblPr>
        <w:tblW w:w="6773" w:type="dxa"/>
        <w:tblInd w:w="97" w:type="dxa"/>
        <w:tblLayout w:type="fixed"/>
        <w:tblLook w:val="04A0" w:firstRow="1" w:lastRow="0" w:firstColumn="1" w:lastColumn="0" w:noHBand="0" w:noVBand="1"/>
      </w:tblPr>
      <w:tblGrid>
        <w:gridCol w:w="6773"/>
      </w:tblGrid>
      <w:tr w:rsidR="007C5D12" w:rsidRPr="00A30328" w14:paraId="2CEA7A09" w14:textId="77777777" w:rsidTr="007C5D12">
        <w:trPr>
          <w:trHeight w:val="1288"/>
        </w:trPr>
        <w:tc>
          <w:tcPr>
            <w:tcW w:w="6773" w:type="dxa"/>
            <w:shd w:val="clear" w:color="auto" w:fill="auto"/>
          </w:tcPr>
          <w:p w14:paraId="4140725E" w14:textId="77777777" w:rsidR="007C5D12" w:rsidRPr="00A30328" w:rsidRDefault="007C5D12" w:rsidP="007C5D12">
            <w:pPr>
              <w:tabs>
                <w:tab w:val="left" w:pos="709"/>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2.1. Phương pháp đảo chiều quay động cơ điện 1 pha.</w:t>
            </w:r>
          </w:p>
          <w:p w14:paraId="60705843" w14:textId="77777777" w:rsidR="007C5D12" w:rsidRPr="00A30328" w:rsidRDefault="007C5D12" w:rsidP="007C5D12">
            <w:pPr>
              <w:tabs>
                <w:tab w:val="left" w:leader="dot" w:pos="7920"/>
                <w:tab w:val="left" w:leader="dot" w:pos="8510"/>
              </w:tabs>
              <w:spacing w:after="0" w:line="312" w:lineRule="auto"/>
              <w:rPr>
                <w:rFonts w:eastAsia="Times New Roman" w:cs="Times New Roman"/>
                <w:sz w:val="28"/>
                <w:szCs w:val="28"/>
              </w:rPr>
            </w:pPr>
            <w:r w:rsidRPr="00A30328">
              <w:rPr>
                <w:rFonts w:eastAsia="Times New Roman" w:cs="Times New Roman"/>
                <w:sz w:val="28"/>
                <w:szCs w:val="28"/>
              </w:rPr>
              <w:t>2.2. Phương pháp đảo chiều quay động cơ điện 3 pha.</w:t>
            </w:r>
          </w:p>
          <w:p w14:paraId="50F6F38E" w14:textId="77777777" w:rsidR="007C5D12" w:rsidRPr="00A30328" w:rsidRDefault="007C5D12" w:rsidP="007C5D12">
            <w:pPr>
              <w:tabs>
                <w:tab w:val="left" w:pos="709"/>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 xml:space="preserve">2.3. Khởi động gián </w:t>
            </w:r>
            <w:proofErr w:type="gramStart"/>
            <w:r w:rsidRPr="00A30328">
              <w:rPr>
                <w:rFonts w:eastAsia="Times New Roman" w:cs="Times New Roman"/>
                <w:sz w:val="28"/>
                <w:szCs w:val="28"/>
              </w:rPr>
              <w:t>tiếp :</w:t>
            </w:r>
            <w:proofErr w:type="gramEnd"/>
            <w:r w:rsidRPr="00A30328">
              <w:rPr>
                <w:rFonts w:eastAsia="Times New Roman" w:cs="Times New Roman"/>
                <w:sz w:val="28"/>
                <w:szCs w:val="28"/>
              </w:rPr>
              <w:t xml:space="preserve"> dùng điện trở, điện kháng, sao – tam giác.</w:t>
            </w:r>
          </w:p>
        </w:tc>
      </w:tr>
    </w:tbl>
    <w:p w14:paraId="3A5870E1"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 xml:space="preserve">Bài </w:t>
      </w:r>
      <w:r w:rsidRPr="00A30328">
        <w:rPr>
          <w:rFonts w:eastAsia="Times New Roman" w:cs="Times New Roman"/>
          <w:sz w:val="28"/>
          <w:szCs w:val="28"/>
          <w:lang w:val="pt-BR"/>
        </w:rPr>
        <w:t>3:</w:t>
      </w:r>
      <w:r w:rsidRPr="00A30328">
        <w:rPr>
          <w:rFonts w:eastAsia="Times New Roman" w:cs="Times New Roman"/>
          <w:sz w:val="28"/>
          <w:szCs w:val="28"/>
          <w:lang w:val="pt-BR" w:eastAsia="ko-KR"/>
        </w:rPr>
        <w:t xml:space="preserve"> </w:t>
      </w:r>
      <w:r w:rsidRPr="00A30328">
        <w:rPr>
          <w:rFonts w:eastAsia="Times New Roman" w:cs="Times New Roman"/>
          <w:b/>
          <w:sz w:val="28"/>
          <w:szCs w:val="28"/>
          <w:lang w:val="pt-BR"/>
        </w:rPr>
        <w:t>Các khâu liên động trong điều khiển động cơ điện</w:t>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gian:14 giờ</w:t>
      </w:r>
    </w:p>
    <w:p w14:paraId="6DEF37C2"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 xml:space="preserve"> 1. Mục tiêu của bài:</w:t>
      </w:r>
    </w:p>
    <w:p w14:paraId="0D3B0D62"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Vẽ, phân tích được được các khâu liên động trong qui trình công nghệ của một số máy sản xuất.</w:t>
      </w:r>
    </w:p>
    <w:p w14:paraId="2D7D1E7A"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lastRenderedPageBreak/>
        <w:t>Giải thích, phân biệt được các khâu liên động và lựa chọn khâu liên động phù hợp yêu cầu.</w:t>
      </w:r>
    </w:p>
    <w:p w14:paraId="3406F8CD"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Đủ khả năng phân tích hư hỏng làm cơ sở cho việc chọn phương án cải tiến mới đạt tiêu chuẩn kỹ thuật, phù hợp điều kiện kinh tế của Việt Nam.</w:t>
      </w:r>
    </w:p>
    <w:p w14:paraId="0A839915"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l-PL"/>
        </w:rPr>
      </w:pPr>
      <w:r w:rsidRPr="00A30328">
        <w:rPr>
          <w:rFonts w:eastAsia="Times New Roman" w:cs="Times New Roman"/>
          <w:sz w:val="28"/>
          <w:szCs w:val="28"/>
          <w:lang w:val="pl-PL"/>
        </w:rPr>
        <w:t>Lắp đặt, đấu nối hoàn chỉnh các khâu liên động phù hợp yêu cầu qui trình sản xuất.</w:t>
      </w:r>
    </w:p>
    <w:p w14:paraId="75946E7A"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l-PL"/>
        </w:rPr>
      </w:pPr>
      <w:r w:rsidRPr="00A30328">
        <w:rPr>
          <w:rFonts w:eastAsia="Times New Roman" w:cs="Times New Roman"/>
          <w:sz w:val="28"/>
          <w:szCs w:val="28"/>
          <w:lang w:val="pl-PL"/>
        </w:rPr>
        <w:t>Chẩn đoán chính xác các hư hỏng của mạch điện và khắc phục hoàn chỉnh.</w:t>
      </w:r>
    </w:p>
    <w:p w14:paraId="5A5F32D5" w14:textId="77777777" w:rsidR="007C5D12" w:rsidRPr="00A30328" w:rsidRDefault="007C5D12" w:rsidP="007C5D12">
      <w:pPr>
        <w:pStyle w:val="ListParagraph"/>
        <w:numPr>
          <w:ilvl w:val="0"/>
          <w:numId w:val="58"/>
        </w:numPr>
        <w:spacing w:after="0" w:line="312" w:lineRule="auto"/>
        <w:jc w:val="both"/>
        <w:rPr>
          <w:sz w:val="28"/>
          <w:szCs w:val="28"/>
        </w:rPr>
      </w:pPr>
      <w:r w:rsidRPr="00A30328">
        <w:rPr>
          <w:sz w:val="28"/>
          <w:szCs w:val="28"/>
        </w:rPr>
        <w:t>Nội dung của bài:</w:t>
      </w:r>
    </w:p>
    <w:tbl>
      <w:tblPr>
        <w:tblW w:w="9775" w:type="dxa"/>
        <w:tblInd w:w="97" w:type="dxa"/>
        <w:tblLayout w:type="fixed"/>
        <w:tblLook w:val="04A0" w:firstRow="1" w:lastRow="0" w:firstColumn="1" w:lastColumn="0" w:noHBand="0" w:noVBand="1"/>
      </w:tblPr>
      <w:tblGrid>
        <w:gridCol w:w="9775"/>
      </w:tblGrid>
      <w:tr w:rsidR="007C5D12" w:rsidRPr="00A30328" w14:paraId="66D75106" w14:textId="77777777" w:rsidTr="007C5D12">
        <w:trPr>
          <w:trHeight w:val="364"/>
        </w:trPr>
        <w:tc>
          <w:tcPr>
            <w:tcW w:w="9775" w:type="dxa"/>
            <w:shd w:val="clear" w:color="auto" w:fill="auto"/>
          </w:tcPr>
          <w:p w14:paraId="112E009B" w14:textId="77777777" w:rsidR="007C5D12" w:rsidRPr="00A30328" w:rsidRDefault="007C5D12" w:rsidP="007C5D12">
            <w:pPr>
              <w:tabs>
                <w:tab w:val="left" w:leader="dot" w:pos="7920"/>
                <w:tab w:val="left" w:leader="dot" w:pos="8510"/>
              </w:tabs>
              <w:spacing w:after="0" w:line="312" w:lineRule="auto"/>
              <w:rPr>
                <w:rFonts w:eastAsia="Times New Roman" w:cs="Times New Roman"/>
                <w:sz w:val="28"/>
                <w:szCs w:val="28"/>
              </w:rPr>
            </w:pPr>
            <w:r w:rsidRPr="00A30328">
              <w:rPr>
                <w:rFonts w:eastAsia="Times New Roman" w:cs="Times New Roman"/>
                <w:sz w:val="28"/>
                <w:szCs w:val="28"/>
              </w:rPr>
              <w:t>2.1. Khâu liên động làm việc đồng thời.</w:t>
            </w:r>
          </w:p>
          <w:p w14:paraId="2CD9EB03" w14:textId="77777777" w:rsidR="007C5D12" w:rsidRPr="00A30328" w:rsidRDefault="007C5D12" w:rsidP="007C5D12">
            <w:pPr>
              <w:tabs>
                <w:tab w:val="left" w:pos="709"/>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2.2. Khâu liên động làm việc theo trình tự.</w:t>
            </w:r>
          </w:p>
          <w:p w14:paraId="3F19AE7A" w14:textId="77777777" w:rsidR="007C5D12" w:rsidRPr="00A30328" w:rsidRDefault="007C5D12" w:rsidP="007C5D12">
            <w:pPr>
              <w:tabs>
                <w:tab w:val="left" w:leader="dot" w:pos="7920"/>
                <w:tab w:val="left" w:leader="dot" w:pos="8510"/>
              </w:tabs>
              <w:spacing w:after="0" w:line="312" w:lineRule="auto"/>
              <w:rPr>
                <w:rFonts w:eastAsia="Times New Roman" w:cs="Times New Roman"/>
                <w:sz w:val="28"/>
                <w:szCs w:val="28"/>
              </w:rPr>
            </w:pPr>
            <w:r w:rsidRPr="00A30328">
              <w:rPr>
                <w:rFonts w:eastAsia="Times New Roman" w:cs="Times New Roman"/>
                <w:sz w:val="28"/>
                <w:szCs w:val="28"/>
              </w:rPr>
              <w:t>2.3. Khâu liên động làm việc chéo nhau.</w:t>
            </w:r>
          </w:p>
          <w:p w14:paraId="574756BC" w14:textId="77777777" w:rsidR="007C5D12" w:rsidRPr="00A30328" w:rsidRDefault="007C5D12" w:rsidP="007C5D12">
            <w:pPr>
              <w:tabs>
                <w:tab w:val="left" w:leader="dot" w:pos="7920"/>
                <w:tab w:val="left" w:leader="dot" w:pos="8510"/>
              </w:tabs>
              <w:spacing w:after="0" w:line="312" w:lineRule="auto"/>
              <w:rPr>
                <w:rFonts w:eastAsia="Times New Roman" w:cs="Times New Roman"/>
                <w:sz w:val="28"/>
                <w:szCs w:val="28"/>
              </w:rPr>
            </w:pPr>
          </w:p>
        </w:tc>
      </w:tr>
    </w:tbl>
    <w:p w14:paraId="6D4C2E24"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Bài 4</w:t>
      </w:r>
      <w:r w:rsidRPr="00A30328">
        <w:rPr>
          <w:rFonts w:eastAsia="Times New Roman" w:cs="Times New Roman"/>
          <w:sz w:val="28"/>
          <w:szCs w:val="28"/>
          <w:lang w:val="vi-VN"/>
        </w:rPr>
        <w:t>:</w:t>
      </w:r>
      <w:r w:rsidRPr="00A30328">
        <w:rPr>
          <w:rFonts w:eastAsia="Times New Roman" w:cs="Times New Roman"/>
          <w:b/>
          <w:bCs/>
          <w:sz w:val="28"/>
          <w:szCs w:val="28"/>
          <w:lang w:val="vi-VN"/>
        </w:rPr>
        <w:t xml:space="preserve"> Điều chỉnh tốc độ động cơ điện</w:t>
      </w:r>
      <w:r w:rsidRPr="00A30328">
        <w:rPr>
          <w:rFonts w:eastAsia="Times New Roman" w:cs="Times New Roman"/>
          <w:sz w:val="28"/>
          <w:szCs w:val="28"/>
        </w:rPr>
        <w:tab/>
      </w:r>
      <w:r w:rsidRPr="00A30328">
        <w:rPr>
          <w:rFonts w:eastAsia="Times New Roman" w:cs="Times New Roman"/>
          <w:sz w:val="28"/>
          <w:szCs w:val="28"/>
        </w:rPr>
        <w:tab/>
      </w:r>
      <w:r w:rsidRPr="00A30328">
        <w:rPr>
          <w:rFonts w:eastAsia="Times New Roman" w:cs="Times New Roman"/>
          <w:sz w:val="28"/>
          <w:szCs w:val="28"/>
        </w:rPr>
        <w:tab/>
        <w:t>Thời gian:5 giờ</w:t>
      </w:r>
    </w:p>
    <w:p w14:paraId="1E93088D"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1. Mục tiêu của bài:</w:t>
      </w:r>
    </w:p>
    <w:p w14:paraId="09BBCB3D"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Thực hiện điều chỉnh tốc độ động cơ điện đúng phương pháp.</w:t>
      </w:r>
    </w:p>
    <w:p w14:paraId="0470979D"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rPr>
      </w:pPr>
      <w:r w:rsidRPr="00A30328">
        <w:rPr>
          <w:rFonts w:eastAsia="Times New Roman" w:cs="Times New Roman"/>
          <w:sz w:val="28"/>
          <w:szCs w:val="28"/>
        </w:rPr>
        <w:t>Nhận dạng, phân tích được dạng đặc tính cơ ứng với các trạng thái điều chỉnh tốc độ khác nhau.</w:t>
      </w:r>
    </w:p>
    <w:p w14:paraId="6E751B34" w14:textId="77777777" w:rsidR="007C5D12" w:rsidRPr="00A30328" w:rsidRDefault="007C5D12" w:rsidP="007C5D12">
      <w:pPr>
        <w:numPr>
          <w:ilvl w:val="2"/>
          <w:numId w:val="65"/>
        </w:numPr>
        <w:tabs>
          <w:tab w:val="left" w:pos="720"/>
          <w:tab w:val="left" w:pos="1094"/>
        </w:tabs>
        <w:spacing w:after="0" w:line="312" w:lineRule="auto"/>
        <w:jc w:val="both"/>
        <w:rPr>
          <w:rFonts w:eastAsia="Times New Roman" w:cs="Times New Roman"/>
          <w:sz w:val="28"/>
          <w:szCs w:val="28"/>
          <w:lang w:val="pl-PL"/>
        </w:rPr>
      </w:pPr>
      <w:r w:rsidRPr="00A30328">
        <w:rPr>
          <w:rFonts w:eastAsia="Times New Roman" w:cs="Times New Roman"/>
          <w:sz w:val="28"/>
          <w:szCs w:val="28"/>
        </w:rPr>
        <w:t>Áp dụng các phương pháp điều chỉnh tốc độ phù hợp với từng loại động cơ, phù</w:t>
      </w:r>
      <w:r w:rsidRPr="00A30328">
        <w:rPr>
          <w:rFonts w:eastAsia="Times New Roman" w:cs="Times New Roman"/>
          <w:sz w:val="28"/>
          <w:szCs w:val="28"/>
          <w:lang w:val="pl-PL"/>
        </w:rPr>
        <w:t xml:space="preserve"> hợp với đặc tính, trạng thái làm việc </w:t>
      </w:r>
      <w:proofErr w:type="gramStart"/>
      <w:r w:rsidRPr="00A30328">
        <w:rPr>
          <w:rFonts w:eastAsia="Times New Roman" w:cs="Times New Roman"/>
          <w:sz w:val="28"/>
          <w:szCs w:val="28"/>
          <w:lang w:val="pl-PL"/>
        </w:rPr>
        <w:t>của  hệ</w:t>
      </w:r>
      <w:proofErr w:type="gramEnd"/>
      <w:r w:rsidRPr="00A30328">
        <w:rPr>
          <w:rFonts w:eastAsia="Times New Roman" w:cs="Times New Roman"/>
          <w:sz w:val="28"/>
          <w:szCs w:val="28"/>
          <w:lang w:val="pl-PL"/>
        </w:rPr>
        <w:t xml:space="preserve"> thống sản xuất.</w:t>
      </w:r>
    </w:p>
    <w:p w14:paraId="1DA18A6F"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tbl>
      <w:tblPr>
        <w:tblW w:w="9215" w:type="dxa"/>
        <w:jc w:val="center"/>
        <w:tblLayout w:type="fixed"/>
        <w:tblLook w:val="04A0" w:firstRow="1" w:lastRow="0" w:firstColumn="1" w:lastColumn="0" w:noHBand="0" w:noVBand="1"/>
      </w:tblPr>
      <w:tblGrid>
        <w:gridCol w:w="9215"/>
      </w:tblGrid>
      <w:tr w:rsidR="007C5D12" w:rsidRPr="00A30328" w14:paraId="028B9095" w14:textId="77777777" w:rsidTr="007C5D12">
        <w:trPr>
          <w:trHeight w:val="1243"/>
          <w:jc w:val="center"/>
        </w:trPr>
        <w:tc>
          <w:tcPr>
            <w:tcW w:w="9215" w:type="dxa"/>
            <w:shd w:val="clear" w:color="auto" w:fill="auto"/>
          </w:tcPr>
          <w:p w14:paraId="59489791" w14:textId="77777777" w:rsidR="007C5D12" w:rsidRPr="00A30328" w:rsidRDefault="007C5D12" w:rsidP="007C5D12">
            <w:pPr>
              <w:spacing w:after="0" w:line="312" w:lineRule="auto"/>
              <w:rPr>
                <w:rFonts w:eastAsia="Times New Roman" w:cs="Times New Roman"/>
                <w:sz w:val="28"/>
                <w:szCs w:val="28"/>
                <w:lang w:val="nb-NO"/>
              </w:rPr>
            </w:pPr>
            <w:r w:rsidRPr="00A30328">
              <w:rPr>
                <w:rFonts w:eastAsia="Times New Roman" w:cs="Times New Roman"/>
                <w:sz w:val="28"/>
                <w:szCs w:val="28"/>
                <w:lang w:eastAsia="ko-KR"/>
              </w:rPr>
              <w:t xml:space="preserve">2.1. Khái niệm chung. </w:t>
            </w:r>
          </w:p>
          <w:p w14:paraId="50EB8E4F" w14:textId="77777777" w:rsidR="007C5D12" w:rsidRPr="00A30328" w:rsidRDefault="007C5D12" w:rsidP="007C5D12">
            <w:pPr>
              <w:spacing w:after="0" w:line="312" w:lineRule="auto"/>
              <w:rPr>
                <w:rFonts w:eastAsia="Times New Roman" w:cs="Times New Roman"/>
                <w:sz w:val="28"/>
                <w:szCs w:val="28"/>
                <w:lang w:val="nb-NO"/>
              </w:rPr>
            </w:pPr>
            <w:r w:rsidRPr="00A30328">
              <w:rPr>
                <w:rFonts w:eastAsia="Times New Roman" w:cs="Times New Roman"/>
                <w:sz w:val="28"/>
                <w:szCs w:val="28"/>
                <w:lang w:val="nb-NO"/>
              </w:rPr>
              <w:t>2.2. Điều chỉnh tốc độ động cơ 1 chiều</w:t>
            </w:r>
          </w:p>
          <w:p w14:paraId="77BF5778" w14:textId="77777777" w:rsidR="007C5D12" w:rsidRPr="00A30328" w:rsidRDefault="007C5D12" w:rsidP="007C5D12">
            <w:pPr>
              <w:spacing w:after="0" w:line="312" w:lineRule="auto"/>
              <w:rPr>
                <w:rFonts w:eastAsia="Times New Roman" w:cs="Times New Roman"/>
                <w:sz w:val="28"/>
                <w:szCs w:val="28"/>
                <w:lang w:val="nb-NO"/>
              </w:rPr>
            </w:pPr>
            <w:r w:rsidRPr="00A30328">
              <w:rPr>
                <w:rFonts w:eastAsia="Times New Roman" w:cs="Times New Roman"/>
                <w:sz w:val="28"/>
                <w:szCs w:val="28"/>
                <w:lang w:val="nb-NO" w:eastAsia="ko-KR"/>
              </w:rPr>
              <w:t xml:space="preserve">2.3. Điều chỉnh tốc độ động cơ không đồng bộ 3 pha. </w:t>
            </w:r>
          </w:p>
        </w:tc>
      </w:tr>
    </w:tbl>
    <w:p w14:paraId="3F364C84" w14:textId="77777777" w:rsidR="007C5D12" w:rsidRPr="00A30328" w:rsidRDefault="007C5D12" w:rsidP="007C5D12">
      <w:pPr>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Bài 5:</w:t>
      </w:r>
      <w:r w:rsidRPr="00A30328">
        <w:rPr>
          <w:rFonts w:eastAsia="Times New Roman" w:cs="Times New Roman"/>
          <w:b/>
          <w:bCs/>
          <w:sz w:val="28"/>
          <w:szCs w:val="28"/>
          <w:lang w:val="nb-NO"/>
        </w:rPr>
        <w:t xml:space="preserve"> Tự động khống chế truyền động điện</w:t>
      </w:r>
      <w:r w:rsidRPr="00A30328">
        <w:rPr>
          <w:rFonts w:eastAsia="Times New Roman" w:cs="Times New Roman"/>
          <w:sz w:val="28"/>
          <w:szCs w:val="28"/>
          <w:lang w:val="nb-NO"/>
        </w:rPr>
        <w:tab/>
      </w:r>
      <w:r w:rsidRPr="00A30328">
        <w:rPr>
          <w:rFonts w:eastAsia="Times New Roman" w:cs="Times New Roman"/>
          <w:sz w:val="28"/>
          <w:szCs w:val="28"/>
          <w:lang w:val="nb-NO"/>
        </w:rPr>
        <w:tab/>
        <w:t>Thời gian: 50 giờ</w:t>
      </w:r>
    </w:p>
    <w:p w14:paraId="21223A20" w14:textId="77777777" w:rsidR="007C5D12" w:rsidRPr="00A30328" w:rsidRDefault="007C5D12" w:rsidP="007C5D12">
      <w:pPr>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1. Mục tiêu của bài:</w:t>
      </w:r>
    </w:p>
    <w:p w14:paraId="391CA3C2" w14:textId="77777777" w:rsidR="007C5D12" w:rsidRPr="00A30328" w:rsidRDefault="007C5D12" w:rsidP="007C5D12">
      <w:pPr>
        <w:tabs>
          <w:tab w:val="left" w:pos="1094"/>
        </w:tabs>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 Đọc, vẽ và phân tích các sơ đồ mạch điều khiển dùng rơle công tắc tơ dùng trong khống chế động cơ 3 pha, động cơ một chiều theo yêu cầu.</w:t>
      </w:r>
    </w:p>
    <w:p w14:paraId="1AC323EB" w14:textId="77777777" w:rsidR="007C5D12" w:rsidRPr="00A30328" w:rsidRDefault="007C5D12" w:rsidP="007C5D12">
      <w:pPr>
        <w:tabs>
          <w:tab w:val="left" w:pos="1094"/>
        </w:tabs>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 Vận dụng các nguyên tắc tự động khống chế phù hợp, linh hoạt, đảm bảo an toàn cho từng loại động cơ và qui trình của máy sản xuất.</w:t>
      </w:r>
    </w:p>
    <w:p w14:paraId="4B45AB10" w14:textId="77777777" w:rsidR="007C5D12" w:rsidRPr="00A30328" w:rsidRDefault="007C5D12" w:rsidP="007C5D12">
      <w:pPr>
        <w:spacing w:after="0" w:line="312" w:lineRule="auto"/>
        <w:jc w:val="both"/>
        <w:rPr>
          <w:rFonts w:eastAsia="Times New Roman" w:cs="Times New Roman"/>
          <w:sz w:val="28"/>
          <w:szCs w:val="28"/>
          <w:lang w:val="nb-NO"/>
        </w:rPr>
      </w:pPr>
      <w:r w:rsidRPr="00A30328">
        <w:rPr>
          <w:rFonts w:eastAsia="Times New Roman" w:cs="Times New Roman"/>
          <w:sz w:val="28"/>
          <w:szCs w:val="28"/>
          <w:lang w:val="nb-NO"/>
        </w:rPr>
        <w:t>- Lắp đặt, đấu nối các mạch tự động khống chế cho từng loại động cơ và qui trình của máy sản xuất</w:t>
      </w:r>
    </w:p>
    <w:p w14:paraId="4AC06399"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2. Nội dung của bài:</w:t>
      </w:r>
    </w:p>
    <w:p w14:paraId="51B9B5CE" w14:textId="77777777" w:rsidR="007C5D12" w:rsidRPr="00A30328" w:rsidRDefault="007C5D12" w:rsidP="007C5D12">
      <w:pPr>
        <w:spacing w:after="0" w:line="312" w:lineRule="auto"/>
        <w:jc w:val="both"/>
        <w:rPr>
          <w:rFonts w:cs="Times New Roman"/>
          <w:sz w:val="28"/>
          <w:szCs w:val="28"/>
        </w:rPr>
      </w:pPr>
      <w:proofErr w:type="gramStart"/>
      <w:r w:rsidRPr="00A30328">
        <w:rPr>
          <w:rFonts w:cs="Times New Roman"/>
          <w:b/>
          <w:sz w:val="28"/>
          <w:szCs w:val="28"/>
          <w:lang w:eastAsia="ko-KR"/>
        </w:rPr>
        <w:t>Bài  5</w:t>
      </w:r>
      <w:proofErr w:type="gramEnd"/>
      <w:r w:rsidRPr="00A30328">
        <w:rPr>
          <w:rFonts w:cs="Times New Roman"/>
          <w:b/>
          <w:sz w:val="28"/>
          <w:szCs w:val="28"/>
          <w:lang w:eastAsia="ko-KR"/>
        </w:rPr>
        <w:t xml:space="preserve">: </w:t>
      </w:r>
      <w:r w:rsidRPr="00A30328">
        <w:rPr>
          <w:rFonts w:cs="Times New Roman"/>
          <w:sz w:val="28"/>
          <w:szCs w:val="28"/>
        </w:rPr>
        <w:t>Tự động khống chế truyền động điện:</w:t>
      </w:r>
    </w:p>
    <w:p w14:paraId="5C8075C7" w14:textId="77777777" w:rsidR="007C5D12" w:rsidRPr="00A30328" w:rsidRDefault="007C5D12" w:rsidP="007C5D12">
      <w:pPr>
        <w:spacing w:after="0" w:line="312" w:lineRule="auto"/>
        <w:jc w:val="both"/>
        <w:rPr>
          <w:rFonts w:cs="Times New Roman"/>
          <w:sz w:val="28"/>
          <w:szCs w:val="28"/>
        </w:rPr>
      </w:pPr>
      <w:r w:rsidRPr="00A30328">
        <w:rPr>
          <w:rFonts w:cs="Times New Roman"/>
          <w:sz w:val="28"/>
          <w:szCs w:val="28"/>
          <w:lang w:val="vi-VN"/>
        </w:rPr>
        <w:t>2.</w:t>
      </w:r>
      <w:r w:rsidRPr="00A30328">
        <w:rPr>
          <w:rFonts w:cs="Times New Roman"/>
          <w:sz w:val="28"/>
          <w:szCs w:val="28"/>
        </w:rPr>
        <w:t>1.Khái niệm về tự động khống chế</w:t>
      </w:r>
    </w:p>
    <w:p w14:paraId="47333A3F"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vi-VN"/>
        </w:rPr>
        <w:t>2.</w:t>
      </w:r>
      <w:r w:rsidRPr="00A30328">
        <w:rPr>
          <w:rFonts w:cs="Times New Roman"/>
          <w:sz w:val="28"/>
          <w:szCs w:val="28"/>
          <w:lang w:val="es-ES_tradnl"/>
        </w:rPr>
        <w:t xml:space="preserve">2. Các yêu cầu của </w:t>
      </w:r>
      <w:r w:rsidRPr="00A30328">
        <w:rPr>
          <w:rFonts w:cs="Times New Roman"/>
          <w:sz w:val="28"/>
          <w:szCs w:val="28"/>
        </w:rPr>
        <w:t>tự động khống chế</w:t>
      </w:r>
      <w:r w:rsidRPr="00A30328">
        <w:rPr>
          <w:rFonts w:cs="Times New Roman"/>
          <w:sz w:val="28"/>
          <w:szCs w:val="28"/>
          <w:lang w:val="es-ES_tradnl"/>
        </w:rPr>
        <w:t>.</w:t>
      </w:r>
    </w:p>
    <w:p w14:paraId="134E4C65"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vi-VN"/>
        </w:rPr>
        <w:lastRenderedPageBreak/>
        <w:t>2.</w:t>
      </w:r>
      <w:r w:rsidRPr="00A30328">
        <w:rPr>
          <w:rFonts w:cs="Times New Roman"/>
          <w:sz w:val="28"/>
          <w:szCs w:val="28"/>
          <w:lang w:val="es-ES_tradnl"/>
        </w:rPr>
        <w:t>3. Các nguyên tắc điều khiển.</w:t>
      </w:r>
    </w:p>
    <w:p w14:paraId="3DD57970"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vi-VN"/>
        </w:rPr>
        <w:t>2.</w:t>
      </w:r>
      <w:r w:rsidRPr="00A30328">
        <w:rPr>
          <w:rFonts w:cs="Times New Roman"/>
          <w:sz w:val="28"/>
          <w:szCs w:val="28"/>
          <w:lang w:val="es-ES_tradnl"/>
        </w:rPr>
        <w:t>3.1 Nguyên tắc khống chế theo thời gian.</w:t>
      </w:r>
    </w:p>
    <w:p w14:paraId="41A080C0"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vi-VN"/>
        </w:rPr>
        <w:t>2.</w:t>
      </w:r>
      <w:r w:rsidRPr="00A30328">
        <w:rPr>
          <w:rFonts w:cs="Times New Roman"/>
          <w:sz w:val="28"/>
          <w:szCs w:val="28"/>
          <w:lang w:val="es-ES_tradnl"/>
        </w:rPr>
        <w:t>3.2 Nguyên tắc khống chế theo hành trình.</w:t>
      </w:r>
    </w:p>
    <w:p w14:paraId="45780F08"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vi-VN"/>
        </w:rPr>
        <w:t>2.</w:t>
      </w:r>
      <w:r w:rsidRPr="00A30328">
        <w:rPr>
          <w:rFonts w:cs="Times New Roman"/>
          <w:sz w:val="28"/>
          <w:szCs w:val="28"/>
          <w:lang w:val="es-ES_tradnl"/>
        </w:rPr>
        <w:t>3.3 Nguyên tắc khống chế theo tốc độ.</w:t>
      </w:r>
    </w:p>
    <w:p w14:paraId="29E5721C" w14:textId="77777777" w:rsidR="007C5D12" w:rsidRPr="00A30328" w:rsidRDefault="007C5D12" w:rsidP="007C5D12">
      <w:pPr>
        <w:spacing w:after="0" w:line="312" w:lineRule="auto"/>
        <w:jc w:val="both"/>
        <w:rPr>
          <w:rFonts w:cs="Times New Roman"/>
          <w:sz w:val="28"/>
          <w:szCs w:val="28"/>
          <w:lang w:val="es-ES_tradnl"/>
        </w:rPr>
      </w:pPr>
      <w:r w:rsidRPr="00A30328">
        <w:rPr>
          <w:rFonts w:cs="Times New Roman"/>
          <w:sz w:val="28"/>
          <w:szCs w:val="28"/>
          <w:lang w:val="vi-VN"/>
        </w:rPr>
        <w:t>2.</w:t>
      </w:r>
      <w:r w:rsidRPr="00A30328">
        <w:rPr>
          <w:rFonts w:cs="Times New Roman"/>
          <w:sz w:val="28"/>
          <w:szCs w:val="28"/>
          <w:lang w:val="es-ES_tradnl"/>
        </w:rPr>
        <w:t>3.4 Nguyên tắc khống chế theo phụ tải (dòng điện).</w:t>
      </w:r>
    </w:p>
    <w:p w14:paraId="62576B98" w14:textId="77777777" w:rsidR="007C5D12" w:rsidRPr="00A30328" w:rsidRDefault="007C5D12" w:rsidP="007C5D12">
      <w:pPr>
        <w:spacing w:after="0" w:line="312" w:lineRule="auto"/>
        <w:jc w:val="both"/>
        <w:rPr>
          <w:rFonts w:eastAsia="Times New Roman" w:cs="Times New Roman"/>
          <w:b/>
          <w:sz w:val="28"/>
          <w:szCs w:val="28"/>
          <w:lang w:val="pt-BR"/>
        </w:rPr>
      </w:pPr>
      <w:r w:rsidRPr="00A30328">
        <w:rPr>
          <w:rFonts w:eastAsia="Times New Roman" w:cs="Times New Roman"/>
          <w:b/>
          <w:sz w:val="28"/>
          <w:szCs w:val="28"/>
          <w:lang w:val="pt-BR"/>
        </w:rPr>
        <w:t>IV. Điều kiện thực hiện mô đun</w:t>
      </w:r>
    </w:p>
    <w:p w14:paraId="4EC794BD" w14:textId="77777777" w:rsidR="007C5D12" w:rsidRPr="00A30328" w:rsidRDefault="007C5D12" w:rsidP="007C5D12">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1. Phòng học chuyên môn hóa/ nhà xưởng: phòng thực hành</w:t>
      </w:r>
    </w:p>
    <w:p w14:paraId="59A1ED6D" w14:textId="77777777" w:rsidR="007C5D12" w:rsidRPr="00A30328" w:rsidRDefault="007C5D12" w:rsidP="007C5D12">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2. Trang thiết bị máy móc:</w:t>
      </w:r>
    </w:p>
    <w:p w14:paraId="341E557A"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Mô hình điều chỉnh tốc độ động cơ 3 pha, động cơ DC.</w:t>
      </w:r>
    </w:p>
    <w:p w14:paraId="0AC1EBDC"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Bộ thực hành trang bị điện: CB, nút nhấn, công tắc tơ, rơle,</w:t>
      </w:r>
    </w:p>
    <w:p w14:paraId="4C8215C9" w14:textId="77777777" w:rsidR="007C5D12" w:rsidRPr="00A30328" w:rsidRDefault="007C5D12" w:rsidP="007C5D12">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3. Học liệu, dụng cụ, nguyên vật liệu:</w:t>
      </w:r>
    </w:p>
    <w:p w14:paraId="358AA912"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Bản vẽ, tranh ảnh cần thiết.</w:t>
      </w:r>
    </w:p>
    <w:p w14:paraId="2384E458"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xml:space="preserve"> - Dụng cụ: đồng hồ đo VOM, kìm, tuốc nơ vít, ...</w:t>
      </w:r>
    </w:p>
    <w:p w14:paraId="3C38BE6A" w14:textId="77777777" w:rsidR="007C5D12" w:rsidRPr="00A30328" w:rsidRDefault="007C5D12" w:rsidP="007C5D12">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 xml:space="preserve">4. Các điều kiện khác: </w:t>
      </w:r>
    </w:p>
    <w:p w14:paraId="67EDB60E"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PC, phần mềm chuyên dùng.</w:t>
      </w:r>
    </w:p>
    <w:p w14:paraId="256E3737"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Projector, overhead.</w:t>
      </w:r>
    </w:p>
    <w:p w14:paraId="104903B0"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Máy chiếu vật thể ba chiều.</w:t>
      </w:r>
    </w:p>
    <w:p w14:paraId="5C1F2E15" w14:textId="77777777" w:rsidR="007C5D12" w:rsidRPr="00A30328" w:rsidRDefault="007C5D12" w:rsidP="007C5D12">
      <w:pPr>
        <w:spacing w:after="0" w:line="312" w:lineRule="auto"/>
        <w:jc w:val="both"/>
        <w:rPr>
          <w:rFonts w:eastAsia="Times New Roman" w:cs="Times New Roman"/>
          <w:b/>
          <w:sz w:val="28"/>
          <w:szCs w:val="28"/>
          <w:lang w:val="pt-BR"/>
        </w:rPr>
      </w:pPr>
      <w:r w:rsidRPr="00A30328">
        <w:rPr>
          <w:rFonts w:eastAsia="Times New Roman" w:cs="Times New Roman"/>
          <w:b/>
          <w:sz w:val="28"/>
          <w:szCs w:val="28"/>
          <w:lang w:val="pt-BR"/>
        </w:rPr>
        <w:t>V. Nội dung và phương pháp, đánh giá</w:t>
      </w:r>
    </w:p>
    <w:p w14:paraId="3337CFD8" w14:textId="77777777" w:rsidR="007C5D12" w:rsidRPr="00A30328" w:rsidRDefault="007C5D12" w:rsidP="007C5D12">
      <w:pPr>
        <w:spacing w:after="0" w:line="312" w:lineRule="auto"/>
        <w:jc w:val="both"/>
        <w:rPr>
          <w:rFonts w:eastAsia="Times New Roman" w:cs="Times New Roman"/>
          <w:sz w:val="28"/>
          <w:szCs w:val="28"/>
        </w:rPr>
      </w:pPr>
      <w:r w:rsidRPr="00A30328">
        <w:rPr>
          <w:rFonts w:eastAsia="Times New Roman" w:cs="Times New Roman"/>
          <w:sz w:val="28"/>
          <w:szCs w:val="28"/>
        </w:rPr>
        <w:t>1. Nội dung:</w:t>
      </w:r>
    </w:p>
    <w:p w14:paraId="7F2D60BD" w14:textId="77777777" w:rsidR="007C5D12" w:rsidRPr="00A30328" w:rsidRDefault="007C5D12" w:rsidP="007C5D12">
      <w:pPr>
        <w:spacing w:after="0" w:line="312" w:lineRule="auto"/>
        <w:ind w:firstLine="284"/>
        <w:jc w:val="both"/>
        <w:rPr>
          <w:rFonts w:eastAsia="Times New Roman" w:cs="Times New Roman"/>
          <w:sz w:val="28"/>
          <w:szCs w:val="28"/>
        </w:rPr>
      </w:pPr>
      <w:r w:rsidRPr="00A30328">
        <w:rPr>
          <w:rFonts w:eastAsia="Times New Roman" w:cs="Times New Roman"/>
          <w:sz w:val="28"/>
          <w:szCs w:val="28"/>
        </w:rPr>
        <w:t>- Kiến thức:</w:t>
      </w:r>
    </w:p>
    <w:p w14:paraId="0AE5399C" w14:textId="77777777" w:rsidR="007C5D12" w:rsidRPr="00A30328" w:rsidRDefault="007C5D12" w:rsidP="007C5D12">
      <w:pPr>
        <w:numPr>
          <w:ilvl w:val="1"/>
          <w:numId w:val="66"/>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Phân tích nguyên lý mạch rõ ràng, mạch lạc.</w:t>
      </w:r>
    </w:p>
    <w:p w14:paraId="16DFCE65" w14:textId="77777777" w:rsidR="007C5D12" w:rsidRPr="00A30328" w:rsidRDefault="007C5D12" w:rsidP="007C5D12">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Kỹ năng: Lắp đặt, đấu nối các mạch hoàn thiện</w:t>
      </w:r>
    </w:p>
    <w:p w14:paraId="22FDBF6D" w14:textId="77777777" w:rsidR="007C5D12" w:rsidRPr="00A30328" w:rsidRDefault="007C5D12" w:rsidP="007C5D12">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Năng lực tự chủ và trách nhiệm:</w:t>
      </w:r>
      <w:r w:rsidRPr="00A30328">
        <w:rPr>
          <w:rFonts w:eastAsia="Times New Roman" w:cs="Times New Roman"/>
          <w:sz w:val="28"/>
          <w:szCs w:val="28"/>
          <w:lang w:val="da-DK"/>
        </w:rPr>
        <w:t xml:space="preserve"> Chủ động, sáng tạo và an toàn trong quá trình học tập</w:t>
      </w:r>
    </w:p>
    <w:p w14:paraId="7BA57E0E" w14:textId="77777777" w:rsidR="007C5D12" w:rsidRPr="00A30328" w:rsidRDefault="007C5D12" w:rsidP="007C5D12">
      <w:pPr>
        <w:keepNext/>
        <w:spacing w:after="0" w:line="312" w:lineRule="auto"/>
        <w:ind w:firstLine="284"/>
        <w:jc w:val="both"/>
        <w:outlineLvl w:val="0"/>
        <w:rPr>
          <w:rFonts w:eastAsia="Times New Roman" w:cs="Times New Roman"/>
          <w:sz w:val="28"/>
          <w:szCs w:val="28"/>
          <w:lang w:val="pt-BR" w:eastAsia="en-AU"/>
        </w:rPr>
      </w:pPr>
      <w:r w:rsidRPr="00A30328">
        <w:rPr>
          <w:rFonts w:eastAsia="Times New Roman" w:cs="Times New Roman"/>
          <w:sz w:val="28"/>
          <w:szCs w:val="28"/>
          <w:lang w:val="pt-BR"/>
        </w:rPr>
        <w:t>2. Phương pháp:</w:t>
      </w:r>
      <w:r w:rsidRPr="00A30328">
        <w:rPr>
          <w:rFonts w:eastAsia="Times New Roman" w:cs="Times New Roman"/>
          <w:sz w:val="28"/>
          <w:szCs w:val="28"/>
          <w:lang w:val="pt-BR" w:eastAsia="en-AU"/>
        </w:rPr>
        <w:t xml:space="preserve"> Áp dụng hình thức kiểm tra tích hợp giữa lý thuyết với thực hành. Các nội dung trọng tâm cần kiểm tra là:</w:t>
      </w:r>
    </w:p>
    <w:p w14:paraId="16E1C78A" w14:textId="77777777" w:rsidR="007C5D12" w:rsidRPr="00A30328" w:rsidRDefault="007C5D12" w:rsidP="007C5D12">
      <w:pPr>
        <w:numPr>
          <w:ilvl w:val="1"/>
          <w:numId w:val="66"/>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Chọn lựa phương án điều chỉnh tốc độ hợp lý.</w:t>
      </w:r>
    </w:p>
    <w:p w14:paraId="6EB0B4B3" w14:textId="77777777" w:rsidR="007C5D12" w:rsidRPr="00A30328" w:rsidRDefault="007C5D12" w:rsidP="007C5D12">
      <w:pPr>
        <w:numPr>
          <w:ilvl w:val="1"/>
          <w:numId w:val="66"/>
        </w:num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Phân tích nguyên lý mạch rõ ràng, mạch lạc.</w:t>
      </w:r>
    </w:p>
    <w:p w14:paraId="0C112061" w14:textId="77777777" w:rsidR="007C5D12" w:rsidRPr="00A30328" w:rsidRDefault="007C5D12" w:rsidP="007C5D12">
      <w:pPr>
        <w:spacing w:after="0" w:line="312" w:lineRule="auto"/>
        <w:jc w:val="both"/>
        <w:rPr>
          <w:rFonts w:eastAsia="Times New Roman" w:cs="Times New Roman"/>
          <w:b/>
          <w:sz w:val="28"/>
          <w:szCs w:val="28"/>
          <w:lang w:val="pt-BR"/>
        </w:rPr>
      </w:pPr>
      <w:r w:rsidRPr="00A30328">
        <w:rPr>
          <w:rFonts w:eastAsia="Times New Roman" w:cs="Times New Roman"/>
          <w:b/>
          <w:sz w:val="28"/>
          <w:szCs w:val="28"/>
          <w:lang w:val="pt-BR"/>
        </w:rPr>
        <w:t>VI. Hướng dẫn thực hiện mô đun:</w:t>
      </w:r>
    </w:p>
    <w:p w14:paraId="0813EBB4" w14:textId="77777777" w:rsidR="007C5D12" w:rsidRPr="00A30328" w:rsidRDefault="007C5D12" w:rsidP="007C5D12">
      <w:pPr>
        <w:spacing w:after="0" w:line="312" w:lineRule="auto"/>
        <w:ind w:firstLine="418"/>
        <w:jc w:val="both"/>
        <w:rPr>
          <w:rFonts w:eastAsia="Times New Roman" w:cs="Times New Roman"/>
          <w:sz w:val="28"/>
          <w:szCs w:val="28"/>
          <w:lang w:val="pt-BR" w:eastAsia="ko-KR"/>
        </w:rPr>
      </w:pPr>
      <w:r w:rsidRPr="00A30328">
        <w:rPr>
          <w:rFonts w:eastAsia="Times New Roman" w:cs="Times New Roman"/>
          <w:sz w:val="28"/>
          <w:szCs w:val="28"/>
          <w:lang w:val="pt-BR"/>
        </w:rPr>
        <w:t>1. Phạm vi áp dụng mô đun:</w:t>
      </w:r>
      <w:r w:rsidRPr="00A30328">
        <w:rPr>
          <w:rFonts w:eastAsia="Times New Roman" w:cs="Times New Roman"/>
          <w:sz w:val="28"/>
          <w:szCs w:val="28"/>
          <w:lang w:val="pt-BR" w:eastAsia="ko-KR"/>
        </w:rPr>
        <w:t xml:space="preserve"> Chương trình mô đun này được sử dụng để giảng dạy cho trình độ Cao đẳng nghề.</w:t>
      </w:r>
    </w:p>
    <w:p w14:paraId="7F461049" w14:textId="77777777" w:rsidR="007C5D12" w:rsidRPr="00A30328" w:rsidRDefault="007C5D12" w:rsidP="007C5D12">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2. Hướng dẫn về phương pháp giảng dạy, học tập mô đun:</w:t>
      </w:r>
    </w:p>
    <w:p w14:paraId="3DEBADB1" w14:textId="77777777" w:rsidR="007C5D12" w:rsidRPr="00A30328" w:rsidRDefault="007C5D12" w:rsidP="007C5D12">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Đối với giáo viên, giảng viên:</w:t>
      </w:r>
    </w:p>
    <w:p w14:paraId="15732BCE" w14:textId="77777777" w:rsidR="007C5D12" w:rsidRPr="00A30328" w:rsidRDefault="007C5D12" w:rsidP="007C5D12">
      <w:pPr>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ab/>
        <w:t>+ Trước khi giảng dạy, giáo viên cần căn cứ vào nội dung của từng bài học để chuẩn bị đầy đủ các điều kiện cần thiết nhằm đảm bảo chất lượng giảng dạy.</w:t>
      </w:r>
    </w:p>
    <w:p w14:paraId="7E6442C4" w14:textId="77777777" w:rsidR="007C5D12" w:rsidRPr="00A30328" w:rsidRDefault="007C5D12" w:rsidP="007C5D12">
      <w:pPr>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lastRenderedPageBreak/>
        <w:tab/>
        <w:t>+ Nên áp dụng phương pháp đàm thoại để Học viên ghi nhớ kỹ hơn.</w:t>
      </w:r>
    </w:p>
    <w:p w14:paraId="67625D99" w14:textId="77777777" w:rsidR="007C5D12" w:rsidRPr="00A30328" w:rsidRDefault="007C5D12" w:rsidP="007C5D12">
      <w:pPr>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ab/>
        <w:t>+ Khi giải bài tập, làm các bài thực hành... Giáo viên hướng dẫn, thao tác mẫu và sửa sai tại chổ cho Học viên.</w:t>
      </w:r>
    </w:p>
    <w:p w14:paraId="43ADB549" w14:textId="77777777" w:rsidR="007C5D12" w:rsidRPr="00A30328" w:rsidRDefault="007C5D12" w:rsidP="007C5D12">
      <w:pPr>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ab/>
        <w:t>+ Nên sử dụng các mô hình, học cụ  mô phỏng để minh họa trang bị điện cho máy cắt gọt, các máy sản xuất.</w:t>
      </w:r>
    </w:p>
    <w:p w14:paraId="7A109146" w14:textId="77777777" w:rsidR="007C5D12" w:rsidRPr="00A30328" w:rsidRDefault="007C5D12" w:rsidP="007C5D12">
      <w:pPr>
        <w:spacing w:after="0" w:line="312" w:lineRule="auto"/>
        <w:ind w:firstLine="284"/>
        <w:jc w:val="both"/>
        <w:rPr>
          <w:rFonts w:eastAsia="Times New Roman" w:cs="Times New Roman"/>
          <w:sz w:val="28"/>
          <w:szCs w:val="28"/>
          <w:lang w:val="pt-BR"/>
        </w:rPr>
      </w:pPr>
      <w:r w:rsidRPr="00A30328">
        <w:rPr>
          <w:rFonts w:eastAsia="Times New Roman" w:cs="Times New Roman"/>
          <w:sz w:val="28"/>
          <w:szCs w:val="28"/>
          <w:lang w:val="pt-BR"/>
        </w:rPr>
        <w:t>- Đối với người học:</w:t>
      </w:r>
      <w:r w:rsidRPr="00A30328">
        <w:rPr>
          <w:rFonts w:eastAsia="Times New Roman" w:cs="Times New Roman"/>
          <w:sz w:val="28"/>
          <w:szCs w:val="28"/>
          <w:lang w:val="da-DK"/>
        </w:rPr>
        <w:t xml:space="preserve"> Chủ động, sáng tạo và an toàn trong quá trình học tập</w:t>
      </w:r>
    </w:p>
    <w:p w14:paraId="68A22FE0" w14:textId="77777777" w:rsidR="007C5D12" w:rsidRPr="00A30328" w:rsidRDefault="007C5D12" w:rsidP="007C5D12">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3. Những trọng tâm cần chú ý:</w:t>
      </w:r>
    </w:p>
    <w:p w14:paraId="3113918C"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Các tiêu chuẩn điều chỉnh tốc độ.</w:t>
      </w:r>
    </w:p>
    <w:p w14:paraId="56C37449"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Các phương pháp điều chỉnh tốc độ động cơ.</w:t>
      </w:r>
    </w:p>
    <w:p w14:paraId="2350F8DA"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t-BR"/>
        </w:rPr>
      </w:pPr>
      <w:r w:rsidRPr="00A30328">
        <w:rPr>
          <w:rFonts w:eastAsia="Times New Roman" w:cs="Times New Roman"/>
          <w:sz w:val="28"/>
          <w:szCs w:val="28"/>
          <w:lang w:val="pt-BR"/>
        </w:rPr>
        <w:t>- Các mạch khống chế động cơ.</w:t>
      </w:r>
    </w:p>
    <w:p w14:paraId="74677EFC" w14:textId="77777777" w:rsidR="007C5D12" w:rsidRPr="00A30328" w:rsidRDefault="007C5D12" w:rsidP="007C5D12">
      <w:pPr>
        <w:spacing w:after="0" w:line="312" w:lineRule="auto"/>
        <w:jc w:val="both"/>
        <w:rPr>
          <w:rFonts w:eastAsia="Times New Roman" w:cs="Times New Roman"/>
          <w:sz w:val="28"/>
          <w:szCs w:val="28"/>
          <w:lang w:val="pt-BR"/>
        </w:rPr>
      </w:pPr>
      <w:r w:rsidRPr="00A30328">
        <w:rPr>
          <w:rFonts w:eastAsia="Times New Roman" w:cs="Times New Roman"/>
          <w:sz w:val="28"/>
          <w:szCs w:val="28"/>
          <w:lang w:val="pt-BR"/>
        </w:rPr>
        <w:t>4. Tài liêu tham khảo:</w:t>
      </w:r>
    </w:p>
    <w:p w14:paraId="417F87CD"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l-PL"/>
        </w:rPr>
      </w:pPr>
      <w:r w:rsidRPr="00A30328">
        <w:rPr>
          <w:rFonts w:eastAsia="Times New Roman" w:cs="Times New Roman"/>
          <w:sz w:val="28"/>
          <w:szCs w:val="28"/>
          <w:lang w:val="pl-PL"/>
        </w:rPr>
        <w:t>- Trang bị điện - điện tử cho máy công nghiệp dùng chung - Vũ Quang Hồi - NXB Giáo dục 1996.</w:t>
      </w:r>
    </w:p>
    <w:p w14:paraId="54899FDC"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l-PL"/>
        </w:rPr>
      </w:pPr>
      <w:r w:rsidRPr="00A30328">
        <w:rPr>
          <w:rFonts w:eastAsia="Times New Roman" w:cs="Times New Roman"/>
          <w:sz w:val="28"/>
          <w:szCs w:val="28"/>
          <w:lang w:val="pl-PL"/>
        </w:rPr>
        <w:t>- Điều khiển tự động truyền động điện - Trịnh Đình Đề - NXB Đại học và trung học chuyên nghiệp 1983.</w:t>
      </w:r>
    </w:p>
    <w:p w14:paraId="3EC69356"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l-PL"/>
        </w:rPr>
      </w:pPr>
      <w:r w:rsidRPr="00A30328">
        <w:rPr>
          <w:rFonts w:eastAsia="Times New Roman" w:cs="Times New Roman"/>
          <w:sz w:val="28"/>
          <w:szCs w:val="28"/>
          <w:lang w:val="pl-PL"/>
        </w:rPr>
        <w:t>- Các đặc tính của động cơ trong truyền động điện - Dịch giả Bùi Đình Tiếu - NXB Khoa học và Kỹ thuật  1979.</w:t>
      </w:r>
    </w:p>
    <w:p w14:paraId="630F30F8" w14:textId="77777777" w:rsidR="007C5D12" w:rsidRPr="00A30328" w:rsidRDefault="007C5D12" w:rsidP="007C5D12">
      <w:pPr>
        <w:tabs>
          <w:tab w:val="left" w:pos="1094"/>
        </w:tabs>
        <w:spacing w:after="0" w:line="312" w:lineRule="auto"/>
        <w:ind w:firstLine="360"/>
        <w:jc w:val="both"/>
        <w:rPr>
          <w:rFonts w:eastAsia="Times New Roman" w:cs="Times New Roman"/>
          <w:sz w:val="28"/>
          <w:szCs w:val="28"/>
          <w:lang w:val="pl-PL"/>
        </w:rPr>
      </w:pPr>
      <w:r w:rsidRPr="00A30328">
        <w:rPr>
          <w:rFonts w:eastAsia="Times New Roman" w:cs="Times New Roman"/>
          <w:sz w:val="28"/>
          <w:szCs w:val="28"/>
          <w:lang w:val="pl-PL"/>
        </w:rPr>
        <w:t>- Truyền động điện tự động - Bùi Đình Tiếu; Đặng Duy Nhi - NXB Khoa học và Kỹ thuật  1982.</w:t>
      </w:r>
    </w:p>
    <w:p w14:paraId="58D6750E" w14:textId="77777777" w:rsidR="007C5D12" w:rsidRPr="00A30328" w:rsidRDefault="007C5D12" w:rsidP="007C5D12">
      <w:pPr>
        <w:spacing w:after="0" w:line="312" w:lineRule="auto"/>
        <w:ind w:firstLine="284"/>
        <w:rPr>
          <w:rFonts w:eastAsia="Times New Roman" w:cs="Times New Roman"/>
          <w:sz w:val="28"/>
          <w:szCs w:val="28"/>
          <w:lang w:val="pl-PL"/>
        </w:rPr>
      </w:pPr>
      <w:r w:rsidRPr="00A30328">
        <w:rPr>
          <w:rFonts w:eastAsia="Times New Roman" w:cs="Times New Roman"/>
          <w:sz w:val="28"/>
          <w:szCs w:val="28"/>
          <w:lang w:val="pl-PL"/>
        </w:rPr>
        <w:t>- Phân tích mạch điện máy cắt gọt kim loại - Võ Hồng Căn; Phạm Thế Hựu - NXB Công nhân kỹ thuật 1982.</w:t>
      </w:r>
    </w:p>
    <w:p w14:paraId="3655878F" w14:textId="77777777" w:rsidR="002019A9" w:rsidRPr="00A30328" w:rsidRDefault="002019A9" w:rsidP="00C91F7E">
      <w:pPr>
        <w:spacing w:after="0" w:line="312" w:lineRule="auto"/>
        <w:rPr>
          <w:rFonts w:eastAsia="Times New Roman" w:cs="Times New Roman"/>
          <w:b/>
          <w:bCs/>
          <w:sz w:val="28"/>
          <w:szCs w:val="28"/>
          <w:lang w:val="nl-NL"/>
        </w:rPr>
      </w:pPr>
      <w:r w:rsidRPr="00A30328">
        <w:rPr>
          <w:rFonts w:eastAsia="Times New Roman" w:cs="Times New Roman"/>
          <w:b/>
          <w:bCs/>
          <w:sz w:val="28"/>
          <w:szCs w:val="28"/>
          <w:lang w:val="nl-NL"/>
        </w:rPr>
        <w:br w:type="page"/>
      </w:r>
    </w:p>
    <w:p w14:paraId="0A3E3AE4" w14:textId="77777777" w:rsidR="002019A9" w:rsidRPr="00A30328" w:rsidRDefault="002019A9" w:rsidP="00C91F7E">
      <w:pPr>
        <w:spacing w:after="0" w:line="312" w:lineRule="auto"/>
        <w:jc w:val="center"/>
        <w:rPr>
          <w:rFonts w:eastAsia="Times New Roman" w:cs="Times New Roman"/>
          <w:b/>
          <w:color w:val="000000"/>
          <w:sz w:val="28"/>
          <w:szCs w:val="28"/>
        </w:rPr>
      </w:pPr>
      <w:r w:rsidRPr="00A30328">
        <w:rPr>
          <w:rFonts w:eastAsia="Times New Roman" w:cs="Times New Roman"/>
          <w:b/>
          <w:color w:val="000000"/>
          <w:sz w:val="28"/>
          <w:szCs w:val="28"/>
        </w:rPr>
        <w:lastRenderedPageBreak/>
        <w:t>CHƯƠNG TRÌNH MÔ ĐUN</w:t>
      </w:r>
    </w:p>
    <w:p w14:paraId="1065EA50" w14:textId="77777777" w:rsidR="002019A9" w:rsidRPr="00A30328" w:rsidRDefault="002019A9" w:rsidP="00C91F7E">
      <w:pPr>
        <w:spacing w:after="0" w:line="312" w:lineRule="auto"/>
        <w:jc w:val="center"/>
        <w:rPr>
          <w:rFonts w:eastAsia="Times New Roman" w:cs="Times New Roman"/>
          <w:b/>
          <w:color w:val="000000"/>
          <w:sz w:val="28"/>
          <w:szCs w:val="28"/>
        </w:rPr>
      </w:pPr>
    </w:p>
    <w:p w14:paraId="30DABC5B" w14:textId="77777777" w:rsidR="009459BC" w:rsidRPr="00A30328" w:rsidRDefault="009459BC" w:rsidP="009459BC">
      <w:pPr>
        <w:keepNext/>
        <w:tabs>
          <w:tab w:val="num" w:pos="432"/>
        </w:tabs>
        <w:spacing w:line="240" w:lineRule="auto"/>
        <w:ind w:left="432" w:hanging="432"/>
        <w:outlineLvl w:val="0"/>
        <w:rPr>
          <w:rFonts w:eastAsia="Times New Roman" w:cs="Times New Roman"/>
          <w:b/>
          <w:sz w:val="28"/>
          <w:szCs w:val="28"/>
        </w:rPr>
      </w:pPr>
      <w:r w:rsidRPr="00A30328">
        <w:rPr>
          <w:rFonts w:eastAsia="Times New Roman" w:cs="Times New Roman"/>
          <w:b/>
          <w:sz w:val="28"/>
          <w:szCs w:val="28"/>
        </w:rPr>
        <w:t>Tên mô đun: Vi điều khiển cơ bản</w:t>
      </w:r>
    </w:p>
    <w:p w14:paraId="5278B8DD" w14:textId="77777777" w:rsidR="009459BC" w:rsidRPr="00A30328" w:rsidRDefault="009459BC" w:rsidP="009459BC">
      <w:pPr>
        <w:widowControl w:val="0"/>
        <w:spacing w:before="120" w:after="120" w:line="240" w:lineRule="auto"/>
        <w:rPr>
          <w:rFonts w:eastAsia="Times New Roman" w:cs="Times New Roman"/>
          <w:b/>
          <w:sz w:val="28"/>
          <w:szCs w:val="28"/>
        </w:rPr>
      </w:pPr>
      <w:r w:rsidRPr="00A30328">
        <w:rPr>
          <w:rFonts w:eastAsia="Times New Roman" w:cs="Times New Roman"/>
          <w:b/>
          <w:sz w:val="28"/>
          <w:szCs w:val="28"/>
        </w:rPr>
        <w:t>Mã số mô đun:  MĐ 20</w:t>
      </w:r>
    </w:p>
    <w:p w14:paraId="7C58CCE6" w14:textId="77777777" w:rsidR="009459BC" w:rsidRPr="00A30328" w:rsidRDefault="009459BC" w:rsidP="009459BC">
      <w:pPr>
        <w:widowControl w:val="0"/>
        <w:spacing w:before="120" w:after="120" w:line="240" w:lineRule="auto"/>
        <w:rPr>
          <w:rFonts w:eastAsia="Times New Roman" w:cs="Times New Roman"/>
          <w:b/>
          <w:sz w:val="28"/>
          <w:szCs w:val="28"/>
        </w:rPr>
      </w:pPr>
      <w:r w:rsidRPr="00A30328">
        <w:rPr>
          <w:rFonts w:eastAsia="Times New Roman" w:cs="Times New Roman"/>
          <w:b/>
          <w:sz w:val="28"/>
          <w:szCs w:val="28"/>
        </w:rPr>
        <w:t>Thời gian thực hiện môn học: 105 giờ; (Lý thuyết: 45 giờ; Thực hành, thí nghiệm, thảo luận, bài tập: 56; Kiểm tra: 4 giờ)</w:t>
      </w:r>
    </w:p>
    <w:p w14:paraId="75B992DB" w14:textId="77777777" w:rsidR="009459BC" w:rsidRPr="00A30328" w:rsidRDefault="009459BC" w:rsidP="009459BC">
      <w:pPr>
        <w:keepNext/>
        <w:tabs>
          <w:tab w:val="num" w:pos="576"/>
        </w:tabs>
        <w:spacing w:before="120" w:after="120" w:line="240" w:lineRule="auto"/>
        <w:ind w:left="578" w:hanging="578"/>
        <w:outlineLvl w:val="1"/>
        <w:rPr>
          <w:rFonts w:eastAsia="Times New Roman" w:cs="Times New Roman"/>
          <w:b/>
          <w:sz w:val="28"/>
          <w:szCs w:val="28"/>
        </w:rPr>
      </w:pPr>
      <w:r w:rsidRPr="00A30328">
        <w:rPr>
          <w:rFonts w:eastAsia="Times New Roman" w:cs="Times New Roman"/>
          <w:b/>
          <w:sz w:val="28"/>
          <w:szCs w:val="28"/>
        </w:rPr>
        <w:t>I. Vị trí, tính chất của mô đun:</w:t>
      </w:r>
    </w:p>
    <w:p w14:paraId="6B43CCC6" w14:textId="77777777" w:rsidR="009459BC" w:rsidRPr="00A30328" w:rsidRDefault="009459BC" w:rsidP="009459BC">
      <w:pPr>
        <w:ind w:firstLine="284"/>
        <w:jc w:val="both"/>
        <w:rPr>
          <w:rFonts w:eastAsia="Times New Roman" w:cs="Times New Roman"/>
          <w:color w:val="000000"/>
          <w:sz w:val="28"/>
          <w:szCs w:val="28"/>
        </w:rPr>
      </w:pPr>
      <w:r w:rsidRPr="00A30328">
        <w:rPr>
          <w:rFonts w:eastAsia="Times New Roman" w:cs="Times New Roman"/>
          <w:color w:val="000000"/>
          <w:sz w:val="28"/>
          <w:szCs w:val="28"/>
        </w:rPr>
        <w:t xml:space="preserve">- Ví trí: </w:t>
      </w:r>
      <w:r w:rsidRPr="00A30328">
        <w:rPr>
          <w:rFonts w:eastAsia="Times New Roman" w:cs="Times New Roman"/>
          <w:color w:val="000000"/>
          <w:spacing w:val="6"/>
          <w:sz w:val="28"/>
          <w:szCs w:val="28"/>
          <w:lang w:val="pl-PL"/>
        </w:rPr>
        <w:t>Mô đun được bố trí dạy sau khi học xong mô đun kỹ thuật cảm biến, kỹ thuật xung số, điện tử cơ bản, điện tử công suất.</w:t>
      </w:r>
    </w:p>
    <w:p w14:paraId="2313B374" w14:textId="77777777" w:rsidR="009459BC" w:rsidRPr="00A30328" w:rsidRDefault="009459BC" w:rsidP="009459BC">
      <w:pPr>
        <w:ind w:firstLine="284"/>
        <w:rPr>
          <w:rFonts w:eastAsia="Times New Roman" w:cs="Times New Roman"/>
          <w:color w:val="000000"/>
          <w:spacing w:val="6"/>
          <w:sz w:val="28"/>
          <w:szCs w:val="28"/>
          <w:lang w:val="pl-PL"/>
        </w:rPr>
      </w:pPr>
      <w:r w:rsidRPr="00A30328">
        <w:rPr>
          <w:rFonts w:eastAsia="Times New Roman" w:cs="Times New Roman"/>
          <w:color w:val="000000"/>
          <w:sz w:val="28"/>
          <w:szCs w:val="28"/>
        </w:rPr>
        <w:t xml:space="preserve">- Tính chất: </w:t>
      </w:r>
      <w:r w:rsidRPr="00A30328">
        <w:rPr>
          <w:rFonts w:eastAsia="Times New Roman" w:cs="Times New Roman"/>
          <w:color w:val="000000"/>
          <w:spacing w:val="6"/>
          <w:sz w:val="28"/>
          <w:szCs w:val="28"/>
          <w:lang w:val="pl-PL"/>
        </w:rPr>
        <w:t>Là mô đun bắt buộc.</w:t>
      </w:r>
    </w:p>
    <w:p w14:paraId="45D835CB" w14:textId="77777777" w:rsidR="009459BC" w:rsidRPr="00A30328" w:rsidRDefault="009459BC" w:rsidP="009459BC">
      <w:pPr>
        <w:keepNext/>
        <w:tabs>
          <w:tab w:val="num" w:pos="576"/>
        </w:tabs>
        <w:spacing w:before="120" w:after="120" w:line="240" w:lineRule="auto"/>
        <w:ind w:left="578" w:hanging="578"/>
        <w:outlineLvl w:val="1"/>
        <w:rPr>
          <w:rFonts w:eastAsia="Times New Roman" w:cs="Times New Roman"/>
          <w:b/>
          <w:sz w:val="28"/>
          <w:szCs w:val="28"/>
          <w:lang w:val="pl-PL"/>
        </w:rPr>
      </w:pPr>
      <w:r w:rsidRPr="00A30328">
        <w:rPr>
          <w:rFonts w:eastAsia="Times New Roman" w:cs="Times New Roman"/>
          <w:b/>
          <w:sz w:val="28"/>
          <w:szCs w:val="28"/>
          <w:lang w:val="pl-PL"/>
        </w:rPr>
        <w:t>II. Mục tiêu mô đun:</w:t>
      </w:r>
    </w:p>
    <w:p w14:paraId="12947F9F" w14:textId="77777777" w:rsidR="009459BC" w:rsidRPr="00A30328" w:rsidRDefault="009459BC" w:rsidP="009459BC">
      <w:pPr>
        <w:ind w:firstLine="284"/>
        <w:jc w:val="both"/>
        <w:rPr>
          <w:rFonts w:eastAsia="Times New Roman" w:cs="Times New Roman"/>
          <w:color w:val="000000"/>
          <w:sz w:val="28"/>
          <w:szCs w:val="28"/>
          <w:lang w:val="pl-PL"/>
        </w:rPr>
      </w:pPr>
      <w:r w:rsidRPr="00A30328">
        <w:rPr>
          <w:rFonts w:eastAsia="Times New Roman" w:cs="Times New Roman"/>
          <w:color w:val="000000"/>
          <w:sz w:val="28"/>
          <w:szCs w:val="28"/>
          <w:lang w:val="pl-PL"/>
        </w:rPr>
        <w:t xml:space="preserve">- Về kiến thức: </w:t>
      </w:r>
    </w:p>
    <w:p w14:paraId="65F0A630" w14:textId="77777777" w:rsidR="009459BC" w:rsidRPr="00A30328" w:rsidRDefault="009459BC" w:rsidP="009459BC">
      <w:pPr>
        <w:ind w:left="-11" w:firstLine="578"/>
        <w:jc w:val="both"/>
        <w:rPr>
          <w:rFonts w:eastAsia="Times New Roman" w:cs="Times New Roman"/>
          <w:color w:val="000000"/>
          <w:sz w:val="28"/>
          <w:szCs w:val="28"/>
          <w:lang w:val="pl-PL"/>
        </w:rPr>
      </w:pPr>
      <w:r w:rsidRPr="00A30328">
        <w:rPr>
          <w:rFonts w:eastAsia="Times New Roman" w:cs="Times New Roman"/>
          <w:color w:val="000000"/>
          <w:sz w:val="28"/>
          <w:szCs w:val="28"/>
          <w:lang w:val="pl-PL"/>
        </w:rPr>
        <w:t>+ Trình bày được khái niệm về vi điều khiển</w:t>
      </w:r>
    </w:p>
    <w:p w14:paraId="5C247ED0" w14:textId="77777777" w:rsidR="009459BC" w:rsidRPr="00A30328" w:rsidRDefault="009459BC" w:rsidP="009459BC">
      <w:pPr>
        <w:ind w:left="-11" w:firstLine="578"/>
        <w:jc w:val="both"/>
        <w:rPr>
          <w:rFonts w:eastAsia="Times New Roman" w:cs="Times New Roman"/>
          <w:color w:val="000000"/>
          <w:sz w:val="28"/>
          <w:szCs w:val="28"/>
          <w:lang w:val="pl-PL"/>
        </w:rPr>
      </w:pPr>
      <w:r w:rsidRPr="00A30328">
        <w:rPr>
          <w:rFonts w:eastAsia="Times New Roman" w:cs="Times New Roman"/>
          <w:color w:val="000000"/>
          <w:sz w:val="28"/>
          <w:szCs w:val="28"/>
          <w:lang w:val="pl-PL"/>
        </w:rPr>
        <w:t>+ Trình bày được cấu trúc, ứng dụng của vi điều khiển.</w:t>
      </w:r>
    </w:p>
    <w:p w14:paraId="7F21E9AB" w14:textId="77777777" w:rsidR="009459BC" w:rsidRPr="00A30328" w:rsidRDefault="009459BC" w:rsidP="009459BC">
      <w:pPr>
        <w:ind w:left="-11" w:firstLine="578"/>
        <w:jc w:val="both"/>
        <w:rPr>
          <w:rFonts w:eastAsia="Times New Roman" w:cs="Times New Roman"/>
          <w:color w:val="000000"/>
          <w:sz w:val="28"/>
          <w:szCs w:val="28"/>
          <w:lang w:val="pl-PL"/>
        </w:rPr>
      </w:pPr>
      <w:r w:rsidRPr="00A30328">
        <w:rPr>
          <w:rFonts w:eastAsia="Times New Roman" w:cs="Times New Roman"/>
          <w:color w:val="000000"/>
          <w:sz w:val="28"/>
          <w:szCs w:val="28"/>
          <w:lang w:val="pl-PL"/>
        </w:rPr>
        <w:t>+  Kiểm tra và viết được các chương trình điều khiển.</w:t>
      </w:r>
    </w:p>
    <w:p w14:paraId="530E4BD7" w14:textId="77777777" w:rsidR="009459BC" w:rsidRPr="00A30328" w:rsidRDefault="009459BC" w:rsidP="009459BC">
      <w:pPr>
        <w:ind w:firstLine="284"/>
        <w:jc w:val="both"/>
        <w:rPr>
          <w:rFonts w:eastAsia="Times New Roman" w:cs="Times New Roman"/>
          <w:color w:val="000000"/>
          <w:sz w:val="28"/>
          <w:szCs w:val="28"/>
          <w:lang w:val="pl-PL"/>
        </w:rPr>
      </w:pPr>
      <w:r w:rsidRPr="00A30328">
        <w:rPr>
          <w:rFonts w:eastAsia="Times New Roman" w:cs="Times New Roman"/>
          <w:color w:val="000000"/>
          <w:sz w:val="28"/>
          <w:szCs w:val="28"/>
          <w:lang w:val="pl-PL"/>
        </w:rPr>
        <w:t xml:space="preserve">- Về kỹ năng: </w:t>
      </w:r>
    </w:p>
    <w:p w14:paraId="668067B8" w14:textId="77777777" w:rsidR="009459BC" w:rsidRPr="00A30328" w:rsidRDefault="009459BC" w:rsidP="009459BC">
      <w:pPr>
        <w:ind w:firstLine="567"/>
        <w:rPr>
          <w:rFonts w:eastAsia="Times New Roman" w:cs="Times New Roman"/>
          <w:color w:val="000000"/>
          <w:sz w:val="28"/>
          <w:szCs w:val="28"/>
          <w:lang w:val="pl-PL"/>
        </w:rPr>
      </w:pPr>
      <w:r w:rsidRPr="00A30328">
        <w:rPr>
          <w:rFonts w:eastAsia="Times New Roman" w:cs="Times New Roman"/>
          <w:color w:val="000000"/>
          <w:sz w:val="28"/>
          <w:szCs w:val="28"/>
          <w:lang w:val="pl-PL"/>
        </w:rPr>
        <w:t>+  Vận hành được các thiết bị và các hệ thống sử dụng vi điều khiển</w:t>
      </w:r>
    </w:p>
    <w:p w14:paraId="6717FE45" w14:textId="77777777" w:rsidR="009459BC" w:rsidRPr="00A30328" w:rsidRDefault="009459BC" w:rsidP="009459BC">
      <w:pPr>
        <w:ind w:firstLine="567"/>
        <w:rPr>
          <w:rFonts w:eastAsia="Times New Roman" w:cs="Times New Roman"/>
          <w:color w:val="000000"/>
          <w:sz w:val="28"/>
          <w:szCs w:val="28"/>
          <w:lang w:val="pl-PL"/>
        </w:rPr>
      </w:pPr>
      <w:r w:rsidRPr="00A30328">
        <w:rPr>
          <w:rFonts w:eastAsia="Times New Roman" w:cs="Times New Roman"/>
          <w:color w:val="000000"/>
          <w:sz w:val="28"/>
          <w:szCs w:val="28"/>
          <w:lang w:val="pl-PL"/>
        </w:rPr>
        <w:t>+  Xác định được các nguyên nhân gây ra hư hỏng xảy ra trong thực tế đối với các hệ thống, thiết bị sử dụng vi điều khiển.</w:t>
      </w:r>
    </w:p>
    <w:p w14:paraId="1E8283A5" w14:textId="77777777" w:rsidR="009459BC" w:rsidRPr="00A30328" w:rsidRDefault="009459BC" w:rsidP="009459BC">
      <w:pPr>
        <w:ind w:firstLine="567"/>
        <w:rPr>
          <w:rFonts w:eastAsia="Times New Roman" w:cs="Times New Roman"/>
          <w:color w:val="000000"/>
          <w:sz w:val="28"/>
          <w:szCs w:val="28"/>
          <w:lang w:val="pl-PL"/>
        </w:rPr>
      </w:pPr>
      <w:r w:rsidRPr="00A30328">
        <w:rPr>
          <w:rFonts w:eastAsia="Times New Roman" w:cs="Times New Roman"/>
          <w:color w:val="000000"/>
          <w:sz w:val="28"/>
          <w:szCs w:val="28"/>
          <w:lang w:val="pl-PL"/>
        </w:rPr>
        <w:t>+ Thiết kế, lập trình, thi công được các thiết bị sử dụng vi điều khiển</w:t>
      </w:r>
    </w:p>
    <w:p w14:paraId="10011DF9" w14:textId="77777777" w:rsidR="009459BC" w:rsidRPr="00A30328" w:rsidRDefault="009459BC" w:rsidP="009459BC">
      <w:pPr>
        <w:ind w:firstLine="284"/>
        <w:jc w:val="both"/>
        <w:rPr>
          <w:rFonts w:eastAsia="Times New Roman" w:cs="Times New Roman"/>
          <w:color w:val="000000"/>
          <w:sz w:val="28"/>
          <w:szCs w:val="28"/>
          <w:lang w:val="pl-PL"/>
        </w:rPr>
      </w:pPr>
      <w:r w:rsidRPr="00A30328">
        <w:rPr>
          <w:rFonts w:eastAsia="Times New Roman" w:cs="Times New Roman"/>
          <w:color w:val="000000"/>
          <w:sz w:val="28"/>
          <w:szCs w:val="28"/>
          <w:lang w:val="pl-PL"/>
        </w:rPr>
        <w:t>- Về năng lực tự chủ và trách nhiệm:</w:t>
      </w:r>
    </w:p>
    <w:p w14:paraId="15E78272" w14:textId="77777777" w:rsidR="009459BC" w:rsidRPr="00A30328" w:rsidRDefault="009459BC" w:rsidP="009459BC">
      <w:pPr>
        <w:ind w:firstLine="567"/>
        <w:rPr>
          <w:rFonts w:eastAsia="Times New Roman" w:cs="Times New Roman"/>
          <w:color w:val="000000"/>
          <w:spacing w:val="6"/>
          <w:sz w:val="28"/>
          <w:szCs w:val="28"/>
          <w:lang w:val="pl-PL"/>
        </w:rPr>
      </w:pPr>
      <w:r w:rsidRPr="00A30328">
        <w:rPr>
          <w:rFonts w:eastAsia="Times New Roman" w:cs="Times New Roman"/>
          <w:color w:val="000000"/>
          <w:sz w:val="28"/>
          <w:szCs w:val="28"/>
          <w:lang w:val="pl-PL"/>
        </w:rPr>
        <w:t>+ Rèn luyện cho người học thái độ nghiêm túc, cẩn thận, chính xác trong học tập và thực hiện công việc</w:t>
      </w:r>
      <w:r w:rsidRPr="00A30328">
        <w:rPr>
          <w:rFonts w:eastAsia="Times New Roman" w:cs="Times New Roman"/>
          <w:color w:val="000000"/>
          <w:spacing w:val="6"/>
          <w:sz w:val="28"/>
          <w:szCs w:val="28"/>
          <w:lang w:val="pl-PL"/>
        </w:rPr>
        <w:t>.</w:t>
      </w:r>
    </w:p>
    <w:p w14:paraId="6D841099" w14:textId="77777777" w:rsidR="009459BC" w:rsidRPr="00A30328" w:rsidRDefault="009459BC" w:rsidP="009459BC">
      <w:pPr>
        <w:keepNext/>
        <w:tabs>
          <w:tab w:val="num" w:pos="576"/>
        </w:tabs>
        <w:spacing w:before="120" w:after="120" w:line="240" w:lineRule="auto"/>
        <w:ind w:left="578" w:hanging="578"/>
        <w:outlineLvl w:val="1"/>
        <w:rPr>
          <w:rFonts w:eastAsia="Times New Roman" w:cs="Times New Roman"/>
          <w:b/>
          <w:sz w:val="28"/>
          <w:szCs w:val="28"/>
          <w:lang w:val="pl-PL"/>
        </w:rPr>
      </w:pPr>
      <w:r w:rsidRPr="00A30328">
        <w:rPr>
          <w:rFonts w:eastAsia="Times New Roman" w:cs="Times New Roman"/>
          <w:b/>
          <w:sz w:val="28"/>
          <w:szCs w:val="28"/>
          <w:lang w:val="pl-PL"/>
        </w:rPr>
        <w:t>III. Nội dung mô đun:</w:t>
      </w:r>
    </w:p>
    <w:p w14:paraId="7E7DBED4" w14:textId="77777777" w:rsidR="009459BC" w:rsidRPr="00A30328" w:rsidRDefault="009459BC" w:rsidP="009459BC">
      <w:pPr>
        <w:spacing w:before="120" w:line="240" w:lineRule="auto"/>
        <w:jc w:val="both"/>
        <w:rPr>
          <w:rFonts w:eastAsia="Times New Roman" w:cs="Times New Roman"/>
          <w:b/>
          <w:color w:val="000000"/>
          <w:sz w:val="28"/>
          <w:szCs w:val="28"/>
          <w:lang w:val="pl-PL"/>
        </w:rPr>
      </w:pPr>
      <w:r w:rsidRPr="00A30328">
        <w:rPr>
          <w:rFonts w:eastAsia="Times New Roman" w:cs="Times New Roman"/>
          <w:b/>
          <w:color w:val="000000"/>
          <w:sz w:val="28"/>
          <w:szCs w:val="28"/>
          <w:lang w:val="pl-PL"/>
        </w:rPr>
        <w:t>1.  Nội dung tổng quát và phân phối thời gian:</w:t>
      </w: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4963"/>
        <w:gridCol w:w="796"/>
        <w:gridCol w:w="936"/>
        <w:gridCol w:w="1130"/>
        <w:gridCol w:w="827"/>
      </w:tblGrid>
      <w:tr w:rsidR="009459BC" w:rsidRPr="00A30328" w14:paraId="4056A00E" w14:textId="77777777" w:rsidTr="00A7178B">
        <w:trPr>
          <w:trHeight w:val="420"/>
        </w:trPr>
        <w:tc>
          <w:tcPr>
            <w:tcW w:w="580" w:type="dxa"/>
            <w:vMerge w:val="restart"/>
            <w:tcBorders>
              <w:top w:val="single" w:sz="4" w:space="0" w:color="auto"/>
              <w:left w:val="single" w:sz="4" w:space="0" w:color="auto"/>
              <w:bottom w:val="single" w:sz="4" w:space="0" w:color="auto"/>
              <w:right w:val="single" w:sz="4" w:space="0" w:color="auto"/>
            </w:tcBorders>
            <w:vAlign w:val="center"/>
            <w:hideMark/>
          </w:tcPr>
          <w:p w14:paraId="390ED7F5"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SỐ TT</w:t>
            </w:r>
          </w:p>
        </w:tc>
        <w:tc>
          <w:tcPr>
            <w:tcW w:w="5043" w:type="dxa"/>
            <w:vMerge w:val="restart"/>
            <w:tcBorders>
              <w:top w:val="single" w:sz="4" w:space="0" w:color="auto"/>
              <w:left w:val="single" w:sz="4" w:space="0" w:color="auto"/>
              <w:bottom w:val="single" w:sz="4" w:space="0" w:color="auto"/>
              <w:right w:val="single" w:sz="4" w:space="0" w:color="auto"/>
            </w:tcBorders>
            <w:vAlign w:val="center"/>
            <w:hideMark/>
          </w:tcPr>
          <w:p w14:paraId="097F9F1C"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Tên chương, mục</w:t>
            </w:r>
          </w:p>
        </w:tc>
        <w:tc>
          <w:tcPr>
            <w:tcW w:w="3619" w:type="dxa"/>
            <w:gridSpan w:val="4"/>
            <w:tcBorders>
              <w:top w:val="single" w:sz="4" w:space="0" w:color="auto"/>
              <w:left w:val="single" w:sz="4" w:space="0" w:color="auto"/>
              <w:bottom w:val="single" w:sz="4" w:space="0" w:color="auto"/>
              <w:right w:val="single" w:sz="4" w:space="0" w:color="auto"/>
            </w:tcBorders>
            <w:vAlign w:val="center"/>
            <w:hideMark/>
          </w:tcPr>
          <w:p w14:paraId="0007A521"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Thời gian (giờ)</w:t>
            </w:r>
          </w:p>
        </w:tc>
      </w:tr>
      <w:tr w:rsidR="009459BC" w:rsidRPr="00A30328" w14:paraId="19624F99" w14:textId="77777777" w:rsidTr="00A7178B">
        <w:trPr>
          <w:trHeight w:val="4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471459" w14:textId="77777777" w:rsidR="009459BC" w:rsidRPr="00A30328" w:rsidRDefault="009459BC" w:rsidP="00A7178B">
            <w:pPr>
              <w:spacing w:line="240" w:lineRule="auto"/>
              <w:rPr>
                <w:rFonts w:eastAsia="Times New Roman" w:cs="Times New Roman"/>
                <w:b/>
                <w:color w:val="000000"/>
                <w:sz w:val="28"/>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E48AF2" w14:textId="77777777" w:rsidR="009459BC" w:rsidRPr="00A30328" w:rsidRDefault="009459BC" w:rsidP="00A7178B">
            <w:pPr>
              <w:spacing w:line="240" w:lineRule="auto"/>
              <w:rPr>
                <w:rFonts w:eastAsia="Times New Roman" w:cs="Times New Roman"/>
                <w:b/>
                <w:color w:val="000000"/>
                <w:sz w:val="28"/>
                <w:szCs w:val="28"/>
              </w:rPr>
            </w:pPr>
          </w:p>
        </w:tc>
        <w:tc>
          <w:tcPr>
            <w:tcW w:w="782" w:type="dxa"/>
            <w:tcBorders>
              <w:top w:val="single" w:sz="4" w:space="0" w:color="auto"/>
              <w:left w:val="single" w:sz="4" w:space="0" w:color="auto"/>
              <w:bottom w:val="single" w:sz="4" w:space="0" w:color="auto"/>
              <w:right w:val="single" w:sz="4" w:space="0" w:color="auto"/>
            </w:tcBorders>
            <w:vAlign w:val="center"/>
            <w:hideMark/>
          </w:tcPr>
          <w:p w14:paraId="7DB36656" w14:textId="77777777" w:rsidR="009459BC" w:rsidRPr="00A30328" w:rsidRDefault="009459BC" w:rsidP="00A7178B">
            <w:pPr>
              <w:ind w:left="-43" w:right="-44"/>
              <w:contextualSpacing/>
              <w:jc w:val="center"/>
              <w:rPr>
                <w:rFonts w:eastAsia="Times New Roman" w:cs="Times New Roman"/>
                <w:b/>
                <w:color w:val="000000"/>
                <w:sz w:val="28"/>
                <w:szCs w:val="28"/>
              </w:rPr>
            </w:pPr>
            <w:r w:rsidRPr="00A30328">
              <w:rPr>
                <w:rFonts w:eastAsia="Times New Roman" w:cs="Times New Roman"/>
                <w:b/>
                <w:color w:val="000000"/>
                <w:sz w:val="28"/>
                <w:szCs w:val="28"/>
              </w:rPr>
              <w:t>Tổng số</w:t>
            </w:r>
          </w:p>
        </w:tc>
        <w:tc>
          <w:tcPr>
            <w:tcW w:w="918" w:type="dxa"/>
            <w:tcBorders>
              <w:top w:val="single" w:sz="4" w:space="0" w:color="auto"/>
              <w:left w:val="single" w:sz="4" w:space="0" w:color="auto"/>
              <w:bottom w:val="single" w:sz="4" w:space="0" w:color="auto"/>
              <w:right w:val="single" w:sz="4" w:space="0" w:color="auto"/>
            </w:tcBorders>
            <w:vAlign w:val="center"/>
            <w:hideMark/>
          </w:tcPr>
          <w:p w14:paraId="6669FE55" w14:textId="77777777" w:rsidR="009459BC" w:rsidRPr="00A30328" w:rsidRDefault="009459BC" w:rsidP="00A7178B">
            <w:pPr>
              <w:ind w:left="-43" w:right="-44"/>
              <w:contextualSpacing/>
              <w:jc w:val="center"/>
              <w:rPr>
                <w:rFonts w:eastAsia="Times New Roman" w:cs="Times New Roman"/>
                <w:b/>
                <w:color w:val="000000"/>
                <w:sz w:val="28"/>
                <w:szCs w:val="28"/>
              </w:rPr>
            </w:pPr>
            <w:r w:rsidRPr="00A30328">
              <w:rPr>
                <w:rFonts w:eastAsia="Times New Roman" w:cs="Times New Roman"/>
                <w:b/>
                <w:color w:val="000000"/>
                <w:sz w:val="28"/>
                <w:szCs w:val="28"/>
              </w:rPr>
              <w:t>Lý thuyết</w:t>
            </w:r>
          </w:p>
        </w:tc>
        <w:tc>
          <w:tcPr>
            <w:tcW w:w="1107" w:type="dxa"/>
            <w:tcBorders>
              <w:top w:val="single" w:sz="4" w:space="0" w:color="auto"/>
              <w:left w:val="single" w:sz="4" w:space="0" w:color="auto"/>
              <w:bottom w:val="single" w:sz="4" w:space="0" w:color="auto"/>
              <w:right w:val="single" w:sz="4" w:space="0" w:color="auto"/>
            </w:tcBorders>
            <w:vAlign w:val="center"/>
            <w:hideMark/>
          </w:tcPr>
          <w:p w14:paraId="0B4EDDEC" w14:textId="77777777" w:rsidR="009459BC" w:rsidRPr="00A30328" w:rsidRDefault="009459BC" w:rsidP="00A7178B">
            <w:pPr>
              <w:ind w:left="-43" w:right="-44"/>
              <w:contextualSpacing/>
              <w:jc w:val="center"/>
              <w:rPr>
                <w:rFonts w:eastAsia="Times New Roman" w:cs="Times New Roman"/>
                <w:b/>
                <w:color w:val="000000"/>
                <w:sz w:val="28"/>
                <w:szCs w:val="28"/>
              </w:rPr>
            </w:pPr>
            <w:r w:rsidRPr="00A30328">
              <w:rPr>
                <w:rFonts w:eastAsia="Times New Roman" w:cs="Times New Roman"/>
                <w:b/>
                <w:color w:val="000000"/>
                <w:sz w:val="28"/>
                <w:szCs w:val="28"/>
              </w:rPr>
              <w:t xml:space="preserve">Thực hành, thí nghiệm, </w:t>
            </w:r>
            <w:r w:rsidRPr="00A30328">
              <w:rPr>
                <w:rFonts w:eastAsia="Times New Roman" w:cs="Times New Roman"/>
                <w:b/>
                <w:color w:val="000000"/>
                <w:sz w:val="28"/>
                <w:szCs w:val="28"/>
              </w:rPr>
              <w:lastRenderedPageBreak/>
              <w:t>thảo luận, bài tập</w:t>
            </w:r>
          </w:p>
        </w:tc>
        <w:tc>
          <w:tcPr>
            <w:tcW w:w="812" w:type="dxa"/>
            <w:tcBorders>
              <w:top w:val="single" w:sz="4" w:space="0" w:color="auto"/>
              <w:left w:val="single" w:sz="4" w:space="0" w:color="auto"/>
              <w:bottom w:val="single" w:sz="4" w:space="0" w:color="auto"/>
              <w:right w:val="single" w:sz="4" w:space="0" w:color="auto"/>
            </w:tcBorders>
            <w:vAlign w:val="center"/>
            <w:hideMark/>
          </w:tcPr>
          <w:p w14:paraId="6BA44E72" w14:textId="77777777" w:rsidR="009459BC" w:rsidRPr="00A30328" w:rsidRDefault="009459BC" w:rsidP="00A7178B">
            <w:pPr>
              <w:ind w:left="-43" w:right="-44"/>
              <w:contextualSpacing/>
              <w:jc w:val="center"/>
              <w:rPr>
                <w:rFonts w:eastAsia="Times New Roman" w:cs="Times New Roman"/>
                <w:b/>
                <w:color w:val="000000"/>
                <w:sz w:val="28"/>
                <w:szCs w:val="28"/>
              </w:rPr>
            </w:pPr>
            <w:r w:rsidRPr="00A30328">
              <w:rPr>
                <w:rFonts w:eastAsia="Times New Roman" w:cs="Times New Roman"/>
                <w:b/>
                <w:color w:val="000000"/>
                <w:sz w:val="28"/>
                <w:szCs w:val="28"/>
              </w:rPr>
              <w:lastRenderedPageBreak/>
              <w:t>Kiểm tra</w:t>
            </w:r>
          </w:p>
        </w:tc>
      </w:tr>
      <w:tr w:rsidR="009459BC" w:rsidRPr="00A30328" w14:paraId="7046DCD8"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hideMark/>
          </w:tcPr>
          <w:p w14:paraId="6B944E83"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w:t>
            </w:r>
          </w:p>
        </w:tc>
        <w:tc>
          <w:tcPr>
            <w:tcW w:w="5043" w:type="dxa"/>
            <w:tcBorders>
              <w:top w:val="single" w:sz="4" w:space="0" w:color="auto"/>
              <w:left w:val="single" w:sz="4" w:space="0" w:color="auto"/>
              <w:bottom w:val="single" w:sz="4" w:space="0" w:color="auto"/>
              <w:right w:val="single" w:sz="4" w:space="0" w:color="auto"/>
            </w:tcBorders>
          </w:tcPr>
          <w:p w14:paraId="3394DEB1" w14:textId="77777777" w:rsidR="009459BC" w:rsidRPr="00A30328" w:rsidRDefault="009459BC" w:rsidP="00A7178B">
            <w:pPr>
              <w:rPr>
                <w:rFonts w:eastAsia="Times New Roman" w:cs="Times New Roman"/>
                <w:b/>
                <w:color w:val="000000"/>
                <w:sz w:val="28"/>
                <w:szCs w:val="28"/>
              </w:rPr>
            </w:pPr>
            <w:r w:rsidRPr="00A30328">
              <w:rPr>
                <w:rFonts w:eastAsia="Times New Roman" w:cs="Times New Roman"/>
                <w:b/>
                <w:color w:val="000000"/>
                <w:sz w:val="28"/>
                <w:szCs w:val="28"/>
              </w:rPr>
              <w:t>Bài mở đầu</w:t>
            </w:r>
          </w:p>
          <w:p w14:paraId="713003BD" w14:textId="77777777" w:rsidR="009459BC" w:rsidRPr="00A30328" w:rsidRDefault="009459BC" w:rsidP="00A7178B">
            <w:pPr>
              <w:rPr>
                <w:rFonts w:eastAsia="Times New Roman" w:cs="Times New Roman"/>
                <w:b/>
                <w:color w:val="000000"/>
                <w:sz w:val="28"/>
                <w:szCs w:val="28"/>
              </w:rPr>
            </w:pPr>
            <w:r w:rsidRPr="00A30328">
              <w:rPr>
                <w:rFonts w:eastAsia="Times New Roman" w:cs="Times New Roman"/>
                <w:b/>
                <w:color w:val="000000"/>
                <w:sz w:val="28"/>
                <w:szCs w:val="28"/>
              </w:rPr>
              <w:t>Bài 1: Tổng Quan</w:t>
            </w:r>
          </w:p>
          <w:p w14:paraId="5A0C68E3"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 Giới thiệu chung</w:t>
            </w:r>
          </w:p>
          <w:p w14:paraId="2920B6CA"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 Arduino là gì</w:t>
            </w:r>
          </w:p>
          <w:p w14:paraId="6711338E"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1.2. Học arduino như thế nào cho hiệu quả</w:t>
            </w:r>
          </w:p>
          <w:p w14:paraId="19F3B611"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1.3. Tại sao chọn arduino</w:t>
            </w:r>
          </w:p>
          <w:p w14:paraId="359C57BC"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 Phần cứng của Arduino UNO R3</w:t>
            </w:r>
          </w:p>
          <w:p w14:paraId="49DE8B8E"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2.1. IC Atmega 16U2</w:t>
            </w:r>
          </w:p>
          <w:p w14:paraId="799CB2A1"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2.2. Cổng nguồn ngoài</w:t>
            </w:r>
          </w:p>
          <w:p w14:paraId="0B7DC7D9"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2.3. Cổng USB</w:t>
            </w:r>
          </w:p>
          <w:p w14:paraId="73687EF6"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2.4. Nút reset</w:t>
            </w:r>
          </w:p>
          <w:p w14:paraId="0ADB86E0"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2.5. ICSP của Atmega 16U2</w:t>
            </w:r>
          </w:p>
          <w:p w14:paraId="22D1FB3F"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2.6. Các chân xuất tín hiệu ra</w:t>
            </w:r>
          </w:p>
          <w:p w14:paraId="6CA05861"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2.7 IC Atmega 328</w:t>
            </w:r>
          </w:p>
          <w:p w14:paraId="5E6B7FCA"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2.8. ICSP của Atmega 328</w:t>
            </w:r>
          </w:p>
          <w:p w14:paraId="5D1260A4"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2.9. Ngõ vào analog</w:t>
            </w:r>
          </w:p>
          <w:p w14:paraId="251261E0"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2.10. Chân cấp nguồn cho cảm biến</w:t>
            </w:r>
          </w:p>
          <w:p w14:paraId="4D41903D"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2.11. Các linh kiện khác trên board</w:t>
            </w:r>
          </w:p>
          <w:p w14:paraId="67474109"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3. Bài tập thực hành</w:t>
            </w:r>
          </w:p>
          <w:p w14:paraId="3396DE0C"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3.1. Cài Đặt Và Sử Dụng Phần Mền Lập Trình</w:t>
            </w:r>
          </w:p>
        </w:tc>
        <w:tc>
          <w:tcPr>
            <w:tcW w:w="782" w:type="dxa"/>
            <w:tcBorders>
              <w:top w:val="single" w:sz="4" w:space="0" w:color="auto"/>
              <w:left w:val="single" w:sz="4" w:space="0" w:color="auto"/>
              <w:bottom w:val="single" w:sz="4" w:space="0" w:color="auto"/>
              <w:right w:val="single" w:sz="4" w:space="0" w:color="auto"/>
            </w:tcBorders>
            <w:hideMark/>
          </w:tcPr>
          <w:p w14:paraId="3DD13BCA"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9</w:t>
            </w:r>
          </w:p>
        </w:tc>
        <w:tc>
          <w:tcPr>
            <w:tcW w:w="918" w:type="dxa"/>
            <w:tcBorders>
              <w:top w:val="single" w:sz="4" w:space="0" w:color="auto"/>
              <w:left w:val="single" w:sz="4" w:space="0" w:color="auto"/>
              <w:bottom w:val="single" w:sz="4" w:space="0" w:color="auto"/>
              <w:right w:val="single" w:sz="4" w:space="0" w:color="auto"/>
            </w:tcBorders>
          </w:tcPr>
          <w:p w14:paraId="1EEF8E86"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5</w:t>
            </w:r>
          </w:p>
          <w:p w14:paraId="673B71DC" w14:textId="77777777" w:rsidR="009459BC" w:rsidRPr="00A30328" w:rsidRDefault="009459BC" w:rsidP="00A7178B">
            <w:pPr>
              <w:jc w:val="center"/>
              <w:rPr>
                <w:rFonts w:eastAsia="Times New Roman" w:cs="Times New Roman"/>
                <w:color w:val="000000"/>
                <w:sz w:val="28"/>
                <w:szCs w:val="28"/>
              </w:rPr>
            </w:pPr>
          </w:p>
          <w:p w14:paraId="6E8BF430" w14:textId="77777777" w:rsidR="009459BC" w:rsidRPr="00A30328" w:rsidRDefault="009459BC" w:rsidP="00A7178B">
            <w:pPr>
              <w:jc w:val="center"/>
              <w:rPr>
                <w:rFonts w:eastAsia="Times New Roman" w:cs="Times New Roman"/>
                <w:color w:val="000000"/>
                <w:sz w:val="28"/>
                <w:szCs w:val="28"/>
              </w:rPr>
            </w:pPr>
          </w:p>
          <w:p w14:paraId="0A23CB87"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1A43B7B6"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32EB8767"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10B63C6F" w14:textId="77777777" w:rsidR="009459BC" w:rsidRPr="00A30328" w:rsidRDefault="009459BC" w:rsidP="00A7178B">
            <w:pPr>
              <w:jc w:val="center"/>
              <w:rPr>
                <w:rFonts w:eastAsia="Times New Roman" w:cs="Times New Roman"/>
                <w:color w:val="000000"/>
                <w:sz w:val="28"/>
                <w:szCs w:val="28"/>
              </w:rPr>
            </w:pPr>
          </w:p>
          <w:p w14:paraId="3A3922C6"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3CF7E577"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0D2AD06A" w14:textId="77777777" w:rsidR="009459BC" w:rsidRPr="00A30328" w:rsidRDefault="009459BC" w:rsidP="00A7178B">
            <w:pPr>
              <w:jc w:val="center"/>
              <w:rPr>
                <w:rFonts w:eastAsia="Times New Roman" w:cs="Times New Roman"/>
                <w:color w:val="000000"/>
                <w:sz w:val="28"/>
                <w:szCs w:val="28"/>
              </w:rPr>
            </w:pPr>
          </w:p>
          <w:p w14:paraId="3E8A1F3E"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53DD51DB" w14:textId="77777777" w:rsidR="009459BC" w:rsidRPr="00A30328" w:rsidRDefault="009459BC" w:rsidP="00A7178B">
            <w:pPr>
              <w:jc w:val="center"/>
              <w:rPr>
                <w:rFonts w:eastAsia="Times New Roman" w:cs="Times New Roman"/>
                <w:color w:val="000000"/>
                <w:sz w:val="28"/>
                <w:szCs w:val="28"/>
              </w:rPr>
            </w:pPr>
          </w:p>
          <w:p w14:paraId="6C9A3192"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726CA745" w14:textId="77777777" w:rsidR="009459BC" w:rsidRPr="00A30328" w:rsidRDefault="009459BC" w:rsidP="00A7178B">
            <w:pPr>
              <w:jc w:val="center"/>
              <w:rPr>
                <w:rFonts w:eastAsia="Times New Roman" w:cs="Times New Roman"/>
                <w:color w:val="000000"/>
                <w:sz w:val="28"/>
                <w:szCs w:val="28"/>
              </w:rPr>
            </w:pPr>
          </w:p>
          <w:p w14:paraId="4D59FE5F"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1080698B" w14:textId="77777777" w:rsidR="009459BC" w:rsidRPr="00A30328" w:rsidRDefault="009459BC" w:rsidP="00A7178B">
            <w:pPr>
              <w:jc w:val="center"/>
              <w:rPr>
                <w:rFonts w:eastAsia="Times New Roman" w:cs="Times New Roman"/>
                <w:color w:val="000000"/>
                <w:sz w:val="28"/>
                <w:szCs w:val="28"/>
              </w:rPr>
            </w:pPr>
          </w:p>
          <w:p w14:paraId="295DA39C" w14:textId="77777777" w:rsidR="009459BC" w:rsidRPr="00A30328" w:rsidRDefault="009459BC" w:rsidP="00A7178B">
            <w:pPr>
              <w:jc w:val="center"/>
              <w:rPr>
                <w:rFonts w:eastAsia="Times New Roman" w:cs="Times New Roman"/>
                <w:color w:val="000000"/>
                <w:sz w:val="28"/>
                <w:szCs w:val="28"/>
              </w:rPr>
            </w:pPr>
          </w:p>
          <w:p w14:paraId="085A4E4C"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0B7A7D0C" w14:textId="77777777" w:rsidR="009459BC" w:rsidRPr="00A30328" w:rsidRDefault="009459BC" w:rsidP="00A7178B">
            <w:pPr>
              <w:jc w:val="center"/>
              <w:rPr>
                <w:rFonts w:eastAsia="Times New Roman" w:cs="Times New Roman"/>
                <w:color w:val="000000"/>
                <w:sz w:val="28"/>
                <w:szCs w:val="28"/>
              </w:rPr>
            </w:pPr>
          </w:p>
          <w:p w14:paraId="751BFB1D"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4D7D8BDC" w14:textId="77777777" w:rsidR="009459BC" w:rsidRPr="00A30328" w:rsidRDefault="009459BC" w:rsidP="00A7178B">
            <w:pPr>
              <w:jc w:val="center"/>
              <w:rPr>
                <w:rFonts w:eastAsia="Times New Roman" w:cs="Times New Roman"/>
                <w:color w:val="000000"/>
                <w:sz w:val="28"/>
                <w:szCs w:val="28"/>
              </w:rPr>
            </w:pPr>
          </w:p>
          <w:p w14:paraId="646B485E" w14:textId="77777777" w:rsidR="009459BC" w:rsidRPr="00A30328" w:rsidRDefault="009459BC" w:rsidP="00A7178B">
            <w:pPr>
              <w:jc w:val="center"/>
              <w:rPr>
                <w:rFonts w:eastAsia="Times New Roman" w:cs="Times New Roman"/>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02C42900"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4</w:t>
            </w:r>
          </w:p>
          <w:p w14:paraId="3A65993A" w14:textId="77777777" w:rsidR="009459BC" w:rsidRPr="00A30328" w:rsidRDefault="009459BC" w:rsidP="00A7178B">
            <w:pPr>
              <w:jc w:val="center"/>
              <w:rPr>
                <w:rFonts w:eastAsia="Times New Roman" w:cs="Times New Roman"/>
                <w:b/>
                <w:color w:val="000000"/>
                <w:sz w:val="28"/>
                <w:szCs w:val="28"/>
              </w:rPr>
            </w:pPr>
          </w:p>
          <w:p w14:paraId="66B410B3" w14:textId="77777777" w:rsidR="009459BC" w:rsidRPr="00A30328" w:rsidRDefault="009459BC" w:rsidP="00A7178B">
            <w:pPr>
              <w:jc w:val="center"/>
              <w:rPr>
                <w:rFonts w:eastAsia="Times New Roman" w:cs="Times New Roman"/>
                <w:b/>
                <w:color w:val="000000"/>
                <w:sz w:val="28"/>
                <w:szCs w:val="28"/>
              </w:rPr>
            </w:pPr>
          </w:p>
          <w:p w14:paraId="24F19093" w14:textId="77777777" w:rsidR="009459BC" w:rsidRPr="00A30328" w:rsidRDefault="009459BC" w:rsidP="00A7178B">
            <w:pPr>
              <w:jc w:val="center"/>
              <w:rPr>
                <w:rFonts w:eastAsia="Times New Roman" w:cs="Times New Roman"/>
                <w:b/>
                <w:color w:val="000000"/>
                <w:sz w:val="28"/>
                <w:szCs w:val="28"/>
              </w:rPr>
            </w:pPr>
          </w:p>
          <w:p w14:paraId="6244204E" w14:textId="77777777" w:rsidR="009459BC" w:rsidRPr="00A30328" w:rsidRDefault="009459BC" w:rsidP="00A7178B">
            <w:pPr>
              <w:jc w:val="center"/>
              <w:rPr>
                <w:rFonts w:eastAsia="Times New Roman" w:cs="Times New Roman"/>
                <w:b/>
                <w:color w:val="000000"/>
                <w:sz w:val="28"/>
                <w:szCs w:val="28"/>
              </w:rPr>
            </w:pPr>
          </w:p>
          <w:p w14:paraId="6A98466C" w14:textId="77777777" w:rsidR="009459BC" w:rsidRPr="00A30328" w:rsidRDefault="009459BC" w:rsidP="00A7178B">
            <w:pPr>
              <w:jc w:val="center"/>
              <w:rPr>
                <w:rFonts w:eastAsia="Times New Roman" w:cs="Times New Roman"/>
                <w:b/>
                <w:color w:val="000000"/>
                <w:sz w:val="28"/>
                <w:szCs w:val="28"/>
              </w:rPr>
            </w:pPr>
          </w:p>
          <w:p w14:paraId="6ED28143" w14:textId="77777777" w:rsidR="009459BC" w:rsidRPr="00A30328" w:rsidRDefault="009459BC" w:rsidP="00A7178B">
            <w:pPr>
              <w:jc w:val="center"/>
              <w:rPr>
                <w:rFonts w:eastAsia="Times New Roman" w:cs="Times New Roman"/>
                <w:b/>
                <w:color w:val="000000"/>
                <w:sz w:val="28"/>
                <w:szCs w:val="28"/>
              </w:rPr>
            </w:pPr>
          </w:p>
          <w:p w14:paraId="1CB5D3FD" w14:textId="77777777" w:rsidR="009459BC" w:rsidRPr="00A30328" w:rsidRDefault="009459BC" w:rsidP="00A7178B">
            <w:pPr>
              <w:rPr>
                <w:rFonts w:eastAsia="Times New Roman" w:cs="Times New Roman"/>
                <w:b/>
                <w:color w:val="000000"/>
                <w:sz w:val="28"/>
                <w:szCs w:val="28"/>
              </w:rPr>
            </w:pPr>
          </w:p>
          <w:p w14:paraId="06925313" w14:textId="77777777" w:rsidR="009459BC" w:rsidRPr="00A30328" w:rsidRDefault="009459BC" w:rsidP="00A7178B">
            <w:pPr>
              <w:rPr>
                <w:rFonts w:eastAsia="Times New Roman" w:cs="Times New Roman"/>
                <w:b/>
                <w:color w:val="000000"/>
                <w:sz w:val="28"/>
                <w:szCs w:val="28"/>
              </w:rPr>
            </w:pPr>
          </w:p>
          <w:p w14:paraId="3689C24A" w14:textId="77777777" w:rsidR="009459BC" w:rsidRPr="00A30328" w:rsidRDefault="009459BC" w:rsidP="00A7178B">
            <w:pPr>
              <w:rPr>
                <w:rFonts w:eastAsia="Times New Roman" w:cs="Times New Roman"/>
                <w:color w:val="000000"/>
                <w:sz w:val="28"/>
                <w:szCs w:val="28"/>
              </w:rPr>
            </w:pPr>
          </w:p>
          <w:p w14:paraId="5DEF682C"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color w:val="000000"/>
                <w:sz w:val="28"/>
                <w:szCs w:val="28"/>
              </w:rPr>
              <w:t>4</w:t>
            </w:r>
          </w:p>
        </w:tc>
        <w:tc>
          <w:tcPr>
            <w:tcW w:w="812" w:type="dxa"/>
            <w:tcBorders>
              <w:top w:val="single" w:sz="4" w:space="0" w:color="auto"/>
              <w:left w:val="single" w:sz="4" w:space="0" w:color="auto"/>
              <w:bottom w:val="single" w:sz="4" w:space="0" w:color="auto"/>
              <w:right w:val="single" w:sz="4" w:space="0" w:color="auto"/>
            </w:tcBorders>
            <w:hideMark/>
          </w:tcPr>
          <w:p w14:paraId="447C5147"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w:t>
            </w:r>
          </w:p>
        </w:tc>
      </w:tr>
      <w:tr w:rsidR="009459BC" w:rsidRPr="00A30328" w14:paraId="4A4E7CA3"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hideMark/>
          </w:tcPr>
          <w:p w14:paraId="69933251"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lastRenderedPageBreak/>
              <w:t>2</w:t>
            </w:r>
          </w:p>
        </w:tc>
        <w:tc>
          <w:tcPr>
            <w:tcW w:w="5043" w:type="dxa"/>
            <w:tcBorders>
              <w:top w:val="single" w:sz="4" w:space="0" w:color="auto"/>
              <w:left w:val="single" w:sz="4" w:space="0" w:color="auto"/>
              <w:bottom w:val="single" w:sz="4" w:space="0" w:color="auto"/>
              <w:right w:val="single" w:sz="4" w:space="0" w:color="auto"/>
            </w:tcBorders>
            <w:hideMark/>
          </w:tcPr>
          <w:p w14:paraId="4EFE4456" w14:textId="77777777" w:rsidR="009459BC" w:rsidRPr="00A30328" w:rsidRDefault="009459BC" w:rsidP="00A7178B">
            <w:pPr>
              <w:rPr>
                <w:rFonts w:eastAsia="Times New Roman" w:cs="Times New Roman"/>
                <w:b/>
                <w:color w:val="000000"/>
                <w:sz w:val="28"/>
                <w:szCs w:val="28"/>
              </w:rPr>
            </w:pPr>
            <w:r w:rsidRPr="00A30328">
              <w:rPr>
                <w:rFonts w:eastAsia="Times New Roman" w:cs="Times New Roman"/>
                <w:b/>
                <w:color w:val="000000"/>
                <w:sz w:val="28"/>
                <w:szCs w:val="28"/>
              </w:rPr>
              <w:t>Bài 2: Cấu trúc chương trình và một số lệnh thường dùng</w:t>
            </w:r>
          </w:p>
          <w:p w14:paraId="0B907B33"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1. Cấu trúc chương trình</w:t>
            </w:r>
          </w:p>
          <w:p w14:paraId="40D312D8"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1.1. Khai báo biến</w:t>
            </w:r>
          </w:p>
          <w:p w14:paraId="7C86AE99"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1.2. Thiết lập</w:t>
            </w:r>
          </w:p>
          <w:p w14:paraId="55E52462"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1.3. Vòng lặp</w:t>
            </w:r>
          </w:p>
          <w:p w14:paraId="52B1A6BB"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2. Một số lệnh thường dùng</w:t>
            </w:r>
          </w:p>
          <w:p w14:paraId="045639B1"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 xml:space="preserve">2.1. Hàm </w:t>
            </w:r>
            <w:proofErr w:type="gramStart"/>
            <w:r w:rsidRPr="00A30328">
              <w:rPr>
                <w:rFonts w:eastAsia="Times New Roman" w:cs="Times New Roman"/>
                <w:color w:val="000000"/>
                <w:spacing w:val="6"/>
                <w:sz w:val="28"/>
                <w:szCs w:val="28"/>
              </w:rPr>
              <w:t>pinMode(</w:t>
            </w:r>
            <w:proofErr w:type="gramEnd"/>
            <w:r w:rsidRPr="00A30328">
              <w:rPr>
                <w:rFonts w:eastAsia="Times New Roman" w:cs="Times New Roman"/>
                <w:color w:val="000000"/>
                <w:spacing w:val="6"/>
                <w:sz w:val="28"/>
                <w:szCs w:val="28"/>
              </w:rPr>
              <w:t>)</w:t>
            </w:r>
          </w:p>
          <w:p w14:paraId="7AEFE209"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pacing w:val="6"/>
                <w:sz w:val="28"/>
                <w:szCs w:val="28"/>
              </w:rPr>
              <w:t>2.2. H</w:t>
            </w:r>
            <w:r w:rsidRPr="00A30328">
              <w:rPr>
                <w:rFonts w:eastAsia="Times New Roman" w:cs="Times New Roman"/>
                <w:color w:val="000000"/>
                <w:sz w:val="28"/>
                <w:szCs w:val="28"/>
              </w:rPr>
              <w:t xml:space="preserve">àm </w:t>
            </w:r>
            <w:proofErr w:type="gramStart"/>
            <w:r w:rsidRPr="00A30328">
              <w:rPr>
                <w:rFonts w:eastAsia="Times New Roman" w:cs="Times New Roman"/>
                <w:color w:val="000000"/>
                <w:sz w:val="28"/>
                <w:szCs w:val="28"/>
              </w:rPr>
              <w:t>DigitalWirte(</w:t>
            </w:r>
            <w:proofErr w:type="gramEnd"/>
            <w:r w:rsidRPr="00A30328">
              <w:rPr>
                <w:rFonts w:eastAsia="Times New Roman" w:cs="Times New Roman"/>
                <w:color w:val="000000"/>
                <w:sz w:val="28"/>
                <w:szCs w:val="28"/>
              </w:rPr>
              <w:t>)</w:t>
            </w:r>
          </w:p>
          <w:p w14:paraId="5FBF6FF3"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 xml:space="preserve">2.3. Hàm </w:t>
            </w:r>
            <w:proofErr w:type="gramStart"/>
            <w:r w:rsidRPr="00A30328">
              <w:rPr>
                <w:rFonts w:eastAsia="Times New Roman" w:cs="Times New Roman"/>
                <w:color w:val="000000"/>
                <w:spacing w:val="6"/>
                <w:sz w:val="28"/>
                <w:szCs w:val="28"/>
              </w:rPr>
              <w:t>delay(</w:t>
            </w:r>
            <w:proofErr w:type="gramEnd"/>
            <w:r w:rsidRPr="00A30328">
              <w:rPr>
                <w:rFonts w:eastAsia="Times New Roman" w:cs="Times New Roman"/>
                <w:color w:val="000000"/>
                <w:spacing w:val="6"/>
                <w:sz w:val="28"/>
                <w:szCs w:val="28"/>
              </w:rPr>
              <w:t>)</w:t>
            </w:r>
          </w:p>
          <w:p w14:paraId="4E36A0B5"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pacing w:val="6"/>
                <w:sz w:val="28"/>
                <w:szCs w:val="28"/>
              </w:rPr>
              <w:t>2.4.</w:t>
            </w:r>
            <w:r w:rsidRPr="00A30328">
              <w:rPr>
                <w:rFonts w:eastAsia="Times New Roman" w:cs="Times New Roman"/>
                <w:color w:val="000000"/>
                <w:sz w:val="28"/>
                <w:szCs w:val="28"/>
              </w:rPr>
              <w:t xml:space="preserve"> Hàm </w:t>
            </w:r>
            <w:proofErr w:type="gramStart"/>
            <w:r w:rsidRPr="00A30328">
              <w:rPr>
                <w:rFonts w:eastAsia="Times New Roman" w:cs="Times New Roman"/>
                <w:color w:val="000000"/>
                <w:sz w:val="28"/>
                <w:szCs w:val="28"/>
              </w:rPr>
              <w:t>DigitalRead(</w:t>
            </w:r>
            <w:proofErr w:type="gramEnd"/>
            <w:r w:rsidRPr="00A30328">
              <w:rPr>
                <w:rFonts w:eastAsia="Times New Roman" w:cs="Times New Roman"/>
                <w:color w:val="000000"/>
                <w:sz w:val="28"/>
                <w:szCs w:val="28"/>
              </w:rPr>
              <w:t>)</w:t>
            </w:r>
          </w:p>
          <w:p w14:paraId="20C01B05" w14:textId="77777777" w:rsidR="009459BC" w:rsidRPr="00A30328" w:rsidRDefault="009459BC" w:rsidP="00A7178B">
            <w:pPr>
              <w:jc w:val="both"/>
              <w:rPr>
                <w:rFonts w:eastAsia="Times New Roman" w:cs="Times New Roman"/>
                <w:color w:val="000000"/>
                <w:sz w:val="28"/>
                <w:szCs w:val="28"/>
              </w:rPr>
            </w:pPr>
            <w:r w:rsidRPr="00A30328">
              <w:rPr>
                <w:rFonts w:eastAsia="Times New Roman" w:cs="Times New Roman"/>
                <w:color w:val="000000"/>
                <w:spacing w:val="6"/>
                <w:sz w:val="28"/>
                <w:szCs w:val="28"/>
              </w:rPr>
              <w:t xml:space="preserve">2.5. </w:t>
            </w:r>
            <w:r w:rsidRPr="00A30328">
              <w:rPr>
                <w:rFonts w:eastAsia="Times New Roman" w:cs="Times New Roman"/>
                <w:color w:val="000000"/>
                <w:sz w:val="28"/>
                <w:szCs w:val="28"/>
              </w:rPr>
              <w:t>Hàm INPUT_</w:t>
            </w:r>
            <w:proofErr w:type="gramStart"/>
            <w:r w:rsidRPr="00A30328">
              <w:rPr>
                <w:rFonts w:eastAsia="Times New Roman" w:cs="Times New Roman"/>
                <w:color w:val="000000"/>
                <w:sz w:val="28"/>
                <w:szCs w:val="28"/>
              </w:rPr>
              <w:t>PULLUP(</w:t>
            </w:r>
            <w:proofErr w:type="gramEnd"/>
            <w:r w:rsidRPr="00A30328">
              <w:rPr>
                <w:rFonts w:eastAsia="Times New Roman" w:cs="Times New Roman"/>
                <w:color w:val="000000"/>
                <w:sz w:val="28"/>
                <w:szCs w:val="28"/>
              </w:rPr>
              <w:t xml:space="preserve">) </w:t>
            </w:r>
          </w:p>
          <w:p w14:paraId="04D94B70"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2.6. Lệnh IF</w:t>
            </w:r>
          </w:p>
          <w:p w14:paraId="1F2FB924"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2.7. Lệnh for</w:t>
            </w:r>
          </w:p>
          <w:p w14:paraId="04DE6F6D"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2.8. Lệnh while</w:t>
            </w:r>
          </w:p>
          <w:p w14:paraId="646557CD"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2.9. Hàm AnalogRead ()</w:t>
            </w:r>
          </w:p>
          <w:p w14:paraId="1EE63DF3"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 xml:space="preserve">2.10. Hàm </w:t>
            </w:r>
            <w:proofErr w:type="gramStart"/>
            <w:r w:rsidRPr="00A30328">
              <w:rPr>
                <w:rFonts w:eastAsia="Times New Roman" w:cs="Times New Roman"/>
                <w:color w:val="000000"/>
                <w:spacing w:val="6"/>
                <w:sz w:val="28"/>
                <w:szCs w:val="28"/>
              </w:rPr>
              <w:t>AnalogWrite(</w:t>
            </w:r>
            <w:proofErr w:type="gramEnd"/>
            <w:r w:rsidRPr="00A30328">
              <w:rPr>
                <w:rFonts w:eastAsia="Times New Roman" w:cs="Times New Roman"/>
                <w:color w:val="000000"/>
                <w:spacing w:val="6"/>
                <w:sz w:val="28"/>
                <w:szCs w:val="28"/>
              </w:rPr>
              <w:t>)</w:t>
            </w:r>
          </w:p>
          <w:p w14:paraId="01E34B07"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2.11. Cách tạo hàm và thủ tục</w:t>
            </w:r>
          </w:p>
          <w:p w14:paraId="07C2046B"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3. Bài tập thực hành</w:t>
            </w:r>
          </w:p>
          <w:p w14:paraId="39302B2E"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3.1. Giao tiếp led đơn</w:t>
            </w:r>
          </w:p>
          <w:p w14:paraId="07F557ED"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3.2. Giao tiếp led 7 đoạn</w:t>
            </w:r>
          </w:p>
          <w:p w14:paraId="6A3AC994"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3.3. Giao tiếp nút nhấn</w:t>
            </w:r>
          </w:p>
          <w:p w14:paraId="6C543297" w14:textId="77777777" w:rsidR="009459BC" w:rsidRPr="00A30328" w:rsidRDefault="009459BC" w:rsidP="00A7178B">
            <w:pPr>
              <w:rPr>
                <w:rFonts w:eastAsia="Times New Roman" w:cs="Times New Roman"/>
                <w:color w:val="000000"/>
                <w:spacing w:val="6"/>
                <w:sz w:val="28"/>
                <w:szCs w:val="28"/>
              </w:rPr>
            </w:pPr>
            <w:r w:rsidRPr="00A30328">
              <w:rPr>
                <w:rFonts w:eastAsia="Times New Roman" w:cs="Times New Roman"/>
                <w:color w:val="000000"/>
                <w:spacing w:val="6"/>
                <w:sz w:val="28"/>
                <w:szCs w:val="28"/>
              </w:rPr>
              <w:t>3.4. Giao tiếp LCD 16X2</w:t>
            </w:r>
          </w:p>
          <w:p w14:paraId="7525C669" w14:textId="77777777" w:rsidR="009459BC" w:rsidRPr="00A30328" w:rsidRDefault="009459BC" w:rsidP="00A7178B">
            <w:pPr>
              <w:rPr>
                <w:rFonts w:eastAsia="Times New Roman" w:cs="Times New Roman"/>
                <w:color w:val="000000"/>
                <w:sz w:val="28"/>
                <w:szCs w:val="28"/>
                <w:lang w:val="fr-FR"/>
              </w:rPr>
            </w:pPr>
            <w:r w:rsidRPr="00A30328">
              <w:rPr>
                <w:rFonts w:eastAsia="Times New Roman" w:cs="Times New Roman"/>
                <w:color w:val="000000"/>
                <w:sz w:val="28"/>
                <w:szCs w:val="28"/>
                <w:lang w:val="fr-FR"/>
              </w:rPr>
              <w:t>Kiểm tra</w:t>
            </w:r>
          </w:p>
        </w:tc>
        <w:tc>
          <w:tcPr>
            <w:tcW w:w="782" w:type="dxa"/>
            <w:tcBorders>
              <w:top w:val="single" w:sz="4" w:space="0" w:color="auto"/>
              <w:left w:val="single" w:sz="4" w:space="0" w:color="auto"/>
              <w:bottom w:val="single" w:sz="4" w:space="0" w:color="auto"/>
              <w:right w:val="single" w:sz="4" w:space="0" w:color="auto"/>
            </w:tcBorders>
            <w:hideMark/>
          </w:tcPr>
          <w:p w14:paraId="45399837"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43</w:t>
            </w:r>
          </w:p>
        </w:tc>
        <w:tc>
          <w:tcPr>
            <w:tcW w:w="918" w:type="dxa"/>
            <w:tcBorders>
              <w:top w:val="single" w:sz="4" w:space="0" w:color="auto"/>
              <w:left w:val="single" w:sz="4" w:space="0" w:color="auto"/>
              <w:bottom w:val="single" w:sz="4" w:space="0" w:color="auto"/>
              <w:right w:val="single" w:sz="4" w:space="0" w:color="auto"/>
            </w:tcBorders>
          </w:tcPr>
          <w:p w14:paraId="4D914960"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25</w:t>
            </w:r>
          </w:p>
          <w:p w14:paraId="59B8C815" w14:textId="77777777" w:rsidR="009459BC" w:rsidRPr="00A30328" w:rsidRDefault="009459BC" w:rsidP="00A7178B">
            <w:pPr>
              <w:jc w:val="center"/>
              <w:rPr>
                <w:rFonts w:eastAsia="Times New Roman" w:cs="Times New Roman"/>
                <w:b/>
                <w:color w:val="000000"/>
                <w:sz w:val="28"/>
                <w:szCs w:val="28"/>
              </w:rPr>
            </w:pPr>
          </w:p>
          <w:p w14:paraId="20E0B029" w14:textId="77777777" w:rsidR="009459BC" w:rsidRPr="00A30328" w:rsidRDefault="009459BC" w:rsidP="00A7178B">
            <w:pPr>
              <w:jc w:val="center"/>
              <w:rPr>
                <w:rFonts w:eastAsia="Times New Roman" w:cs="Times New Roman"/>
                <w:color w:val="000000"/>
                <w:sz w:val="28"/>
                <w:szCs w:val="28"/>
              </w:rPr>
            </w:pPr>
          </w:p>
          <w:p w14:paraId="66D2E943"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2,0</w:t>
            </w:r>
          </w:p>
          <w:p w14:paraId="444B9D69"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23E29878"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46FFE678" w14:textId="77777777" w:rsidR="009459BC" w:rsidRPr="00A30328" w:rsidRDefault="009459BC" w:rsidP="00A7178B">
            <w:pPr>
              <w:jc w:val="center"/>
              <w:rPr>
                <w:rFonts w:eastAsia="Times New Roman" w:cs="Times New Roman"/>
                <w:color w:val="000000"/>
                <w:sz w:val="28"/>
                <w:szCs w:val="28"/>
              </w:rPr>
            </w:pPr>
          </w:p>
          <w:p w14:paraId="6239703E"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5093F4E1"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57264D54"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0,5</w:t>
            </w:r>
          </w:p>
          <w:p w14:paraId="73717770"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6300016A"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124337EC"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3,0</w:t>
            </w:r>
          </w:p>
          <w:p w14:paraId="37C5083D"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2,0</w:t>
            </w:r>
          </w:p>
          <w:p w14:paraId="1CD9EC25"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3,0</w:t>
            </w:r>
          </w:p>
          <w:p w14:paraId="6F451511"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2,5</w:t>
            </w:r>
          </w:p>
          <w:p w14:paraId="48460DE8"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2,5</w:t>
            </w:r>
          </w:p>
          <w:p w14:paraId="42906A4D"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5,0</w:t>
            </w:r>
          </w:p>
          <w:p w14:paraId="394AF0D4" w14:textId="77777777" w:rsidR="009459BC" w:rsidRPr="00A30328" w:rsidRDefault="009459BC" w:rsidP="00A7178B">
            <w:pPr>
              <w:jc w:val="center"/>
              <w:rPr>
                <w:rFonts w:eastAsia="Times New Roman" w:cs="Times New Roman"/>
                <w:b/>
                <w:color w:val="000000"/>
                <w:sz w:val="28"/>
                <w:szCs w:val="28"/>
              </w:rPr>
            </w:pPr>
          </w:p>
          <w:p w14:paraId="0B05BB3A" w14:textId="77777777" w:rsidR="009459BC" w:rsidRPr="00A30328" w:rsidRDefault="009459BC" w:rsidP="00A7178B">
            <w:pPr>
              <w:jc w:val="center"/>
              <w:rPr>
                <w:rFonts w:eastAsia="Times New Roman" w:cs="Times New Roman"/>
                <w:b/>
                <w:color w:val="000000"/>
                <w:sz w:val="28"/>
                <w:szCs w:val="28"/>
              </w:rPr>
            </w:pPr>
          </w:p>
          <w:p w14:paraId="75EC5B1C" w14:textId="77777777" w:rsidR="009459BC" w:rsidRPr="00A30328" w:rsidRDefault="009459BC" w:rsidP="00A7178B">
            <w:pPr>
              <w:jc w:val="center"/>
              <w:rPr>
                <w:rFonts w:eastAsia="Times New Roman" w:cs="Times New Roman"/>
                <w:b/>
                <w:color w:val="000000"/>
                <w:sz w:val="28"/>
                <w:szCs w:val="28"/>
              </w:rPr>
            </w:pPr>
          </w:p>
          <w:p w14:paraId="07704679" w14:textId="77777777" w:rsidR="009459BC" w:rsidRPr="00A30328" w:rsidRDefault="009459BC" w:rsidP="00A7178B">
            <w:pPr>
              <w:jc w:val="center"/>
              <w:rPr>
                <w:rFonts w:eastAsia="Times New Roman" w:cs="Times New Roman"/>
                <w:b/>
                <w:color w:val="000000"/>
                <w:sz w:val="28"/>
                <w:szCs w:val="28"/>
              </w:rPr>
            </w:pPr>
          </w:p>
          <w:p w14:paraId="794C48D3" w14:textId="77777777" w:rsidR="009459BC" w:rsidRPr="00A30328" w:rsidRDefault="009459BC" w:rsidP="00A7178B">
            <w:pPr>
              <w:jc w:val="center"/>
              <w:rPr>
                <w:rFonts w:eastAsia="Times New Roman" w:cs="Times New Roman"/>
                <w:b/>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7E92C1AE"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16</w:t>
            </w:r>
          </w:p>
          <w:p w14:paraId="5F1D3A4D" w14:textId="77777777" w:rsidR="009459BC" w:rsidRPr="00A30328" w:rsidRDefault="009459BC" w:rsidP="00A7178B">
            <w:pPr>
              <w:jc w:val="center"/>
              <w:rPr>
                <w:rFonts w:eastAsia="Times New Roman" w:cs="Times New Roman"/>
                <w:b/>
                <w:color w:val="000000"/>
                <w:sz w:val="28"/>
                <w:szCs w:val="28"/>
              </w:rPr>
            </w:pPr>
          </w:p>
          <w:p w14:paraId="7F52932E" w14:textId="77777777" w:rsidR="009459BC" w:rsidRPr="00A30328" w:rsidRDefault="009459BC" w:rsidP="00A7178B">
            <w:pPr>
              <w:jc w:val="center"/>
              <w:rPr>
                <w:rFonts w:eastAsia="Times New Roman" w:cs="Times New Roman"/>
                <w:b/>
                <w:color w:val="000000"/>
                <w:sz w:val="28"/>
                <w:szCs w:val="28"/>
              </w:rPr>
            </w:pPr>
          </w:p>
          <w:p w14:paraId="1DE54B8B" w14:textId="77777777" w:rsidR="009459BC" w:rsidRPr="00A30328" w:rsidRDefault="009459BC" w:rsidP="00A7178B">
            <w:pPr>
              <w:jc w:val="center"/>
              <w:rPr>
                <w:rFonts w:eastAsia="Times New Roman" w:cs="Times New Roman"/>
                <w:b/>
                <w:color w:val="000000"/>
                <w:sz w:val="28"/>
                <w:szCs w:val="28"/>
              </w:rPr>
            </w:pPr>
          </w:p>
          <w:p w14:paraId="008FC27B" w14:textId="77777777" w:rsidR="009459BC" w:rsidRPr="00A30328" w:rsidRDefault="009459BC" w:rsidP="00A7178B">
            <w:pPr>
              <w:jc w:val="center"/>
              <w:rPr>
                <w:rFonts w:eastAsia="Times New Roman" w:cs="Times New Roman"/>
                <w:b/>
                <w:color w:val="000000"/>
                <w:sz w:val="28"/>
                <w:szCs w:val="28"/>
              </w:rPr>
            </w:pPr>
          </w:p>
          <w:p w14:paraId="262497E4" w14:textId="77777777" w:rsidR="009459BC" w:rsidRPr="00A30328" w:rsidRDefault="009459BC" w:rsidP="00A7178B">
            <w:pPr>
              <w:jc w:val="center"/>
              <w:rPr>
                <w:rFonts w:eastAsia="Times New Roman" w:cs="Times New Roman"/>
                <w:b/>
                <w:color w:val="000000"/>
                <w:sz w:val="28"/>
                <w:szCs w:val="28"/>
              </w:rPr>
            </w:pPr>
          </w:p>
          <w:p w14:paraId="64E3C9F0" w14:textId="77777777" w:rsidR="009459BC" w:rsidRPr="00A30328" w:rsidRDefault="009459BC" w:rsidP="00A7178B">
            <w:pPr>
              <w:jc w:val="center"/>
              <w:rPr>
                <w:rFonts w:eastAsia="Times New Roman" w:cs="Times New Roman"/>
                <w:b/>
                <w:color w:val="000000"/>
                <w:sz w:val="28"/>
                <w:szCs w:val="28"/>
              </w:rPr>
            </w:pPr>
          </w:p>
          <w:p w14:paraId="11C6E5CD" w14:textId="77777777" w:rsidR="009459BC" w:rsidRPr="00A30328" w:rsidRDefault="009459BC" w:rsidP="00A7178B">
            <w:pPr>
              <w:jc w:val="center"/>
              <w:rPr>
                <w:rFonts w:eastAsia="Times New Roman" w:cs="Times New Roman"/>
                <w:b/>
                <w:color w:val="000000"/>
                <w:sz w:val="28"/>
                <w:szCs w:val="28"/>
              </w:rPr>
            </w:pPr>
          </w:p>
          <w:p w14:paraId="166AB0F5" w14:textId="77777777" w:rsidR="009459BC" w:rsidRPr="00A30328" w:rsidRDefault="009459BC" w:rsidP="00A7178B">
            <w:pPr>
              <w:jc w:val="center"/>
              <w:rPr>
                <w:rFonts w:eastAsia="Times New Roman" w:cs="Times New Roman"/>
                <w:b/>
                <w:color w:val="000000"/>
                <w:sz w:val="28"/>
                <w:szCs w:val="28"/>
              </w:rPr>
            </w:pPr>
          </w:p>
          <w:p w14:paraId="1613656C" w14:textId="77777777" w:rsidR="009459BC" w:rsidRPr="00A30328" w:rsidRDefault="009459BC" w:rsidP="00A7178B">
            <w:pPr>
              <w:jc w:val="center"/>
              <w:rPr>
                <w:rFonts w:eastAsia="Times New Roman" w:cs="Times New Roman"/>
                <w:b/>
                <w:color w:val="000000"/>
                <w:sz w:val="28"/>
                <w:szCs w:val="28"/>
              </w:rPr>
            </w:pPr>
          </w:p>
          <w:p w14:paraId="01269F7A" w14:textId="77777777" w:rsidR="009459BC" w:rsidRPr="00A30328" w:rsidRDefault="009459BC" w:rsidP="00A7178B">
            <w:pPr>
              <w:jc w:val="center"/>
              <w:rPr>
                <w:rFonts w:eastAsia="Times New Roman" w:cs="Times New Roman"/>
                <w:b/>
                <w:color w:val="000000"/>
                <w:sz w:val="28"/>
                <w:szCs w:val="28"/>
              </w:rPr>
            </w:pPr>
          </w:p>
          <w:p w14:paraId="41C0CA7C" w14:textId="77777777" w:rsidR="009459BC" w:rsidRPr="00A30328" w:rsidRDefault="009459BC" w:rsidP="00A7178B">
            <w:pPr>
              <w:jc w:val="center"/>
              <w:rPr>
                <w:rFonts w:eastAsia="Times New Roman" w:cs="Times New Roman"/>
                <w:b/>
                <w:color w:val="000000"/>
                <w:sz w:val="28"/>
                <w:szCs w:val="28"/>
              </w:rPr>
            </w:pPr>
          </w:p>
          <w:p w14:paraId="1C24D59C" w14:textId="77777777" w:rsidR="009459BC" w:rsidRPr="00A30328" w:rsidRDefault="009459BC" w:rsidP="00A7178B">
            <w:pPr>
              <w:jc w:val="center"/>
              <w:rPr>
                <w:rFonts w:eastAsia="Times New Roman" w:cs="Times New Roman"/>
                <w:b/>
                <w:color w:val="000000"/>
                <w:sz w:val="28"/>
                <w:szCs w:val="28"/>
              </w:rPr>
            </w:pPr>
          </w:p>
          <w:p w14:paraId="4C238974" w14:textId="77777777" w:rsidR="009459BC" w:rsidRPr="00A30328" w:rsidRDefault="009459BC" w:rsidP="00A7178B">
            <w:pPr>
              <w:jc w:val="center"/>
              <w:rPr>
                <w:rFonts w:eastAsia="Times New Roman" w:cs="Times New Roman"/>
                <w:b/>
                <w:color w:val="000000"/>
                <w:sz w:val="28"/>
                <w:szCs w:val="28"/>
              </w:rPr>
            </w:pPr>
          </w:p>
          <w:p w14:paraId="0A5D016F" w14:textId="77777777" w:rsidR="009459BC" w:rsidRPr="00A30328" w:rsidRDefault="009459BC" w:rsidP="00A7178B">
            <w:pPr>
              <w:jc w:val="center"/>
              <w:rPr>
                <w:rFonts w:eastAsia="Times New Roman" w:cs="Times New Roman"/>
                <w:b/>
                <w:color w:val="000000"/>
                <w:sz w:val="28"/>
                <w:szCs w:val="28"/>
              </w:rPr>
            </w:pPr>
          </w:p>
          <w:p w14:paraId="2D0CAE15" w14:textId="77777777" w:rsidR="009459BC" w:rsidRPr="00A30328" w:rsidRDefault="009459BC" w:rsidP="00A7178B">
            <w:pPr>
              <w:jc w:val="center"/>
              <w:rPr>
                <w:rFonts w:eastAsia="Times New Roman" w:cs="Times New Roman"/>
                <w:b/>
                <w:color w:val="000000"/>
                <w:sz w:val="28"/>
                <w:szCs w:val="28"/>
              </w:rPr>
            </w:pPr>
          </w:p>
          <w:p w14:paraId="5A7F1C4A" w14:textId="77777777" w:rsidR="009459BC" w:rsidRPr="00A30328" w:rsidRDefault="009459BC" w:rsidP="00A7178B">
            <w:pPr>
              <w:jc w:val="center"/>
              <w:rPr>
                <w:rFonts w:eastAsia="Times New Roman" w:cs="Times New Roman"/>
                <w:b/>
                <w:color w:val="000000"/>
                <w:sz w:val="28"/>
                <w:szCs w:val="28"/>
              </w:rPr>
            </w:pPr>
          </w:p>
          <w:p w14:paraId="596D39B8" w14:textId="77777777" w:rsidR="009459BC" w:rsidRPr="00A30328" w:rsidRDefault="009459BC" w:rsidP="00A7178B">
            <w:pPr>
              <w:jc w:val="center"/>
              <w:rPr>
                <w:rFonts w:eastAsia="Times New Roman" w:cs="Times New Roman"/>
                <w:b/>
                <w:color w:val="000000"/>
                <w:sz w:val="28"/>
                <w:szCs w:val="28"/>
              </w:rPr>
            </w:pPr>
          </w:p>
          <w:p w14:paraId="4E4C24D4" w14:textId="77777777" w:rsidR="009459BC" w:rsidRPr="00A30328" w:rsidRDefault="009459BC" w:rsidP="00A7178B">
            <w:pPr>
              <w:jc w:val="center"/>
              <w:rPr>
                <w:rFonts w:eastAsia="Times New Roman" w:cs="Times New Roman"/>
                <w:color w:val="000000"/>
                <w:sz w:val="28"/>
                <w:szCs w:val="28"/>
              </w:rPr>
            </w:pPr>
          </w:p>
          <w:p w14:paraId="5A2DC2D0"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289791B0"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59BCC488"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39CC8D11"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tc>
        <w:tc>
          <w:tcPr>
            <w:tcW w:w="812" w:type="dxa"/>
            <w:tcBorders>
              <w:top w:val="single" w:sz="4" w:space="0" w:color="auto"/>
              <w:left w:val="single" w:sz="4" w:space="0" w:color="auto"/>
              <w:bottom w:val="single" w:sz="4" w:space="0" w:color="auto"/>
              <w:right w:val="single" w:sz="4" w:space="0" w:color="auto"/>
            </w:tcBorders>
          </w:tcPr>
          <w:p w14:paraId="774CA215"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2</w:t>
            </w:r>
          </w:p>
          <w:p w14:paraId="51F308D2" w14:textId="77777777" w:rsidR="009459BC" w:rsidRPr="00A30328" w:rsidRDefault="009459BC" w:rsidP="00A7178B">
            <w:pPr>
              <w:jc w:val="center"/>
              <w:rPr>
                <w:rFonts w:eastAsia="Times New Roman" w:cs="Times New Roman"/>
                <w:color w:val="000000"/>
                <w:sz w:val="28"/>
                <w:szCs w:val="28"/>
              </w:rPr>
            </w:pPr>
          </w:p>
          <w:p w14:paraId="73A6509B" w14:textId="77777777" w:rsidR="009459BC" w:rsidRPr="00A30328" w:rsidRDefault="009459BC" w:rsidP="00A7178B">
            <w:pPr>
              <w:jc w:val="center"/>
              <w:rPr>
                <w:rFonts w:eastAsia="Times New Roman" w:cs="Times New Roman"/>
                <w:color w:val="000000"/>
                <w:sz w:val="28"/>
                <w:szCs w:val="28"/>
              </w:rPr>
            </w:pPr>
          </w:p>
          <w:p w14:paraId="4E6F2EDD" w14:textId="77777777" w:rsidR="009459BC" w:rsidRPr="00A30328" w:rsidRDefault="009459BC" w:rsidP="00A7178B">
            <w:pPr>
              <w:jc w:val="center"/>
              <w:rPr>
                <w:rFonts w:eastAsia="Times New Roman" w:cs="Times New Roman"/>
                <w:color w:val="000000"/>
                <w:sz w:val="28"/>
                <w:szCs w:val="28"/>
              </w:rPr>
            </w:pPr>
          </w:p>
          <w:p w14:paraId="1A65A523" w14:textId="77777777" w:rsidR="009459BC" w:rsidRPr="00A30328" w:rsidRDefault="009459BC" w:rsidP="00A7178B">
            <w:pPr>
              <w:jc w:val="center"/>
              <w:rPr>
                <w:rFonts w:eastAsia="Times New Roman" w:cs="Times New Roman"/>
                <w:color w:val="000000"/>
                <w:sz w:val="28"/>
                <w:szCs w:val="28"/>
              </w:rPr>
            </w:pPr>
          </w:p>
          <w:p w14:paraId="487CE2D1" w14:textId="77777777" w:rsidR="009459BC" w:rsidRPr="00A30328" w:rsidRDefault="009459BC" w:rsidP="00A7178B">
            <w:pPr>
              <w:jc w:val="center"/>
              <w:rPr>
                <w:rFonts w:eastAsia="Times New Roman" w:cs="Times New Roman"/>
                <w:color w:val="000000"/>
                <w:sz w:val="28"/>
                <w:szCs w:val="28"/>
              </w:rPr>
            </w:pPr>
          </w:p>
          <w:p w14:paraId="7A16411E" w14:textId="77777777" w:rsidR="009459BC" w:rsidRPr="00A30328" w:rsidRDefault="009459BC" w:rsidP="00A7178B">
            <w:pPr>
              <w:jc w:val="center"/>
              <w:rPr>
                <w:rFonts w:eastAsia="Times New Roman" w:cs="Times New Roman"/>
                <w:color w:val="000000"/>
                <w:sz w:val="28"/>
                <w:szCs w:val="28"/>
              </w:rPr>
            </w:pPr>
          </w:p>
          <w:p w14:paraId="42CD09E5" w14:textId="77777777" w:rsidR="009459BC" w:rsidRPr="00A30328" w:rsidRDefault="009459BC" w:rsidP="00A7178B">
            <w:pPr>
              <w:jc w:val="center"/>
              <w:rPr>
                <w:rFonts w:eastAsia="Times New Roman" w:cs="Times New Roman"/>
                <w:color w:val="000000"/>
                <w:sz w:val="28"/>
                <w:szCs w:val="28"/>
              </w:rPr>
            </w:pPr>
          </w:p>
          <w:p w14:paraId="4F01628B" w14:textId="77777777" w:rsidR="009459BC" w:rsidRPr="00A30328" w:rsidRDefault="009459BC" w:rsidP="00A7178B">
            <w:pPr>
              <w:jc w:val="center"/>
              <w:rPr>
                <w:rFonts w:eastAsia="Times New Roman" w:cs="Times New Roman"/>
                <w:color w:val="000000"/>
                <w:sz w:val="28"/>
                <w:szCs w:val="28"/>
              </w:rPr>
            </w:pPr>
          </w:p>
          <w:p w14:paraId="032E4BDC" w14:textId="77777777" w:rsidR="009459BC" w:rsidRPr="00A30328" w:rsidRDefault="009459BC" w:rsidP="00A7178B">
            <w:pPr>
              <w:jc w:val="center"/>
              <w:rPr>
                <w:rFonts w:eastAsia="Times New Roman" w:cs="Times New Roman"/>
                <w:color w:val="000000"/>
                <w:sz w:val="28"/>
                <w:szCs w:val="28"/>
              </w:rPr>
            </w:pPr>
          </w:p>
          <w:p w14:paraId="2220F6D6" w14:textId="77777777" w:rsidR="009459BC" w:rsidRPr="00A30328" w:rsidRDefault="009459BC" w:rsidP="00A7178B">
            <w:pPr>
              <w:jc w:val="center"/>
              <w:rPr>
                <w:rFonts w:eastAsia="Times New Roman" w:cs="Times New Roman"/>
                <w:color w:val="000000"/>
                <w:sz w:val="28"/>
                <w:szCs w:val="28"/>
              </w:rPr>
            </w:pPr>
          </w:p>
          <w:p w14:paraId="65AA4742" w14:textId="77777777" w:rsidR="009459BC" w:rsidRPr="00A30328" w:rsidRDefault="009459BC" w:rsidP="00A7178B">
            <w:pPr>
              <w:jc w:val="center"/>
              <w:rPr>
                <w:rFonts w:eastAsia="Times New Roman" w:cs="Times New Roman"/>
                <w:color w:val="000000"/>
                <w:sz w:val="28"/>
                <w:szCs w:val="28"/>
              </w:rPr>
            </w:pPr>
          </w:p>
          <w:p w14:paraId="507CA5D0" w14:textId="77777777" w:rsidR="009459BC" w:rsidRPr="00A30328" w:rsidRDefault="009459BC" w:rsidP="00A7178B">
            <w:pPr>
              <w:jc w:val="center"/>
              <w:rPr>
                <w:rFonts w:eastAsia="Times New Roman" w:cs="Times New Roman"/>
                <w:color w:val="000000"/>
                <w:sz w:val="28"/>
                <w:szCs w:val="28"/>
              </w:rPr>
            </w:pPr>
          </w:p>
          <w:p w14:paraId="58F1F98C" w14:textId="77777777" w:rsidR="009459BC" w:rsidRPr="00A30328" w:rsidRDefault="009459BC" w:rsidP="00A7178B">
            <w:pPr>
              <w:jc w:val="center"/>
              <w:rPr>
                <w:rFonts w:eastAsia="Times New Roman" w:cs="Times New Roman"/>
                <w:color w:val="000000"/>
                <w:sz w:val="28"/>
                <w:szCs w:val="28"/>
              </w:rPr>
            </w:pPr>
          </w:p>
          <w:p w14:paraId="55FF59A8" w14:textId="77777777" w:rsidR="009459BC" w:rsidRPr="00A30328" w:rsidRDefault="009459BC" w:rsidP="00A7178B">
            <w:pPr>
              <w:jc w:val="center"/>
              <w:rPr>
                <w:rFonts w:eastAsia="Times New Roman" w:cs="Times New Roman"/>
                <w:color w:val="000000"/>
                <w:sz w:val="28"/>
                <w:szCs w:val="28"/>
              </w:rPr>
            </w:pPr>
          </w:p>
          <w:p w14:paraId="401F6E27" w14:textId="77777777" w:rsidR="009459BC" w:rsidRPr="00A30328" w:rsidRDefault="009459BC" w:rsidP="00A7178B">
            <w:pPr>
              <w:jc w:val="center"/>
              <w:rPr>
                <w:rFonts w:eastAsia="Times New Roman" w:cs="Times New Roman"/>
                <w:color w:val="000000"/>
                <w:sz w:val="28"/>
                <w:szCs w:val="28"/>
              </w:rPr>
            </w:pPr>
          </w:p>
          <w:p w14:paraId="10D1AC22" w14:textId="77777777" w:rsidR="009459BC" w:rsidRPr="00A30328" w:rsidRDefault="009459BC" w:rsidP="00A7178B">
            <w:pPr>
              <w:jc w:val="center"/>
              <w:rPr>
                <w:rFonts w:eastAsia="Times New Roman" w:cs="Times New Roman"/>
                <w:color w:val="000000"/>
                <w:sz w:val="28"/>
                <w:szCs w:val="28"/>
              </w:rPr>
            </w:pPr>
          </w:p>
          <w:p w14:paraId="56C53F49" w14:textId="77777777" w:rsidR="009459BC" w:rsidRPr="00A30328" w:rsidRDefault="009459BC" w:rsidP="00A7178B">
            <w:pPr>
              <w:jc w:val="center"/>
              <w:rPr>
                <w:rFonts w:eastAsia="Times New Roman" w:cs="Times New Roman"/>
                <w:color w:val="000000"/>
                <w:sz w:val="28"/>
                <w:szCs w:val="28"/>
              </w:rPr>
            </w:pPr>
          </w:p>
          <w:p w14:paraId="6819B06E" w14:textId="77777777" w:rsidR="009459BC" w:rsidRPr="00A30328" w:rsidRDefault="009459BC" w:rsidP="00A7178B">
            <w:pPr>
              <w:jc w:val="center"/>
              <w:rPr>
                <w:rFonts w:eastAsia="Times New Roman" w:cs="Times New Roman"/>
                <w:color w:val="000000"/>
                <w:sz w:val="28"/>
                <w:szCs w:val="28"/>
              </w:rPr>
            </w:pPr>
          </w:p>
          <w:p w14:paraId="3C924ECB" w14:textId="77777777" w:rsidR="009459BC" w:rsidRPr="00A30328" w:rsidRDefault="009459BC" w:rsidP="00A7178B">
            <w:pPr>
              <w:jc w:val="center"/>
              <w:rPr>
                <w:rFonts w:eastAsia="Times New Roman" w:cs="Times New Roman"/>
                <w:color w:val="000000"/>
                <w:sz w:val="28"/>
                <w:szCs w:val="28"/>
              </w:rPr>
            </w:pPr>
          </w:p>
          <w:p w14:paraId="53E58BA0" w14:textId="77777777" w:rsidR="009459BC" w:rsidRPr="00A30328" w:rsidRDefault="009459BC" w:rsidP="00A7178B">
            <w:pPr>
              <w:jc w:val="center"/>
              <w:rPr>
                <w:rFonts w:eastAsia="Times New Roman" w:cs="Times New Roman"/>
                <w:color w:val="000000"/>
                <w:sz w:val="28"/>
                <w:szCs w:val="28"/>
              </w:rPr>
            </w:pPr>
          </w:p>
          <w:p w14:paraId="282A56B6" w14:textId="77777777" w:rsidR="009459BC" w:rsidRPr="00A30328" w:rsidRDefault="009459BC" w:rsidP="00A7178B">
            <w:pPr>
              <w:jc w:val="center"/>
              <w:rPr>
                <w:rFonts w:eastAsia="Times New Roman" w:cs="Times New Roman"/>
                <w:color w:val="000000"/>
                <w:sz w:val="28"/>
                <w:szCs w:val="28"/>
              </w:rPr>
            </w:pPr>
          </w:p>
          <w:p w14:paraId="7B4D58EF" w14:textId="77777777" w:rsidR="009459BC" w:rsidRPr="00A30328" w:rsidRDefault="009459BC" w:rsidP="00A7178B">
            <w:pPr>
              <w:jc w:val="center"/>
              <w:rPr>
                <w:rFonts w:eastAsia="Times New Roman" w:cs="Times New Roman"/>
                <w:color w:val="000000"/>
                <w:sz w:val="28"/>
                <w:szCs w:val="28"/>
              </w:rPr>
            </w:pPr>
          </w:p>
          <w:p w14:paraId="6159BA57"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w:t>
            </w:r>
          </w:p>
        </w:tc>
      </w:tr>
      <w:tr w:rsidR="009459BC" w:rsidRPr="00A30328" w14:paraId="4E4B26E9"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hideMark/>
          </w:tcPr>
          <w:p w14:paraId="40105BAC"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lastRenderedPageBreak/>
              <w:t>3</w:t>
            </w:r>
          </w:p>
        </w:tc>
        <w:tc>
          <w:tcPr>
            <w:tcW w:w="5043" w:type="dxa"/>
            <w:tcBorders>
              <w:top w:val="single" w:sz="4" w:space="0" w:color="auto"/>
              <w:left w:val="single" w:sz="4" w:space="0" w:color="auto"/>
              <w:bottom w:val="single" w:sz="4" w:space="0" w:color="auto"/>
              <w:right w:val="single" w:sz="4" w:space="0" w:color="auto"/>
            </w:tcBorders>
            <w:hideMark/>
          </w:tcPr>
          <w:p w14:paraId="4E99A2E2" w14:textId="77777777" w:rsidR="009459BC" w:rsidRPr="00A30328" w:rsidRDefault="009459BC" w:rsidP="00A7178B">
            <w:pPr>
              <w:rPr>
                <w:rFonts w:eastAsia="Times New Roman" w:cs="Times New Roman"/>
                <w:b/>
                <w:color w:val="000000"/>
                <w:sz w:val="28"/>
                <w:szCs w:val="28"/>
              </w:rPr>
            </w:pPr>
            <w:r w:rsidRPr="00A30328">
              <w:rPr>
                <w:rFonts w:eastAsia="Times New Roman" w:cs="Times New Roman"/>
                <w:b/>
                <w:color w:val="000000"/>
                <w:sz w:val="28"/>
                <w:szCs w:val="28"/>
              </w:rPr>
              <w:t>Bài 3: Giao tiếp arduino với một số linh kiện, module nâng cao</w:t>
            </w:r>
          </w:p>
          <w:p w14:paraId="770AAA4A"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 Giao tiếp với module relay</w:t>
            </w:r>
          </w:p>
          <w:p w14:paraId="6F33D230"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 xml:space="preserve">2. Giao tiếp cảm biến nhiệt </w:t>
            </w:r>
          </w:p>
          <w:p w14:paraId="32137EA3"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3. Giao tiếp cảm biến độ ẩm</w:t>
            </w:r>
          </w:p>
          <w:p w14:paraId="30EE0F27"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4. Giao tiếp điều khiển động cơ bằng PWM</w:t>
            </w:r>
          </w:p>
          <w:p w14:paraId="37C82023"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5. Giao tiếp module điều khiển động cơ bước</w:t>
            </w:r>
          </w:p>
          <w:p w14:paraId="1385B7CF"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6. Giao tiếp module đo cường độ ánh sáng</w:t>
            </w:r>
          </w:p>
          <w:p w14:paraId="0BE9328E"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7. Giao tiếp với module bluetooth</w:t>
            </w:r>
          </w:p>
          <w:p w14:paraId="0C452776"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8. Giao tiếp mạch cầu H</w:t>
            </w:r>
          </w:p>
          <w:p w14:paraId="5407A458"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9. Giao tiếp IC thời gian thực</w:t>
            </w:r>
          </w:p>
          <w:p w14:paraId="4438B2F0"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10. Giao tiếp module sim</w:t>
            </w:r>
          </w:p>
          <w:p w14:paraId="4E357B67"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 Bài tập thực hành</w:t>
            </w:r>
          </w:p>
          <w:p w14:paraId="74CBEC91"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11.1. Giao Tiếp ADC với cảm biến nhiệt độ LM35</w:t>
            </w:r>
          </w:p>
          <w:p w14:paraId="4E3F61D3"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11.2. Giao tiếp điều khiển thiết bị qua bluetooth</w:t>
            </w:r>
          </w:p>
          <w:p w14:paraId="7098ABE6"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11.3. Giao tiếp cảm biến ánh sáng BH1750</w:t>
            </w:r>
          </w:p>
          <w:p w14:paraId="2C078500"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11.4. Điều khiển động cơ bước</w:t>
            </w:r>
          </w:p>
          <w:p w14:paraId="378620F3"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11.5. Giao tiếp IC thời gian thực</w:t>
            </w:r>
          </w:p>
          <w:p w14:paraId="2FAADCDA"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11.6. Điều khiển tốc độ đông cơ dùng PWM</w:t>
            </w:r>
          </w:p>
          <w:p w14:paraId="48E7511D"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Kiểm tra</w:t>
            </w:r>
          </w:p>
        </w:tc>
        <w:tc>
          <w:tcPr>
            <w:tcW w:w="782" w:type="dxa"/>
            <w:tcBorders>
              <w:top w:val="single" w:sz="4" w:space="0" w:color="auto"/>
              <w:left w:val="single" w:sz="4" w:space="0" w:color="auto"/>
              <w:bottom w:val="single" w:sz="4" w:space="0" w:color="auto"/>
              <w:right w:val="single" w:sz="4" w:space="0" w:color="auto"/>
            </w:tcBorders>
            <w:hideMark/>
          </w:tcPr>
          <w:p w14:paraId="6D1FAF08"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41</w:t>
            </w:r>
          </w:p>
        </w:tc>
        <w:tc>
          <w:tcPr>
            <w:tcW w:w="918" w:type="dxa"/>
            <w:tcBorders>
              <w:top w:val="single" w:sz="4" w:space="0" w:color="auto"/>
              <w:left w:val="single" w:sz="4" w:space="0" w:color="auto"/>
              <w:bottom w:val="single" w:sz="4" w:space="0" w:color="auto"/>
              <w:right w:val="single" w:sz="4" w:space="0" w:color="auto"/>
            </w:tcBorders>
          </w:tcPr>
          <w:p w14:paraId="738ABC84"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15</w:t>
            </w:r>
          </w:p>
          <w:p w14:paraId="2C6F0279" w14:textId="77777777" w:rsidR="009459BC" w:rsidRPr="00A30328" w:rsidRDefault="009459BC" w:rsidP="00A7178B">
            <w:pPr>
              <w:jc w:val="center"/>
              <w:rPr>
                <w:rFonts w:eastAsia="Times New Roman" w:cs="Times New Roman"/>
                <w:b/>
                <w:color w:val="000000"/>
                <w:sz w:val="28"/>
                <w:szCs w:val="28"/>
              </w:rPr>
            </w:pPr>
          </w:p>
          <w:p w14:paraId="39BEB2CD"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63DE29F4"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2,0</w:t>
            </w:r>
          </w:p>
          <w:p w14:paraId="5CFC5A6B"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2,0</w:t>
            </w:r>
          </w:p>
          <w:p w14:paraId="5825A079"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2,0</w:t>
            </w:r>
          </w:p>
          <w:p w14:paraId="368A277C"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6D199E9B" w14:textId="77777777" w:rsidR="009459BC" w:rsidRPr="00A30328" w:rsidRDefault="009459BC" w:rsidP="00A7178B">
            <w:pPr>
              <w:jc w:val="center"/>
              <w:rPr>
                <w:rFonts w:eastAsia="Times New Roman" w:cs="Times New Roman"/>
                <w:color w:val="000000"/>
                <w:sz w:val="28"/>
                <w:szCs w:val="28"/>
              </w:rPr>
            </w:pPr>
          </w:p>
          <w:p w14:paraId="0AE682FE"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483C064A" w14:textId="77777777" w:rsidR="009459BC" w:rsidRPr="00A30328" w:rsidRDefault="009459BC" w:rsidP="00A7178B">
            <w:pPr>
              <w:jc w:val="center"/>
              <w:rPr>
                <w:rFonts w:eastAsia="Times New Roman" w:cs="Times New Roman"/>
                <w:color w:val="000000"/>
                <w:sz w:val="28"/>
                <w:szCs w:val="28"/>
              </w:rPr>
            </w:pPr>
          </w:p>
          <w:p w14:paraId="41CA31AE"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04E0B02A"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3AD2E777"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4806A083"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1,0</w:t>
            </w:r>
          </w:p>
          <w:p w14:paraId="4148AB17"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2,0</w:t>
            </w:r>
          </w:p>
          <w:p w14:paraId="1BD8619B" w14:textId="77777777" w:rsidR="009459BC" w:rsidRPr="00A30328" w:rsidRDefault="009459BC" w:rsidP="00A7178B">
            <w:pPr>
              <w:jc w:val="center"/>
              <w:rPr>
                <w:rFonts w:eastAsia="Times New Roman" w:cs="Times New Roman"/>
                <w:color w:val="000000"/>
                <w:sz w:val="28"/>
                <w:szCs w:val="28"/>
              </w:rPr>
            </w:pPr>
          </w:p>
          <w:p w14:paraId="57253F63" w14:textId="77777777" w:rsidR="009459BC" w:rsidRPr="00A30328" w:rsidRDefault="009459BC" w:rsidP="00A7178B">
            <w:pPr>
              <w:jc w:val="center"/>
              <w:rPr>
                <w:rFonts w:eastAsia="Times New Roman" w:cs="Times New Roman"/>
                <w:color w:val="000000"/>
                <w:sz w:val="28"/>
                <w:szCs w:val="28"/>
              </w:rPr>
            </w:pPr>
          </w:p>
          <w:p w14:paraId="4AFDAF20" w14:textId="77777777" w:rsidR="009459BC" w:rsidRPr="00A30328" w:rsidRDefault="009459BC" w:rsidP="00A7178B">
            <w:pPr>
              <w:jc w:val="center"/>
              <w:rPr>
                <w:rFonts w:eastAsia="Times New Roman" w:cs="Times New Roman"/>
                <w:color w:val="000000"/>
                <w:sz w:val="28"/>
                <w:szCs w:val="28"/>
              </w:rPr>
            </w:pPr>
          </w:p>
          <w:p w14:paraId="013449A0" w14:textId="77777777" w:rsidR="009459BC" w:rsidRPr="00A30328" w:rsidRDefault="009459BC" w:rsidP="00A7178B">
            <w:pPr>
              <w:jc w:val="center"/>
              <w:rPr>
                <w:rFonts w:eastAsia="Times New Roman" w:cs="Times New Roman"/>
                <w:color w:val="000000"/>
                <w:sz w:val="28"/>
                <w:szCs w:val="28"/>
              </w:rPr>
            </w:pPr>
          </w:p>
          <w:p w14:paraId="4DF94149" w14:textId="77777777" w:rsidR="009459BC" w:rsidRPr="00A30328" w:rsidRDefault="009459BC" w:rsidP="00A7178B">
            <w:pPr>
              <w:jc w:val="center"/>
              <w:rPr>
                <w:rFonts w:eastAsia="Times New Roman" w:cs="Times New Roman"/>
                <w:color w:val="000000"/>
                <w:sz w:val="28"/>
                <w:szCs w:val="28"/>
              </w:rPr>
            </w:pPr>
          </w:p>
          <w:p w14:paraId="6E4A7645" w14:textId="77777777" w:rsidR="009459BC" w:rsidRPr="00A30328" w:rsidRDefault="009459BC" w:rsidP="00A7178B">
            <w:pPr>
              <w:jc w:val="center"/>
              <w:rPr>
                <w:rFonts w:eastAsia="Times New Roman" w:cs="Times New Roman"/>
                <w:color w:val="000000"/>
                <w:sz w:val="28"/>
                <w:szCs w:val="28"/>
              </w:rPr>
            </w:pPr>
          </w:p>
          <w:p w14:paraId="39A817D3" w14:textId="77777777" w:rsidR="009459BC" w:rsidRPr="00A30328" w:rsidRDefault="009459BC" w:rsidP="00A7178B">
            <w:pPr>
              <w:jc w:val="center"/>
              <w:rPr>
                <w:rFonts w:eastAsia="Times New Roman" w:cs="Times New Roman"/>
                <w:color w:val="000000"/>
                <w:sz w:val="28"/>
                <w:szCs w:val="28"/>
              </w:rPr>
            </w:pPr>
          </w:p>
          <w:p w14:paraId="00A6BCB8" w14:textId="77777777" w:rsidR="009459BC" w:rsidRPr="00A30328" w:rsidRDefault="009459BC" w:rsidP="00A7178B">
            <w:pPr>
              <w:jc w:val="center"/>
              <w:rPr>
                <w:rFonts w:eastAsia="Times New Roman" w:cs="Times New Roman"/>
                <w:b/>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17A281C3"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24</w:t>
            </w:r>
          </w:p>
          <w:p w14:paraId="5058E20B" w14:textId="77777777" w:rsidR="009459BC" w:rsidRPr="00A30328" w:rsidRDefault="009459BC" w:rsidP="00A7178B">
            <w:pPr>
              <w:rPr>
                <w:rFonts w:eastAsia="Times New Roman" w:cs="Times New Roman"/>
                <w:color w:val="000000"/>
                <w:sz w:val="28"/>
                <w:szCs w:val="28"/>
              </w:rPr>
            </w:pPr>
          </w:p>
          <w:p w14:paraId="7CE49AEB" w14:textId="77777777" w:rsidR="009459BC" w:rsidRPr="00A30328" w:rsidRDefault="009459BC" w:rsidP="00A7178B">
            <w:pPr>
              <w:rPr>
                <w:rFonts w:eastAsia="Times New Roman" w:cs="Times New Roman"/>
                <w:color w:val="000000"/>
                <w:sz w:val="28"/>
                <w:szCs w:val="28"/>
              </w:rPr>
            </w:pPr>
          </w:p>
          <w:p w14:paraId="69182680" w14:textId="77777777" w:rsidR="009459BC" w:rsidRPr="00A30328" w:rsidRDefault="009459BC" w:rsidP="00A7178B">
            <w:pPr>
              <w:rPr>
                <w:rFonts w:eastAsia="Times New Roman" w:cs="Times New Roman"/>
                <w:color w:val="000000"/>
                <w:sz w:val="28"/>
                <w:szCs w:val="28"/>
              </w:rPr>
            </w:pPr>
          </w:p>
          <w:p w14:paraId="5E89E386" w14:textId="77777777" w:rsidR="009459BC" w:rsidRPr="00A30328" w:rsidRDefault="009459BC" w:rsidP="00A7178B">
            <w:pPr>
              <w:rPr>
                <w:rFonts w:eastAsia="Times New Roman" w:cs="Times New Roman"/>
                <w:color w:val="000000"/>
                <w:sz w:val="28"/>
                <w:szCs w:val="28"/>
              </w:rPr>
            </w:pPr>
          </w:p>
          <w:p w14:paraId="6AEA8283" w14:textId="77777777" w:rsidR="009459BC" w:rsidRPr="00A30328" w:rsidRDefault="009459BC" w:rsidP="00A7178B">
            <w:pPr>
              <w:rPr>
                <w:rFonts w:eastAsia="Times New Roman" w:cs="Times New Roman"/>
                <w:color w:val="000000"/>
                <w:sz w:val="28"/>
                <w:szCs w:val="28"/>
              </w:rPr>
            </w:pPr>
          </w:p>
          <w:p w14:paraId="419DDEF0" w14:textId="77777777" w:rsidR="009459BC" w:rsidRPr="00A30328" w:rsidRDefault="009459BC" w:rsidP="00A7178B">
            <w:pPr>
              <w:jc w:val="center"/>
              <w:rPr>
                <w:rFonts w:eastAsia="Times New Roman" w:cs="Times New Roman"/>
                <w:color w:val="000000"/>
                <w:sz w:val="28"/>
                <w:szCs w:val="28"/>
              </w:rPr>
            </w:pPr>
          </w:p>
          <w:p w14:paraId="607E870F" w14:textId="77777777" w:rsidR="009459BC" w:rsidRPr="00A30328" w:rsidRDefault="009459BC" w:rsidP="00A7178B">
            <w:pPr>
              <w:jc w:val="center"/>
              <w:rPr>
                <w:rFonts w:eastAsia="Times New Roman" w:cs="Times New Roman"/>
                <w:color w:val="000000"/>
                <w:sz w:val="28"/>
                <w:szCs w:val="28"/>
              </w:rPr>
            </w:pPr>
          </w:p>
          <w:p w14:paraId="71103D89" w14:textId="77777777" w:rsidR="009459BC" w:rsidRPr="00A30328" w:rsidRDefault="009459BC" w:rsidP="00A7178B">
            <w:pPr>
              <w:jc w:val="center"/>
              <w:rPr>
                <w:rFonts w:eastAsia="Times New Roman" w:cs="Times New Roman"/>
                <w:color w:val="000000"/>
                <w:sz w:val="28"/>
                <w:szCs w:val="28"/>
              </w:rPr>
            </w:pPr>
          </w:p>
          <w:p w14:paraId="1715B0FA" w14:textId="77777777" w:rsidR="009459BC" w:rsidRPr="00A30328" w:rsidRDefault="009459BC" w:rsidP="00A7178B">
            <w:pPr>
              <w:jc w:val="center"/>
              <w:rPr>
                <w:rFonts w:eastAsia="Times New Roman" w:cs="Times New Roman"/>
                <w:color w:val="000000"/>
                <w:sz w:val="28"/>
                <w:szCs w:val="28"/>
              </w:rPr>
            </w:pPr>
          </w:p>
          <w:p w14:paraId="36331234" w14:textId="77777777" w:rsidR="009459BC" w:rsidRPr="00A30328" w:rsidRDefault="009459BC" w:rsidP="00A7178B">
            <w:pPr>
              <w:jc w:val="center"/>
              <w:rPr>
                <w:rFonts w:eastAsia="Times New Roman" w:cs="Times New Roman"/>
                <w:color w:val="000000"/>
                <w:sz w:val="28"/>
                <w:szCs w:val="28"/>
              </w:rPr>
            </w:pPr>
          </w:p>
          <w:p w14:paraId="604E353F" w14:textId="77777777" w:rsidR="009459BC" w:rsidRPr="00A30328" w:rsidRDefault="009459BC" w:rsidP="00A7178B">
            <w:pPr>
              <w:jc w:val="center"/>
              <w:rPr>
                <w:rFonts w:eastAsia="Times New Roman" w:cs="Times New Roman"/>
                <w:color w:val="000000"/>
                <w:sz w:val="28"/>
                <w:szCs w:val="28"/>
              </w:rPr>
            </w:pPr>
          </w:p>
          <w:p w14:paraId="335DA25B" w14:textId="77777777" w:rsidR="009459BC" w:rsidRPr="00A30328" w:rsidRDefault="009459BC" w:rsidP="00A7178B">
            <w:pPr>
              <w:jc w:val="center"/>
              <w:rPr>
                <w:rFonts w:eastAsia="Times New Roman" w:cs="Times New Roman"/>
                <w:color w:val="000000"/>
                <w:sz w:val="28"/>
                <w:szCs w:val="28"/>
              </w:rPr>
            </w:pPr>
          </w:p>
          <w:p w14:paraId="2A2A4930" w14:textId="77777777" w:rsidR="009459BC" w:rsidRPr="00A30328" w:rsidRDefault="009459BC" w:rsidP="00A7178B">
            <w:pPr>
              <w:jc w:val="center"/>
              <w:rPr>
                <w:rFonts w:eastAsia="Times New Roman" w:cs="Times New Roman"/>
                <w:color w:val="000000"/>
                <w:sz w:val="28"/>
                <w:szCs w:val="28"/>
              </w:rPr>
            </w:pPr>
          </w:p>
          <w:p w14:paraId="33467EE5" w14:textId="77777777" w:rsidR="009459BC" w:rsidRPr="00A30328" w:rsidRDefault="009459BC" w:rsidP="00A7178B">
            <w:pPr>
              <w:jc w:val="center"/>
              <w:rPr>
                <w:rFonts w:eastAsia="Times New Roman" w:cs="Times New Roman"/>
                <w:color w:val="000000"/>
                <w:sz w:val="28"/>
                <w:szCs w:val="28"/>
              </w:rPr>
            </w:pPr>
          </w:p>
          <w:p w14:paraId="327EE378" w14:textId="77777777" w:rsidR="009459BC" w:rsidRPr="00A30328" w:rsidRDefault="009459BC" w:rsidP="00A7178B">
            <w:pPr>
              <w:jc w:val="center"/>
              <w:rPr>
                <w:rFonts w:eastAsia="Times New Roman" w:cs="Times New Roman"/>
                <w:color w:val="000000"/>
                <w:sz w:val="28"/>
                <w:szCs w:val="28"/>
              </w:rPr>
            </w:pPr>
          </w:p>
          <w:p w14:paraId="48E948FC"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38A1D5F2" w14:textId="77777777" w:rsidR="009459BC" w:rsidRPr="00A30328" w:rsidRDefault="009459BC" w:rsidP="00A7178B">
            <w:pPr>
              <w:jc w:val="center"/>
              <w:rPr>
                <w:rFonts w:eastAsia="Times New Roman" w:cs="Times New Roman"/>
                <w:color w:val="000000"/>
                <w:sz w:val="28"/>
                <w:szCs w:val="28"/>
              </w:rPr>
            </w:pPr>
          </w:p>
          <w:p w14:paraId="33997C0F"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22390871" w14:textId="77777777" w:rsidR="009459BC" w:rsidRPr="00A30328" w:rsidRDefault="009459BC" w:rsidP="00A7178B">
            <w:pPr>
              <w:jc w:val="center"/>
              <w:rPr>
                <w:rFonts w:eastAsia="Times New Roman" w:cs="Times New Roman"/>
                <w:color w:val="000000"/>
                <w:sz w:val="28"/>
                <w:szCs w:val="28"/>
              </w:rPr>
            </w:pPr>
          </w:p>
          <w:p w14:paraId="0105AB59"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518B3612" w14:textId="77777777" w:rsidR="009459BC" w:rsidRPr="00A30328" w:rsidRDefault="009459BC" w:rsidP="00A7178B">
            <w:pPr>
              <w:jc w:val="center"/>
              <w:rPr>
                <w:rFonts w:eastAsia="Times New Roman" w:cs="Times New Roman"/>
                <w:color w:val="000000"/>
                <w:sz w:val="28"/>
                <w:szCs w:val="28"/>
              </w:rPr>
            </w:pPr>
          </w:p>
          <w:p w14:paraId="64A627FB"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5558AC83"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t>4</w:t>
            </w:r>
          </w:p>
          <w:p w14:paraId="45DEFFBF" w14:textId="77777777" w:rsidR="009459BC" w:rsidRPr="00A30328" w:rsidRDefault="009459BC" w:rsidP="00A7178B">
            <w:pPr>
              <w:jc w:val="center"/>
              <w:rPr>
                <w:rFonts w:eastAsia="Times New Roman" w:cs="Times New Roman"/>
                <w:color w:val="000000"/>
                <w:sz w:val="28"/>
                <w:szCs w:val="28"/>
              </w:rPr>
            </w:pPr>
          </w:p>
          <w:p w14:paraId="17061A48" w14:textId="77777777" w:rsidR="009459BC" w:rsidRPr="00A30328" w:rsidRDefault="009459BC" w:rsidP="00A7178B">
            <w:pPr>
              <w:jc w:val="center"/>
              <w:rPr>
                <w:rFonts w:eastAsia="Times New Roman" w:cs="Times New Roman"/>
                <w:color w:val="000000"/>
                <w:sz w:val="28"/>
                <w:szCs w:val="28"/>
              </w:rPr>
            </w:pPr>
            <w:r w:rsidRPr="00A30328">
              <w:rPr>
                <w:rFonts w:eastAsia="Times New Roman" w:cs="Times New Roman"/>
                <w:color w:val="000000"/>
                <w:sz w:val="28"/>
                <w:szCs w:val="28"/>
              </w:rPr>
              <w:lastRenderedPageBreak/>
              <w:t>4</w:t>
            </w:r>
          </w:p>
          <w:p w14:paraId="602AF21A" w14:textId="77777777" w:rsidR="009459BC" w:rsidRPr="00A30328" w:rsidRDefault="009459BC" w:rsidP="00A7178B">
            <w:pPr>
              <w:jc w:val="center"/>
              <w:rPr>
                <w:rFonts w:eastAsia="Times New Roman" w:cs="Times New Roman"/>
                <w:color w:val="000000"/>
                <w:sz w:val="28"/>
                <w:szCs w:val="28"/>
              </w:rPr>
            </w:pPr>
          </w:p>
        </w:tc>
        <w:tc>
          <w:tcPr>
            <w:tcW w:w="812" w:type="dxa"/>
            <w:tcBorders>
              <w:top w:val="single" w:sz="4" w:space="0" w:color="auto"/>
              <w:left w:val="single" w:sz="4" w:space="0" w:color="auto"/>
              <w:bottom w:val="single" w:sz="4" w:space="0" w:color="auto"/>
              <w:right w:val="single" w:sz="4" w:space="0" w:color="auto"/>
            </w:tcBorders>
          </w:tcPr>
          <w:p w14:paraId="6A96C741"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lastRenderedPageBreak/>
              <w:t>2</w:t>
            </w:r>
          </w:p>
          <w:p w14:paraId="3566F376" w14:textId="77777777" w:rsidR="009459BC" w:rsidRPr="00A30328" w:rsidRDefault="009459BC" w:rsidP="00A7178B">
            <w:pPr>
              <w:jc w:val="center"/>
              <w:rPr>
                <w:rFonts w:eastAsia="Times New Roman" w:cs="Times New Roman"/>
                <w:b/>
                <w:color w:val="000000"/>
                <w:sz w:val="28"/>
                <w:szCs w:val="28"/>
              </w:rPr>
            </w:pPr>
          </w:p>
          <w:p w14:paraId="4996D075" w14:textId="77777777" w:rsidR="009459BC" w:rsidRPr="00A30328" w:rsidRDefault="009459BC" w:rsidP="00A7178B">
            <w:pPr>
              <w:jc w:val="center"/>
              <w:rPr>
                <w:rFonts w:eastAsia="Times New Roman" w:cs="Times New Roman"/>
                <w:b/>
                <w:color w:val="000000"/>
                <w:sz w:val="28"/>
                <w:szCs w:val="28"/>
              </w:rPr>
            </w:pPr>
          </w:p>
          <w:p w14:paraId="39C7E322" w14:textId="77777777" w:rsidR="009459BC" w:rsidRPr="00A30328" w:rsidRDefault="009459BC" w:rsidP="00A7178B">
            <w:pPr>
              <w:jc w:val="center"/>
              <w:rPr>
                <w:rFonts w:eastAsia="Times New Roman" w:cs="Times New Roman"/>
                <w:b/>
                <w:color w:val="000000"/>
                <w:sz w:val="28"/>
                <w:szCs w:val="28"/>
              </w:rPr>
            </w:pPr>
          </w:p>
          <w:p w14:paraId="446165E5" w14:textId="77777777" w:rsidR="009459BC" w:rsidRPr="00A30328" w:rsidRDefault="009459BC" w:rsidP="00A7178B">
            <w:pPr>
              <w:jc w:val="center"/>
              <w:rPr>
                <w:rFonts w:eastAsia="Times New Roman" w:cs="Times New Roman"/>
                <w:b/>
                <w:color w:val="000000"/>
                <w:sz w:val="28"/>
                <w:szCs w:val="28"/>
              </w:rPr>
            </w:pPr>
          </w:p>
          <w:p w14:paraId="678ED429" w14:textId="77777777" w:rsidR="009459BC" w:rsidRPr="00A30328" w:rsidRDefault="009459BC" w:rsidP="00A7178B">
            <w:pPr>
              <w:jc w:val="center"/>
              <w:rPr>
                <w:rFonts w:eastAsia="Times New Roman" w:cs="Times New Roman"/>
                <w:b/>
                <w:color w:val="000000"/>
                <w:sz w:val="28"/>
                <w:szCs w:val="28"/>
              </w:rPr>
            </w:pPr>
          </w:p>
          <w:p w14:paraId="6D6E1E28" w14:textId="77777777" w:rsidR="009459BC" w:rsidRPr="00A30328" w:rsidRDefault="009459BC" w:rsidP="00A7178B">
            <w:pPr>
              <w:jc w:val="center"/>
              <w:rPr>
                <w:rFonts w:eastAsia="Times New Roman" w:cs="Times New Roman"/>
                <w:b/>
                <w:color w:val="000000"/>
                <w:sz w:val="28"/>
                <w:szCs w:val="28"/>
              </w:rPr>
            </w:pPr>
          </w:p>
          <w:p w14:paraId="3487C8A3" w14:textId="77777777" w:rsidR="009459BC" w:rsidRPr="00A30328" w:rsidRDefault="009459BC" w:rsidP="00A7178B">
            <w:pPr>
              <w:jc w:val="center"/>
              <w:rPr>
                <w:rFonts w:eastAsia="Times New Roman" w:cs="Times New Roman"/>
                <w:b/>
                <w:color w:val="000000"/>
                <w:sz w:val="28"/>
                <w:szCs w:val="28"/>
              </w:rPr>
            </w:pPr>
          </w:p>
          <w:p w14:paraId="5828E277" w14:textId="77777777" w:rsidR="009459BC" w:rsidRPr="00A30328" w:rsidRDefault="009459BC" w:rsidP="00A7178B">
            <w:pPr>
              <w:jc w:val="center"/>
              <w:rPr>
                <w:rFonts w:eastAsia="Times New Roman" w:cs="Times New Roman"/>
                <w:b/>
                <w:color w:val="000000"/>
                <w:sz w:val="28"/>
                <w:szCs w:val="28"/>
              </w:rPr>
            </w:pPr>
          </w:p>
          <w:p w14:paraId="3384D37C" w14:textId="77777777" w:rsidR="009459BC" w:rsidRPr="00A30328" w:rsidRDefault="009459BC" w:rsidP="00A7178B">
            <w:pPr>
              <w:jc w:val="center"/>
              <w:rPr>
                <w:rFonts w:eastAsia="Times New Roman" w:cs="Times New Roman"/>
                <w:b/>
                <w:color w:val="000000"/>
                <w:sz w:val="28"/>
                <w:szCs w:val="28"/>
              </w:rPr>
            </w:pPr>
          </w:p>
          <w:p w14:paraId="09B2173D" w14:textId="77777777" w:rsidR="009459BC" w:rsidRPr="00A30328" w:rsidRDefault="009459BC" w:rsidP="00A7178B">
            <w:pPr>
              <w:jc w:val="center"/>
              <w:rPr>
                <w:rFonts w:eastAsia="Times New Roman" w:cs="Times New Roman"/>
                <w:b/>
                <w:color w:val="000000"/>
                <w:sz w:val="28"/>
                <w:szCs w:val="28"/>
              </w:rPr>
            </w:pPr>
          </w:p>
          <w:p w14:paraId="103234D0" w14:textId="77777777" w:rsidR="009459BC" w:rsidRPr="00A30328" w:rsidRDefault="009459BC" w:rsidP="00A7178B">
            <w:pPr>
              <w:jc w:val="center"/>
              <w:rPr>
                <w:rFonts w:eastAsia="Times New Roman" w:cs="Times New Roman"/>
                <w:b/>
                <w:color w:val="000000"/>
                <w:sz w:val="28"/>
                <w:szCs w:val="28"/>
              </w:rPr>
            </w:pPr>
          </w:p>
          <w:p w14:paraId="7120C522" w14:textId="77777777" w:rsidR="009459BC" w:rsidRPr="00A30328" w:rsidRDefault="009459BC" w:rsidP="00A7178B">
            <w:pPr>
              <w:jc w:val="center"/>
              <w:rPr>
                <w:rFonts w:eastAsia="Times New Roman" w:cs="Times New Roman"/>
                <w:b/>
                <w:color w:val="000000"/>
                <w:sz w:val="28"/>
                <w:szCs w:val="28"/>
              </w:rPr>
            </w:pPr>
          </w:p>
          <w:p w14:paraId="1137A4B0" w14:textId="77777777" w:rsidR="009459BC" w:rsidRPr="00A30328" w:rsidRDefault="009459BC" w:rsidP="00A7178B">
            <w:pPr>
              <w:jc w:val="center"/>
              <w:rPr>
                <w:rFonts w:eastAsia="Times New Roman" w:cs="Times New Roman"/>
                <w:b/>
                <w:color w:val="000000"/>
                <w:sz w:val="28"/>
                <w:szCs w:val="28"/>
              </w:rPr>
            </w:pPr>
          </w:p>
          <w:p w14:paraId="1EB5A6D1" w14:textId="77777777" w:rsidR="009459BC" w:rsidRPr="00A30328" w:rsidRDefault="009459BC" w:rsidP="00A7178B">
            <w:pPr>
              <w:jc w:val="center"/>
              <w:rPr>
                <w:rFonts w:eastAsia="Times New Roman" w:cs="Times New Roman"/>
                <w:b/>
                <w:color w:val="000000"/>
                <w:sz w:val="28"/>
                <w:szCs w:val="28"/>
              </w:rPr>
            </w:pPr>
          </w:p>
          <w:p w14:paraId="39CD6037" w14:textId="77777777" w:rsidR="009459BC" w:rsidRPr="00A30328" w:rsidRDefault="009459BC" w:rsidP="00A7178B">
            <w:pPr>
              <w:jc w:val="center"/>
              <w:rPr>
                <w:rFonts w:eastAsia="Times New Roman" w:cs="Times New Roman"/>
                <w:b/>
                <w:color w:val="000000"/>
                <w:sz w:val="28"/>
                <w:szCs w:val="28"/>
              </w:rPr>
            </w:pPr>
          </w:p>
          <w:p w14:paraId="16F0F1FA" w14:textId="77777777" w:rsidR="009459BC" w:rsidRPr="00A30328" w:rsidRDefault="009459BC" w:rsidP="00A7178B">
            <w:pPr>
              <w:jc w:val="center"/>
              <w:rPr>
                <w:rFonts w:eastAsia="Times New Roman" w:cs="Times New Roman"/>
                <w:b/>
                <w:color w:val="000000"/>
                <w:sz w:val="28"/>
                <w:szCs w:val="28"/>
              </w:rPr>
            </w:pPr>
          </w:p>
          <w:p w14:paraId="347FCF0D" w14:textId="77777777" w:rsidR="009459BC" w:rsidRPr="00A30328" w:rsidRDefault="009459BC" w:rsidP="00A7178B">
            <w:pPr>
              <w:jc w:val="center"/>
              <w:rPr>
                <w:rFonts w:eastAsia="Times New Roman" w:cs="Times New Roman"/>
                <w:b/>
                <w:color w:val="000000"/>
                <w:sz w:val="28"/>
                <w:szCs w:val="28"/>
              </w:rPr>
            </w:pPr>
          </w:p>
          <w:p w14:paraId="2636E749" w14:textId="77777777" w:rsidR="009459BC" w:rsidRPr="00A30328" w:rsidRDefault="009459BC" w:rsidP="00A7178B">
            <w:pPr>
              <w:jc w:val="center"/>
              <w:rPr>
                <w:rFonts w:eastAsia="Times New Roman" w:cs="Times New Roman"/>
                <w:b/>
                <w:color w:val="000000"/>
                <w:sz w:val="28"/>
                <w:szCs w:val="28"/>
              </w:rPr>
            </w:pPr>
          </w:p>
          <w:p w14:paraId="2353B2E3" w14:textId="77777777" w:rsidR="009459BC" w:rsidRPr="00A30328" w:rsidRDefault="009459BC" w:rsidP="00A7178B">
            <w:pPr>
              <w:jc w:val="center"/>
              <w:rPr>
                <w:rFonts w:eastAsia="Times New Roman" w:cs="Times New Roman"/>
                <w:b/>
                <w:color w:val="000000"/>
                <w:sz w:val="28"/>
                <w:szCs w:val="28"/>
              </w:rPr>
            </w:pPr>
          </w:p>
          <w:p w14:paraId="5D02805C" w14:textId="77777777" w:rsidR="009459BC" w:rsidRPr="00A30328" w:rsidRDefault="009459BC" w:rsidP="00A7178B">
            <w:pPr>
              <w:jc w:val="center"/>
              <w:rPr>
                <w:rFonts w:eastAsia="Times New Roman" w:cs="Times New Roman"/>
                <w:b/>
                <w:color w:val="000000"/>
                <w:sz w:val="28"/>
                <w:szCs w:val="28"/>
              </w:rPr>
            </w:pPr>
          </w:p>
          <w:p w14:paraId="440337B7" w14:textId="77777777" w:rsidR="009459BC" w:rsidRPr="00A30328" w:rsidRDefault="009459BC" w:rsidP="00A7178B">
            <w:pPr>
              <w:jc w:val="center"/>
              <w:rPr>
                <w:rFonts w:eastAsia="Times New Roman" w:cs="Times New Roman"/>
                <w:b/>
                <w:color w:val="000000"/>
                <w:sz w:val="28"/>
                <w:szCs w:val="28"/>
              </w:rPr>
            </w:pPr>
          </w:p>
          <w:p w14:paraId="4A7D4FB5" w14:textId="77777777" w:rsidR="009459BC" w:rsidRPr="00A30328" w:rsidRDefault="009459BC" w:rsidP="00A7178B">
            <w:pPr>
              <w:jc w:val="center"/>
              <w:rPr>
                <w:rFonts w:eastAsia="Times New Roman" w:cs="Times New Roman"/>
                <w:b/>
                <w:color w:val="000000"/>
                <w:sz w:val="28"/>
                <w:szCs w:val="28"/>
              </w:rPr>
            </w:pPr>
          </w:p>
          <w:p w14:paraId="44679FA1" w14:textId="77777777" w:rsidR="009459BC" w:rsidRPr="00A30328" w:rsidRDefault="009459BC" w:rsidP="00A7178B">
            <w:pPr>
              <w:jc w:val="center"/>
              <w:rPr>
                <w:rFonts w:eastAsia="Times New Roman" w:cs="Times New Roman"/>
                <w:b/>
                <w:color w:val="000000"/>
                <w:sz w:val="28"/>
                <w:szCs w:val="28"/>
              </w:rPr>
            </w:pPr>
          </w:p>
          <w:p w14:paraId="5663CB43" w14:textId="77777777" w:rsidR="009459BC" w:rsidRPr="00A30328" w:rsidRDefault="009459BC" w:rsidP="00A7178B">
            <w:pPr>
              <w:jc w:val="center"/>
              <w:rPr>
                <w:rFonts w:eastAsia="Times New Roman" w:cs="Times New Roman"/>
                <w:b/>
                <w:color w:val="000000"/>
                <w:sz w:val="28"/>
                <w:szCs w:val="28"/>
              </w:rPr>
            </w:pPr>
          </w:p>
          <w:p w14:paraId="4D79B922" w14:textId="77777777" w:rsidR="009459BC" w:rsidRPr="00A30328" w:rsidRDefault="009459BC" w:rsidP="00A7178B">
            <w:pPr>
              <w:jc w:val="center"/>
              <w:rPr>
                <w:rFonts w:eastAsia="Times New Roman" w:cs="Times New Roman"/>
                <w:b/>
                <w:color w:val="000000"/>
                <w:sz w:val="28"/>
                <w:szCs w:val="28"/>
              </w:rPr>
            </w:pPr>
          </w:p>
          <w:p w14:paraId="51C0277D" w14:textId="77777777" w:rsidR="009459BC" w:rsidRPr="00A30328" w:rsidRDefault="009459BC" w:rsidP="00A7178B">
            <w:pPr>
              <w:jc w:val="center"/>
              <w:rPr>
                <w:rFonts w:eastAsia="Times New Roman" w:cs="Times New Roman"/>
                <w:b/>
                <w:color w:val="000000"/>
                <w:sz w:val="28"/>
                <w:szCs w:val="28"/>
              </w:rPr>
            </w:pPr>
          </w:p>
          <w:p w14:paraId="53B7D3F4" w14:textId="77777777" w:rsidR="009459BC" w:rsidRPr="00A30328" w:rsidRDefault="009459BC" w:rsidP="00A7178B">
            <w:pPr>
              <w:jc w:val="center"/>
              <w:rPr>
                <w:rFonts w:eastAsia="Times New Roman" w:cs="Times New Roman"/>
                <w:bCs/>
                <w:color w:val="000000"/>
                <w:sz w:val="28"/>
                <w:szCs w:val="28"/>
              </w:rPr>
            </w:pPr>
            <w:r w:rsidRPr="00A30328">
              <w:rPr>
                <w:rFonts w:eastAsia="Times New Roman" w:cs="Times New Roman"/>
                <w:bCs/>
                <w:color w:val="000000"/>
                <w:sz w:val="28"/>
                <w:szCs w:val="28"/>
              </w:rPr>
              <w:t>2</w:t>
            </w:r>
          </w:p>
        </w:tc>
      </w:tr>
      <w:tr w:rsidR="009459BC" w:rsidRPr="00A30328" w14:paraId="604F7538"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tcPr>
          <w:p w14:paraId="3420885F" w14:textId="77777777" w:rsidR="009459BC" w:rsidRPr="00A30328" w:rsidRDefault="009459BC" w:rsidP="00A7178B">
            <w:pPr>
              <w:jc w:val="center"/>
              <w:rPr>
                <w:rFonts w:eastAsia="Times New Roman" w:cs="Times New Roman"/>
                <w:color w:val="000000"/>
                <w:sz w:val="28"/>
                <w:szCs w:val="28"/>
              </w:rPr>
            </w:pPr>
          </w:p>
        </w:tc>
        <w:tc>
          <w:tcPr>
            <w:tcW w:w="5043" w:type="dxa"/>
            <w:tcBorders>
              <w:top w:val="single" w:sz="4" w:space="0" w:color="auto"/>
              <w:left w:val="single" w:sz="4" w:space="0" w:color="auto"/>
              <w:bottom w:val="single" w:sz="4" w:space="0" w:color="auto"/>
              <w:right w:val="single" w:sz="4" w:space="0" w:color="auto"/>
            </w:tcBorders>
          </w:tcPr>
          <w:p w14:paraId="5F1C622D" w14:textId="77777777" w:rsidR="009459BC" w:rsidRPr="00A30328" w:rsidRDefault="009459BC" w:rsidP="00A7178B">
            <w:pPr>
              <w:rPr>
                <w:rFonts w:eastAsia="Times New Roman" w:cs="Times New Roman"/>
                <w:b/>
                <w:color w:val="000000"/>
                <w:sz w:val="28"/>
                <w:szCs w:val="28"/>
              </w:rPr>
            </w:pPr>
            <w:r w:rsidRPr="00A30328">
              <w:rPr>
                <w:rFonts w:eastAsia="Times New Roman" w:cs="Times New Roman"/>
                <w:b/>
                <w:color w:val="000000"/>
                <w:sz w:val="28"/>
                <w:szCs w:val="28"/>
              </w:rPr>
              <w:t>Bài 4: Thi công mạch ứng dụng</w:t>
            </w:r>
          </w:p>
          <w:p w14:paraId="5EEF44FE"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1. Thiết kế sơ đồ nguyên lý và mạch in</w:t>
            </w:r>
          </w:p>
          <w:p w14:paraId="1C36ACA7" w14:textId="77777777" w:rsidR="009459BC" w:rsidRPr="00A30328" w:rsidRDefault="009459BC" w:rsidP="00A7178B">
            <w:pPr>
              <w:rPr>
                <w:rFonts w:eastAsia="Times New Roman" w:cs="Times New Roman"/>
                <w:color w:val="000000"/>
                <w:sz w:val="28"/>
                <w:szCs w:val="28"/>
              </w:rPr>
            </w:pPr>
            <w:r w:rsidRPr="00A30328">
              <w:rPr>
                <w:rFonts w:eastAsia="Times New Roman" w:cs="Times New Roman"/>
                <w:color w:val="000000"/>
                <w:sz w:val="28"/>
                <w:szCs w:val="28"/>
              </w:rPr>
              <w:t xml:space="preserve">2. Thi công mạch </w:t>
            </w:r>
          </w:p>
          <w:p w14:paraId="788A371D" w14:textId="77777777" w:rsidR="009459BC" w:rsidRPr="00A30328" w:rsidRDefault="009459BC" w:rsidP="00A7178B">
            <w:pPr>
              <w:rPr>
                <w:rFonts w:eastAsia="Times New Roman" w:cs="Times New Roman"/>
                <w:b/>
                <w:color w:val="000000"/>
                <w:sz w:val="28"/>
                <w:szCs w:val="28"/>
              </w:rPr>
            </w:pPr>
            <w:r w:rsidRPr="00A30328">
              <w:rPr>
                <w:rFonts w:eastAsia="Times New Roman" w:cs="Times New Roman"/>
                <w:color w:val="000000"/>
                <w:sz w:val="28"/>
                <w:szCs w:val="28"/>
              </w:rPr>
              <w:t>3. Lập trình cho mạch</w:t>
            </w:r>
          </w:p>
        </w:tc>
        <w:tc>
          <w:tcPr>
            <w:tcW w:w="782" w:type="dxa"/>
            <w:tcBorders>
              <w:top w:val="single" w:sz="4" w:space="0" w:color="auto"/>
              <w:left w:val="single" w:sz="4" w:space="0" w:color="auto"/>
              <w:bottom w:val="single" w:sz="4" w:space="0" w:color="auto"/>
              <w:right w:val="single" w:sz="4" w:space="0" w:color="auto"/>
            </w:tcBorders>
          </w:tcPr>
          <w:p w14:paraId="6971596E"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12</w:t>
            </w:r>
          </w:p>
        </w:tc>
        <w:tc>
          <w:tcPr>
            <w:tcW w:w="918" w:type="dxa"/>
            <w:tcBorders>
              <w:top w:val="single" w:sz="4" w:space="0" w:color="auto"/>
              <w:left w:val="single" w:sz="4" w:space="0" w:color="auto"/>
              <w:bottom w:val="single" w:sz="4" w:space="0" w:color="auto"/>
              <w:right w:val="single" w:sz="4" w:space="0" w:color="auto"/>
            </w:tcBorders>
          </w:tcPr>
          <w:p w14:paraId="3C80C194" w14:textId="77777777" w:rsidR="009459BC" w:rsidRPr="00A30328" w:rsidRDefault="009459BC" w:rsidP="00A7178B">
            <w:pPr>
              <w:jc w:val="center"/>
              <w:rPr>
                <w:rFonts w:eastAsia="Times New Roman" w:cs="Times New Roman"/>
                <w:b/>
                <w:color w:val="000000"/>
                <w:sz w:val="28"/>
                <w:szCs w:val="28"/>
              </w:rPr>
            </w:pPr>
          </w:p>
        </w:tc>
        <w:tc>
          <w:tcPr>
            <w:tcW w:w="1107" w:type="dxa"/>
            <w:tcBorders>
              <w:top w:val="single" w:sz="4" w:space="0" w:color="auto"/>
              <w:left w:val="single" w:sz="4" w:space="0" w:color="auto"/>
              <w:bottom w:val="single" w:sz="4" w:space="0" w:color="auto"/>
              <w:right w:val="single" w:sz="4" w:space="0" w:color="auto"/>
            </w:tcBorders>
          </w:tcPr>
          <w:p w14:paraId="328F24D5"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12</w:t>
            </w:r>
          </w:p>
          <w:p w14:paraId="3884BF98" w14:textId="77777777" w:rsidR="009459BC" w:rsidRPr="00A30328" w:rsidRDefault="009459BC" w:rsidP="00A7178B">
            <w:pPr>
              <w:jc w:val="center"/>
              <w:rPr>
                <w:rFonts w:eastAsia="Times New Roman" w:cs="Times New Roman"/>
                <w:bCs/>
                <w:color w:val="000000"/>
                <w:sz w:val="28"/>
                <w:szCs w:val="28"/>
              </w:rPr>
            </w:pPr>
            <w:r w:rsidRPr="00A30328">
              <w:rPr>
                <w:rFonts w:eastAsia="Times New Roman" w:cs="Times New Roman"/>
                <w:bCs/>
                <w:color w:val="000000"/>
                <w:sz w:val="28"/>
                <w:szCs w:val="28"/>
              </w:rPr>
              <w:t>4</w:t>
            </w:r>
          </w:p>
          <w:p w14:paraId="57B6F73E" w14:textId="77777777" w:rsidR="009459BC" w:rsidRPr="00A30328" w:rsidRDefault="009459BC" w:rsidP="00A7178B">
            <w:pPr>
              <w:jc w:val="center"/>
              <w:rPr>
                <w:rFonts w:eastAsia="Times New Roman" w:cs="Times New Roman"/>
                <w:bCs/>
                <w:color w:val="000000"/>
                <w:sz w:val="28"/>
                <w:szCs w:val="28"/>
              </w:rPr>
            </w:pPr>
            <w:r w:rsidRPr="00A30328">
              <w:rPr>
                <w:rFonts w:eastAsia="Times New Roman" w:cs="Times New Roman"/>
                <w:bCs/>
                <w:color w:val="000000"/>
                <w:sz w:val="28"/>
                <w:szCs w:val="28"/>
              </w:rPr>
              <w:t>4</w:t>
            </w:r>
          </w:p>
          <w:p w14:paraId="2137FB3D"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Cs/>
                <w:color w:val="000000"/>
                <w:sz w:val="28"/>
                <w:szCs w:val="28"/>
              </w:rPr>
              <w:t>4</w:t>
            </w:r>
          </w:p>
        </w:tc>
        <w:tc>
          <w:tcPr>
            <w:tcW w:w="812" w:type="dxa"/>
            <w:tcBorders>
              <w:top w:val="single" w:sz="4" w:space="0" w:color="auto"/>
              <w:left w:val="single" w:sz="4" w:space="0" w:color="auto"/>
              <w:bottom w:val="single" w:sz="4" w:space="0" w:color="auto"/>
              <w:right w:val="single" w:sz="4" w:space="0" w:color="auto"/>
            </w:tcBorders>
          </w:tcPr>
          <w:p w14:paraId="7BAE1458" w14:textId="77777777" w:rsidR="009459BC" w:rsidRPr="00A30328" w:rsidRDefault="009459BC" w:rsidP="00A7178B">
            <w:pPr>
              <w:jc w:val="center"/>
              <w:rPr>
                <w:rFonts w:eastAsia="Times New Roman" w:cs="Times New Roman"/>
                <w:b/>
                <w:color w:val="000000"/>
                <w:sz w:val="28"/>
                <w:szCs w:val="28"/>
              </w:rPr>
            </w:pPr>
          </w:p>
        </w:tc>
      </w:tr>
      <w:tr w:rsidR="009459BC" w:rsidRPr="00A30328" w14:paraId="7D3E7E17" w14:textId="77777777" w:rsidTr="00A7178B">
        <w:trPr>
          <w:trHeight w:val="420"/>
        </w:trPr>
        <w:tc>
          <w:tcPr>
            <w:tcW w:w="580" w:type="dxa"/>
            <w:tcBorders>
              <w:top w:val="single" w:sz="4" w:space="0" w:color="auto"/>
              <w:left w:val="single" w:sz="4" w:space="0" w:color="auto"/>
              <w:bottom w:val="single" w:sz="4" w:space="0" w:color="auto"/>
              <w:right w:val="single" w:sz="4" w:space="0" w:color="auto"/>
            </w:tcBorders>
          </w:tcPr>
          <w:p w14:paraId="6350CBEB" w14:textId="77777777" w:rsidR="009459BC" w:rsidRPr="00A30328" w:rsidRDefault="009459BC" w:rsidP="00A7178B">
            <w:pPr>
              <w:jc w:val="center"/>
              <w:rPr>
                <w:rFonts w:eastAsia="Times New Roman" w:cs="Times New Roman"/>
                <w:color w:val="000000"/>
                <w:sz w:val="28"/>
                <w:szCs w:val="28"/>
              </w:rPr>
            </w:pPr>
          </w:p>
        </w:tc>
        <w:tc>
          <w:tcPr>
            <w:tcW w:w="5043" w:type="dxa"/>
            <w:tcBorders>
              <w:top w:val="single" w:sz="4" w:space="0" w:color="auto"/>
              <w:left w:val="single" w:sz="4" w:space="0" w:color="auto"/>
              <w:bottom w:val="single" w:sz="4" w:space="0" w:color="auto"/>
              <w:right w:val="single" w:sz="4" w:space="0" w:color="auto"/>
            </w:tcBorders>
            <w:hideMark/>
          </w:tcPr>
          <w:p w14:paraId="2DABE9C3"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Cộng</w:t>
            </w:r>
          </w:p>
        </w:tc>
        <w:tc>
          <w:tcPr>
            <w:tcW w:w="782" w:type="dxa"/>
            <w:tcBorders>
              <w:top w:val="single" w:sz="4" w:space="0" w:color="auto"/>
              <w:left w:val="single" w:sz="4" w:space="0" w:color="auto"/>
              <w:bottom w:val="single" w:sz="4" w:space="0" w:color="auto"/>
              <w:right w:val="single" w:sz="4" w:space="0" w:color="auto"/>
            </w:tcBorders>
            <w:hideMark/>
          </w:tcPr>
          <w:p w14:paraId="3733AD31"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105</w:t>
            </w:r>
          </w:p>
        </w:tc>
        <w:tc>
          <w:tcPr>
            <w:tcW w:w="918" w:type="dxa"/>
            <w:tcBorders>
              <w:top w:val="single" w:sz="4" w:space="0" w:color="auto"/>
              <w:left w:val="single" w:sz="4" w:space="0" w:color="auto"/>
              <w:bottom w:val="single" w:sz="4" w:space="0" w:color="auto"/>
              <w:right w:val="single" w:sz="4" w:space="0" w:color="auto"/>
            </w:tcBorders>
            <w:hideMark/>
          </w:tcPr>
          <w:p w14:paraId="5487F1FD"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45</w:t>
            </w:r>
          </w:p>
        </w:tc>
        <w:tc>
          <w:tcPr>
            <w:tcW w:w="1107" w:type="dxa"/>
            <w:tcBorders>
              <w:top w:val="single" w:sz="4" w:space="0" w:color="auto"/>
              <w:left w:val="single" w:sz="4" w:space="0" w:color="auto"/>
              <w:bottom w:val="single" w:sz="4" w:space="0" w:color="auto"/>
              <w:right w:val="single" w:sz="4" w:space="0" w:color="auto"/>
            </w:tcBorders>
            <w:hideMark/>
          </w:tcPr>
          <w:p w14:paraId="7E5B51CB"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56</w:t>
            </w:r>
          </w:p>
        </w:tc>
        <w:tc>
          <w:tcPr>
            <w:tcW w:w="812" w:type="dxa"/>
            <w:tcBorders>
              <w:top w:val="single" w:sz="4" w:space="0" w:color="auto"/>
              <w:left w:val="single" w:sz="4" w:space="0" w:color="auto"/>
              <w:bottom w:val="single" w:sz="4" w:space="0" w:color="auto"/>
              <w:right w:val="single" w:sz="4" w:space="0" w:color="auto"/>
            </w:tcBorders>
            <w:hideMark/>
          </w:tcPr>
          <w:p w14:paraId="105DE59D" w14:textId="77777777" w:rsidR="009459BC" w:rsidRPr="00A30328" w:rsidRDefault="009459BC" w:rsidP="00A7178B">
            <w:pPr>
              <w:jc w:val="center"/>
              <w:rPr>
                <w:rFonts w:eastAsia="Times New Roman" w:cs="Times New Roman"/>
                <w:b/>
                <w:color w:val="000000"/>
                <w:sz w:val="28"/>
                <w:szCs w:val="28"/>
              </w:rPr>
            </w:pPr>
            <w:r w:rsidRPr="00A30328">
              <w:rPr>
                <w:rFonts w:eastAsia="Times New Roman" w:cs="Times New Roman"/>
                <w:b/>
                <w:color w:val="000000"/>
                <w:sz w:val="28"/>
                <w:szCs w:val="28"/>
              </w:rPr>
              <w:t>4</w:t>
            </w:r>
          </w:p>
        </w:tc>
      </w:tr>
    </w:tbl>
    <w:p w14:paraId="61783230" w14:textId="77777777" w:rsidR="009459BC" w:rsidRPr="00A30328" w:rsidRDefault="009459BC" w:rsidP="009459BC">
      <w:pPr>
        <w:spacing w:before="120" w:line="240" w:lineRule="auto"/>
        <w:jc w:val="both"/>
        <w:rPr>
          <w:rFonts w:eastAsia="Times New Roman" w:cs="Times New Roman"/>
          <w:color w:val="000000"/>
          <w:sz w:val="28"/>
          <w:szCs w:val="28"/>
        </w:rPr>
      </w:pPr>
      <w:r w:rsidRPr="00A30328">
        <w:rPr>
          <w:rFonts w:eastAsia="Times New Roman" w:cs="Times New Roman"/>
          <w:color w:val="000000"/>
          <w:sz w:val="28"/>
          <w:szCs w:val="28"/>
        </w:rPr>
        <w:t xml:space="preserve">2. Nội dung chi </w:t>
      </w:r>
      <w:proofErr w:type="gramStart"/>
      <w:r w:rsidRPr="00A30328">
        <w:rPr>
          <w:rFonts w:eastAsia="Times New Roman" w:cs="Times New Roman"/>
          <w:color w:val="000000"/>
          <w:sz w:val="28"/>
          <w:szCs w:val="28"/>
        </w:rPr>
        <w:t>tiết :</w:t>
      </w:r>
      <w:proofErr w:type="gramEnd"/>
    </w:p>
    <w:p w14:paraId="5B2A42C3" w14:textId="77777777" w:rsidR="009459BC" w:rsidRPr="00A30328" w:rsidRDefault="009459BC" w:rsidP="009459BC">
      <w:pPr>
        <w:spacing w:before="120" w:line="240" w:lineRule="auto"/>
        <w:jc w:val="both"/>
        <w:rPr>
          <w:rFonts w:eastAsia="Times New Roman" w:cs="Times New Roman"/>
          <w:color w:val="000000"/>
          <w:sz w:val="28"/>
          <w:szCs w:val="28"/>
        </w:rPr>
      </w:pPr>
      <w:r w:rsidRPr="00A30328">
        <w:rPr>
          <w:rFonts w:eastAsia="Times New Roman" w:cs="Times New Roman"/>
          <w:color w:val="000000"/>
          <w:sz w:val="28"/>
          <w:szCs w:val="28"/>
        </w:rPr>
        <w:t>Bài mở đầu:</w:t>
      </w:r>
    </w:p>
    <w:p w14:paraId="7F501F2F" w14:textId="77777777" w:rsidR="009459BC" w:rsidRPr="00A30328" w:rsidRDefault="009459BC" w:rsidP="009459BC">
      <w:pPr>
        <w:rPr>
          <w:rFonts w:eastAsia="Times New Roman" w:cs="Times New Roman"/>
          <w:i/>
          <w:color w:val="000000"/>
          <w:sz w:val="28"/>
          <w:szCs w:val="28"/>
        </w:rPr>
      </w:pPr>
      <w:r w:rsidRPr="00A30328">
        <w:rPr>
          <w:rFonts w:eastAsia="Times New Roman" w:cs="Times New Roman"/>
          <w:b/>
          <w:color w:val="000000"/>
          <w:sz w:val="28"/>
          <w:szCs w:val="28"/>
        </w:rPr>
        <w:t>Bài 1:</w:t>
      </w:r>
      <w:r w:rsidRPr="00A30328">
        <w:rPr>
          <w:rFonts w:eastAsia="Times New Roman" w:cs="Times New Roman"/>
          <w:b/>
          <w:color w:val="000000"/>
          <w:sz w:val="28"/>
          <w:szCs w:val="28"/>
        </w:rPr>
        <w:tab/>
        <w:t>Tổng Quan</w:t>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i/>
          <w:color w:val="000000"/>
          <w:sz w:val="28"/>
          <w:szCs w:val="28"/>
        </w:rPr>
        <w:t>Thời gian: 9 giờ</w:t>
      </w:r>
    </w:p>
    <w:p w14:paraId="3FC940F1" w14:textId="77777777" w:rsidR="009459BC" w:rsidRPr="00A30328" w:rsidRDefault="009459BC" w:rsidP="009459BC">
      <w:pPr>
        <w:jc w:val="right"/>
        <w:rPr>
          <w:rFonts w:eastAsia="Times New Roman" w:cs="Times New Roman"/>
          <w:i/>
          <w:color w:val="000000"/>
          <w:spacing w:val="6"/>
          <w:sz w:val="28"/>
          <w:szCs w:val="28"/>
          <w:lang w:val="pt-BR"/>
        </w:rPr>
      </w:pPr>
      <w:r w:rsidRPr="00A30328">
        <w:rPr>
          <w:rFonts w:eastAsia="Times New Roman" w:cs="Times New Roman"/>
          <w:i/>
          <w:color w:val="000000"/>
          <w:spacing w:val="6"/>
          <w:sz w:val="28"/>
          <w:szCs w:val="28"/>
          <w:lang w:val="pt-BR"/>
        </w:rPr>
        <w:t>(LT: 5 giờ; TH: 4 giờ; KT: 0 giờ)</w:t>
      </w:r>
    </w:p>
    <w:p w14:paraId="26CD2290" w14:textId="77777777" w:rsidR="009459BC" w:rsidRPr="00A30328" w:rsidRDefault="009459BC" w:rsidP="009459BC">
      <w:pPr>
        <w:jc w:val="both"/>
        <w:rPr>
          <w:rFonts w:eastAsia="Times New Roman" w:cs="Times New Roman"/>
          <w:color w:val="000000"/>
          <w:sz w:val="28"/>
          <w:szCs w:val="28"/>
          <w:lang w:val="pt-BR"/>
        </w:rPr>
      </w:pPr>
      <w:r w:rsidRPr="00A30328">
        <w:rPr>
          <w:rFonts w:eastAsia="Times New Roman" w:cs="Times New Roman"/>
          <w:color w:val="000000"/>
          <w:sz w:val="28"/>
          <w:szCs w:val="28"/>
          <w:lang w:val="pt-BR"/>
        </w:rPr>
        <w:t>1. Mục tiêu:</w:t>
      </w:r>
    </w:p>
    <w:p w14:paraId="26B3ACF4" w14:textId="77777777" w:rsidR="009459BC" w:rsidRPr="00A30328" w:rsidRDefault="009459BC" w:rsidP="009459BC">
      <w:pPr>
        <w:ind w:firstLine="284"/>
        <w:jc w:val="both"/>
        <w:rPr>
          <w:rFonts w:eastAsia="Times New Roman" w:cs="Times New Roman"/>
          <w:color w:val="000000"/>
          <w:spacing w:val="6"/>
          <w:sz w:val="28"/>
          <w:szCs w:val="28"/>
          <w:lang w:val="pt-BR"/>
        </w:rPr>
      </w:pPr>
      <w:r w:rsidRPr="00A30328">
        <w:rPr>
          <w:rFonts w:eastAsia="Times New Roman" w:cs="Times New Roman"/>
          <w:color w:val="000000"/>
          <w:spacing w:val="6"/>
          <w:sz w:val="28"/>
          <w:szCs w:val="28"/>
          <w:lang w:val="pt-BR"/>
        </w:rPr>
        <w:t>- Trình bày đươc arduino là gì.</w:t>
      </w:r>
    </w:p>
    <w:p w14:paraId="55FEE0C9" w14:textId="77777777" w:rsidR="009459BC" w:rsidRPr="00A30328" w:rsidRDefault="009459BC" w:rsidP="009459BC">
      <w:pPr>
        <w:ind w:firstLine="284"/>
        <w:jc w:val="both"/>
        <w:rPr>
          <w:rFonts w:eastAsia="Times New Roman" w:cs="Times New Roman"/>
          <w:color w:val="000000"/>
          <w:spacing w:val="6"/>
          <w:sz w:val="28"/>
          <w:szCs w:val="28"/>
          <w:lang w:val="pt-BR"/>
        </w:rPr>
      </w:pPr>
      <w:r w:rsidRPr="00A30328">
        <w:rPr>
          <w:rFonts w:eastAsia="Times New Roman" w:cs="Times New Roman"/>
          <w:color w:val="000000"/>
          <w:spacing w:val="6"/>
          <w:sz w:val="28"/>
          <w:szCs w:val="28"/>
          <w:lang w:val="pt-BR"/>
        </w:rPr>
        <w:t>- Trình bày được các thành phần phần cứng cơ bản của bo arduino.</w:t>
      </w:r>
    </w:p>
    <w:p w14:paraId="2E025830" w14:textId="77777777" w:rsidR="009459BC" w:rsidRPr="00A30328" w:rsidRDefault="009459BC" w:rsidP="009459BC">
      <w:pPr>
        <w:ind w:firstLine="284"/>
        <w:jc w:val="both"/>
        <w:rPr>
          <w:rFonts w:eastAsia="Times New Roman" w:cs="Times New Roman"/>
          <w:color w:val="000000"/>
          <w:spacing w:val="6"/>
          <w:sz w:val="28"/>
          <w:szCs w:val="28"/>
          <w:lang w:val="pt-BR"/>
        </w:rPr>
      </w:pPr>
      <w:r w:rsidRPr="00A30328">
        <w:rPr>
          <w:rFonts w:eastAsia="Times New Roman" w:cs="Times New Roman"/>
          <w:color w:val="000000"/>
          <w:spacing w:val="6"/>
          <w:sz w:val="28"/>
          <w:szCs w:val="28"/>
          <w:lang w:val="pt-BR"/>
        </w:rPr>
        <w:t>- Nêu được chức năng các thành phần trên bo arduino.</w:t>
      </w:r>
    </w:p>
    <w:p w14:paraId="2AFDE2C2" w14:textId="77777777" w:rsidR="009459BC" w:rsidRPr="00A30328" w:rsidRDefault="009459BC" w:rsidP="009459BC">
      <w:pPr>
        <w:ind w:firstLine="284"/>
        <w:jc w:val="both"/>
        <w:rPr>
          <w:rFonts w:eastAsia="Times New Roman" w:cs="Times New Roman"/>
          <w:color w:val="000000"/>
          <w:spacing w:val="6"/>
          <w:sz w:val="28"/>
          <w:szCs w:val="28"/>
          <w:lang w:val="pt-BR"/>
        </w:rPr>
      </w:pPr>
      <w:r w:rsidRPr="00A30328">
        <w:rPr>
          <w:rFonts w:eastAsia="Times New Roman" w:cs="Times New Roman"/>
          <w:color w:val="000000"/>
          <w:spacing w:val="6"/>
          <w:sz w:val="28"/>
          <w:szCs w:val="28"/>
          <w:lang w:val="pt-BR"/>
        </w:rPr>
        <w:t>-Tải và cài đặt được phần mềm IDE cho arduino.</w:t>
      </w:r>
    </w:p>
    <w:p w14:paraId="68F10497" w14:textId="77777777" w:rsidR="009459BC" w:rsidRPr="00A30328" w:rsidRDefault="009459BC" w:rsidP="009459BC">
      <w:pPr>
        <w:ind w:firstLine="284"/>
        <w:jc w:val="both"/>
        <w:rPr>
          <w:rFonts w:eastAsia="Times New Roman" w:cs="Times New Roman"/>
          <w:color w:val="000000"/>
          <w:spacing w:val="6"/>
          <w:sz w:val="28"/>
          <w:szCs w:val="28"/>
          <w:lang w:val="pt-BR"/>
        </w:rPr>
      </w:pPr>
      <w:r w:rsidRPr="00A30328">
        <w:rPr>
          <w:rFonts w:eastAsia="Times New Roman" w:cs="Times New Roman"/>
          <w:color w:val="000000"/>
          <w:spacing w:val="6"/>
          <w:sz w:val="28"/>
          <w:szCs w:val="28"/>
          <w:lang w:val="pt-BR"/>
        </w:rPr>
        <w:t>- Làm quen với giao diện của phần mêm IDE lập trình cho arduino</w:t>
      </w:r>
    </w:p>
    <w:p w14:paraId="014A0614" w14:textId="77777777" w:rsidR="009459BC" w:rsidRPr="00A30328" w:rsidRDefault="009459BC" w:rsidP="009459BC">
      <w:pPr>
        <w:jc w:val="both"/>
        <w:rPr>
          <w:rFonts w:eastAsia="Times New Roman" w:cs="Times New Roman"/>
          <w:color w:val="000000"/>
          <w:sz w:val="28"/>
          <w:szCs w:val="28"/>
          <w:lang w:val="pt-BR"/>
        </w:rPr>
      </w:pPr>
      <w:r w:rsidRPr="00A30328">
        <w:rPr>
          <w:rFonts w:eastAsia="Times New Roman" w:cs="Times New Roman"/>
          <w:color w:val="000000"/>
          <w:sz w:val="28"/>
          <w:szCs w:val="28"/>
          <w:lang w:val="pt-BR"/>
        </w:rPr>
        <w:t>2. Nội dung bài:</w:t>
      </w:r>
    </w:p>
    <w:p w14:paraId="0FD7CBFD" w14:textId="77777777" w:rsidR="009459BC" w:rsidRPr="00A30328" w:rsidRDefault="009459BC" w:rsidP="009459BC">
      <w:pPr>
        <w:ind w:firstLine="284"/>
        <w:rPr>
          <w:rFonts w:eastAsia="Times New Roman" w:cs="Times New Roman"/>
          <w:color w:val="000000"/>
          <w:sz w:val="28"/>
          <w:szCs w:val="28"/>
          <w:lang w:val="pt-BR"/>
        </w:rPr>
      </w:pPr>
      <w:r w:rsidRPr="00A30328">
        <w:rPr>
          <w:rFonts w:eastAsia="Times New Roman" w:cs="Times New Roman"/>
          <w:color w:val="000000"/>
          <w:sz w:val="28"/>
          <w:szCs w:val="28"/>
          <w:lang w:val="pt-BR"/>
        </w:rPr>
        <w:t>2.1. Giới thiệu chung</w:t>
      </w:r>
    </w:p>
    <w:p w14:paraId="64B96E85"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2.1.1. Arduino là gì</w:t>
      </w:r>
    </w:p>
    <w:p w14:paraId="38D1BFD8"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2.1.2. Học arduino như thế nào cho hiệu quả</w:t>
      </w:r>
    </w:p>
    <w:p w14:paraId="61B98341"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2.1.3. Tại sao chọn arduino</w:t>
      </w:r>
    </w:p>
    <w:p w14:paraId="24ED40E3" w14:textId="77777777" w:rsidR="009459BC" w:rsidRPr="00A30328" w:rsidRDefault="009459BC" w:rsidP="009459BC">
      <w:pPr>
        <w:ind w:firstLine="284"/>
        <w:rPr>
          <w:rFonts w:eastAsia="Times New Roman" w:cs="Times New Roman"/>
          <w:color w:val="000000"/>
          <w:sz w:val="28"/>
          <w:szCs w:val="28"/>
          <w:lang w:val="pt-BR"/>
        </w:rPr>
      </w:pPr>
      <w:r w:rsidRPr="00A30328">
        <w:rPr>
          <w:rFonts w:eastAsia="Times New Roman" w:cs="Times New Roman"/>
          <w:color w:val="000000"/>
          <w:sz w:val="28"/>
          <w:szCs w:val="28"/>
          <w:lang w:val="pt-BR"/>
        </w:rPr>
        <w:t>2.2. Phần cứng của Arduino UNO R3</w:t>
      </w:r>
    </w:p>
    <w:p w14:paraId="3CDF0A00"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2.2.1. IC Atmega 16U2</w:t>
      </w:r>
    </w:p>
    <w:p w14:paraId="538F6B0E"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lastRenderedPageBreak/>
        <w:t>2.2.2. Cổng nguồn ngoài</w:t>
      </w:r>
    </w:p>
    <w:p w14:paraId="400AD5BF"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2.2.3. Cổng USB</w:t>
      </w:r>
    </w:p>
    <w:p w14:paraId="7AB6DC2C"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2.2.4. Nút reset</w:t>
      </w:r>
    </w:p>
    <w:p w14:paraId="54297161"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2.2.5. ICSP của Atmega 16U2</w:t>
      </w:r>
    </w:p>
    <w:p w14:paraId="54EF7792"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2.2.6. Các chân xuất tín hiệu ra</w:t>
      </w:r>
    </w:p>
    <w:p w14:paraId="01CAF402"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2.2.7 IC Atmega 328</w:t>
      </w:r>
    </w:p>
    <w:p w14:paraId="61FFADA4"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2.2.8. ICSP của Atmega 328</w:t>
      </w:r>
    </w:p>
    <w:p w14:paraId="28B56046"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2.2.9. Ngõ vào analog</w:t>
      </w:r>
    </w:p>
    <w:p w14:paraId="513B12EE" w14:textId="77777777" w:rsidR="009459BC" w:rsidRPr="00A30328" w:rsidRDefault="009459BC" w:rsidP="009459BC">
      <w:pPr>
        <w:ind w:firstLine="567"/>
        <w:rPr>
          <w:rFonts w:eastAsia="Times New Roman" w:cs="Times New Roman"/>
          <w:color w:val="000000"/>
          <w:sz w:val="28"/>
          <w:szCs w:val="28"/>
          <w:lang w:val="pt-BR"/>
        </w:rPr>
      </w:pPr>
      <w:r w:rsidRPr="00A30328">
        <w:rPr>
          <w:rFonts w:eastAsia="Times New Roman" w:cs="Times New Roman"/>
          <w:color w:val="000000"/>
          <w:sz w:val="28"/>
          <w:szCs w:val="28"/>
          <w:lang w:val="pt-BR"/>
        </w:rPr>
        <w:t>2.2.10. Chân cấp nguồn cho cảm biến</w:t>
      </w:r>
    </w:p>
    <w:p w14:paraId="62520276" w14:textId="77777777" w:rsidR="009459BC" w:rsidRPr="00A30328" w:rsidRDefault="009459BC" w:rsidP="009459BC">
      <w:pPr>
        <w:ind w:firstLine="567"/>
        <w:rPr>
          <w:rFonts w:eastAsia="Times New Roman" w:cs="Times New Roman"/>
          <w:color w:val="000000"/>
          <w:sz w:val="28"/>
          <w:szCs w:val="28"/>
        </w:rPr>
      </w:pPr>
      <w:r w:rsidRPr="00A30328">
        <w:rPr>
          <w:rFonts w:eastAsia="Times New Roman" w:cs="Times New Roman"/>
          <w:color w:val="000000"/>
          <w:sz w:val="28"/>
          <w:szCs w:val="28"/>
          <w:lang w:val="pt-BR"/>
        </w:rPr>
        <w:t>2.2.11. Các</w:t>
      </w:r>
      <w:r w:rsidRPr="00A30328">
        <w:rPr>
          <w:rFonts w:eastAsia="Times New Roman" w:cs="Times New Roman"/>
          <w:color w:val="000000"/>
          <w:sz w:val="28"/>
          <w:szCs w:val="28"/>
        </w:rPr>
        <w:t xml:space="preserve"> linh kiện khác trên board</w:t>
      </w:r>
    </w:p>
    <w:p w14:paraId="7F354613"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 xml:space="preserve">2.3. </w:t>
      </w:r>
      <w:r w:rsidRPr="00A30328">
        <w:rPr>
          <w:rFonts w:eastAsia="Times New Roman" w:cs="Times New Roman"/>
          <w:color w:val="000000"/>
          <w:sz w:val="28"/>
          <w:szCs w:val="28"/>
          <w:lang w:val="pt-BR"/>
        </w:rPr>
        <w:t>Bài</w:t>
      </w:r>
      <w:r w:rsidRPr="00A30328">
        <w:rPr>
          <w:rFonts w:eastAsia="Times New Roman" w:cs="Times New Roman"/>
          <w:color w:val="000000"/>
          <w:sz w:val="28"/>
          <w:szCs w:val="28"/>
        </w:rPr>
        <w:t xml:space="preserve"> tập thực hành</w:t>
      </w:r>
    </w:p>
    <w:p w14:paraId="39CE459B" w14:textId="77777777" w:rsidR="009459BC" w:rsidRPr="00A30328" w:rsidRDefault="009459BC" w:rsidP="009459BC">
      <w:pPr>
        <w:spacing w:before="120"/>
        <w:ind w:firstLine="720"/>
        <w:rPr>
          <w:rFonts w:eastAsia="Times New Roman" w:cs="Times New Roman"/>
          <w:color w:val="000000"/>
          <w:sz w:val="28"/>
          <w:szCs w:val="28"/>
        </w:rPr>
      </w:pPr>
      <w:r w:rsidRPr="00A30328">
        <w:rPr>
          <w:rFonts w:eastAsia="Times New Roman" w:cs="Times New Roman"/>
          <w:color w:val="000000"/>
          <w:sz w:val="28"/>
          <w:szCs w:val="28"/>
        </w:rPr>
        <w:t xml:space="preserve">2.3.1. Cài Đặt Và Sử Dụng Phần Mền Lập Trình </w:t>
      </w:r>
    </w:p>
    <w:p w14:paraId="39512B25" w14:textId="77777777" w:rsidR="009459BC" w:rsidRPr="00A30328" w:rsidRDefault="009459BC" w:rsidP="009459BC">
      <w:pPr>
        <w:spacing w:before="120"/>
        <w:rPr>
          <w:rFonts w:eastAsia="Times New Roman" w:cs="Times New Roman"/>
          <w:i/>
          <w:color w:val="000000"/>
          <w:sz w:val="28"/>
          <w:szCs w:val="28"/>
        </w:rPr>
      </w:pPr>
      <w:r w:rsidRPr="00A30328">
        <w:rPr>
          <w:rFonts w:eastAsia="Times New Roman" w:cs="Times New Roman"/>
          <w:b/>
          <w:color w:val="000000"/>
          <w:sz w:val="28"/>
          <w:szCs w:val="28"/>
        </w:rPr>
        <w:t>Bài 2: Cấu trúc chương trình và một số lệnh thường dùng</w:t>
      </w:r>
      <w:r w:rsidRPr="00A30328">
        <w:rPr>
          <w:rFonts w:eastAsia="Times New Roman" w:cs="Times New Roman"/>
          <w:color w:val="000000"/>
          <w:sz w:val="28"/>
          <w:szCs w:val="28"/>
        </w:rPr>
        <w:tab/>
      </w:r>
      <w:r w:rsidRPr="00A30328">
        <w:rPr>
          <w:rFonts w:eastAsia="Times New Roman" w:cs="Times New Roman"/>
          <w:i/>
          <w:color w:val="000000"/>
          <w:sz w:val="28"/>
          <w:szCs w:val="28"/>
        </w:rPr>
        <w:t>Thời gian: 43 giờ</w:t>
      </w:r>
    </w:p>
    <w:p w14:paraId="79F0EA21" w14:textId="77777777" w:rsidR="009459BC" w:rsidRPr="00A30328" w:rsidRDefault="009459BC" w:rsidP="009459BC">
      <w:pPr>
        <w:jc w:val="right"/>
        <w:rPr>
          <w:rFonts w:eastAsia="Times New Roman" w:cs="Times New Roman"/>
          <w:i/>
          <w:color w:val="000000"/>
          <w:spacing w:val="6"/>
          <w:sz w:val="28"/>
          <w:szCs w:val="28"/>
          <w:lang w:val="pt-BR"/>
        </w:rPr>
      </w:pPr>
      <w:r w:rsidRPr="00A30328">
        <w:rPr>
          <w:rFonts w:eastAsia="Times New Roman" w:cs="Times New Roman"/>
          <w:i/>
          <w:color w:val="000000"/>
          <w:spacing w:val="6"/>
          <w:sz w:val="28"/>
          <w:szCs w:val="28"/>
          <w:lang w:val="pt-BR"/>
        </w:rPr>
        <w:t>(LT: 25 giờ; TH: 16 giờ; KT: 2 giờ)</w:t>
      </w:r>
    </w:p>
    <w:p w14:paraId="2A52DCF7"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1. Mục tiêu:</w:t>
      </w:r>
    </w:p>
    <w:p w14:paraId="47F3B5A3"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xml:space="preserve">- Nắm được cấu trúc một chương trình, biết các </w:t>
      </w:r>
      <w:proofErr w:type="gramStart"/>
      <w:r w:rsidRPr="00A30328">
        <w:rPr>
          <w:rFonts w:eastAsia="Times New Roman" w:cs="Times New Roman"/>
          <w:color w:val="000000"/>
          <w:spacing w:val="6"/>
          <w:sz w:val="28"/>
          <w:szCs w:val="28"/>
        </w:rPr>
        <w:t>lệnh  cơ</w:t>
      </w:r>
      <w:proofErr w:type="gramEnd"/>
      <w:r w:rsidRPr="00A30328">
        <w:rPr>
          <w:rFonts w:eastAsia="Times New Roman" w:cs="Times New Roman"/>
          <w:color w:val="000000"/>
          <w:spacing w:val="6"/>
          <w:sz w:val="28"/>
          <w:szCs w:val="28"/>
        </w:rPr>
        <w:t xml:space="preserve"> bản để lập trình, biết khai báo các kiểu dữ liệu cho các biến.</w:t>
      </w:r>
    </w:p>
    <w:p w14:paraId="6B8C1A1C"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Lập trình điều giao tiếp được arduino với các linh kiện thường dùng như led đơn, led 7 đoạn, nút nhấn, LCD</w:t>
      </w:r>
    </w:p>
    <w:p w14:paraId="78D29396" w14:textId="77777777" w:rsidR="009459BC" w:rsidRPr="00A30328" w:rsidRDefault="009459BC" w:rsidP="009459BC">
      <w:pPr>
        <w:ind w:firstLine="284"/>
        <w:jc w:val="both"/>
        <w:rPr>
          <w:rFonts w:eastAsia="Times New Roman" w:cs="Times New Roman"/>
          <w:i/>
          <w:color w:val="000000"/>
          <w:spacing w:val="6"/>
          <w:sz w:val="28"/>
          <w:szCs w:val="28"/>
        </w:rPr>
      </w:pPr>
      <w:r w:rsidRPr="00A30328">
        <w:rPr>
          <w:rFonts w:eastAsia="Times New Roman" w:cs="Times New Roman"/>
          <w:color w:val="000000"/>
          <w:spacing w:val="6"/>
          <w:sz w:val="28"/>
          <w:szCs w:val="28"/>
        </w:rPr>
        <w:t xml:space="preserve">- Rèn luyện tính tỷ mỉ, chính xác, </w:t>
      </w:r>
      <w:proofErr w:type="gramStart"/>
      <w:r w:rsidRPr="00A30328">
        <w:rPr>
          <w:rFonts w:eastAsia="Times New Roman" w:cs="Times New Roman"/>
          <w:color w:val="000000"/>
          <w:spacing w:val="6"/>
          <w:sz w:val="28"/>
          <w:szCs w:val="28"/>
        </w:rPr>
        <w:t>an</w:t>
      </w:r>
      <w:proofErr w:type="gramEnd"/>
      <w:r w:rsidRPr="00A30328">
        <w:rPr>
          <w:rFonts w:eastAsia="Times New Roman" w:cs="Times New Roman"/>
          <w:color w:val="000000"/>
          <w:spacing w:val="6"/>
          <w:sz w:val="28"/>
          <w:szCs w:val="28"/>
        </w:rPr>
        <w:t xml:space="preserve"> toàn và vệ sinh công nghiệp</w:t>
      </w:r>
    </w:p>
    <w:p w14:paraId="4174E597" w14:textId="77777777" w:rsidR="009459BC" w:rsidRPr="00A30328" w:rsidRDefault="009459BC" w:rsidP="009459BC">
      <w:pPr>
        <w:spacing w:before="120"/>
        <w:jc w:val="both"/>
        <w:rPr>
          <w:rFonts w:eastAsia="Times New Roman" w:cs="Times New Roman"/>
          <w:color w:val="000000"/>
          <w:sz w:val="28"/>
          <w:szCs w:val="28"/>
        </w:rPr>
      </w:pPr>
      <w:r w:rsidRPr="00A30328">
        <w:rPr>
          <w:rFonts w:eastAsia="Times New Roman" w:cs="Times New Roman"/>
          <w:color w:val="000000"/>
          <w:sz w:val="28"/>
          <w:szCs w:val="28"/>
        </w:rPr>
        <w:t>2. Nội dung bài:</w:t>
      </w:r>
    </w:p>
    <w:p w14:paraId="3C98B4B0" w14:textId="77777777" w:rsidR="009459BC" w:rsidRPr="00A30328" w:rsidRDefault="009459BC" w:rsidP="009459BC">
      <w:pPr>
        <w:ind w:firstLine="284"/>
        <w:rPr>
          <w:rFonts w:eastAsia="Times New Roman" w:cs="Times New Roman"/>
          <w:color w:val="000000"/>
          <w:spacing w:val="6"/>
          <w:sz w:val="28"/>
          <w:szCs w:val="28"/>
        </w:rPr>
      </w:pPr>
      <w:r w:rsidRPr="00A30328">
        <w:rPr>
          <w:rFonts w:eastAsia="Times New Roman" w:cs="Times New Roman"/>
          <w:color w:val="000000"/>
          <w:spacing w:val="6"/>
          <w:sz w:val="28"/>
          <w:szCs w:val="28"/>
        </w:rPr>
        <w:t>2.1. Cấu trúc chương trình</w:t>
      </w:r>
    </w:p>
    <w:p w14:paraId="49588DD1" w14:textId="77777777" w:rsidR="009459BC" w:rsidRPr="00A30328" w:rsidRDefault="009459BC" w:rsidP="009459BC">
      <w:pPr>
        <w:ind w:firstLine="709"/>
        <w:rPr>
          <w:rFonts w:eastAsia="Times New Roman" w:cs="Times New Roman"/>
          <w:color w:val="000000"/>
          <w:spacing w:val="6"/>
          <w:sz w:val="28"/>
          <w:szCs w:val="28"/>
        </w:rPr>
      </w:pPr>
      <w:r w:rsidRPr="00A30328">
        <w:rPr>
          <w:rFonts w:eastAsia="Times New Roman" w:cs="Times New Roman"/>
          <w:color w:val="000000"/>
          <w:spacing w:val="6"/>
          <w:sz w:val="28"/>
          <w:szCs w:val="28"/>
        </w:rPr>
        <w:t>2.1.1. Khai báo biến</w:t>
      </w:r>
    </w:p>
    <w:p w14:paraId="65456882" w14:textId="77777777" w:rsidR="009459BC" w:rsidRPr="00A30328" w:rsidRDefault="009459BC" w:rsidP="009459BC">
      <w:pPr>
        <w:ind w:firstLine="709"/>
        <w:rPr>
          <w:rFonts w:eastAsia="Times New Roman" w:cs="Times New Roman"/>
          <w:color w:val="000000"/>
          <w:spacing w:val="6"/>
          <w:sz w:val="28"/>
          <w:szCs w:val="28"/>
        </w:rPr>
      </w:pPr>
      <w:r w:rsidRPr="00A30328">
        <w:rPr>
          <w:rFonts w:eastAsia="Times New Roman" w:cs="Times New Roman"/>
          <w:color w:val="000000"/>
          <w:spacing w:val="6"/>
          <w:sz w:val="28"/>
          <w:szCs w:val="28"/>
        </w:rPr>
        <w:t>2.1.2. Thiết lập</w:t>
      </w:r>
    </w:p>
    <w:p w14:paraId="32C73E69" w14:textId="77777777" w:rsidR="009459BC" w:rsidRPr="00A30328" w:rsidRDefault="009459BC" w:rsidP="009459BC">
      <w:pPr>
        <w:ind w:firstLine="709"/>
        <w:rPr>
          <w:rFonts w:eastAsia="Times New Roman" w:cs="Times New Roman"/>
          <w:color w:val="000000"/>
          <w:spacing w:val="6"/>
          <w:sz w:val="28"/>
          <w:szCs w:val="28"/>
        </w:rPr>
      </w:pPr>
      <w:r w:rsidRPr="00A30328">
        <w:rPr>
          <w:rFonts w:eastAsia="Times New Roman" w:cs="Times New Roman"/>
          <w:color w:val="000000"/>
          <w:spacing w:val="6"/>
          <w:sz w:val="28"/>
          <w:szCs w:val="28"/>
        </w:rPr>
        <w:t>2.1.3. Vòng lặp</w:t>
      </w:r>
    </w:p>
    <w:p w14:paraId="20B20D4D" w14:textId="77777777" w:rsidR="009459BC" w:rsidRPr="00A30328" w:rsidRDefault="009459BC" w:rsidP="009459BC">
      <w:pPr>
        <w:ind w:firstLine="284"/>
        <w:rPr>
          <w:rFonts w:eastAsia="Times New Roman" w:cs="Times New Roman"/>
          <w:color w:val="000000"/>
          <w:spacing w:val="6"/>
          <w:sz w:val="28"/>
          <w:szCs w:val="28"/>
        </w:rPr>
      </w:pPr>
      <w:r w:rsidRPr="00A30328">
        <w:rPr>
          <w:rFonts w:eastAsia="Times New Roman" w:cs="Times New Roman"/>
          <w:color w:val="000000"/>
          <w:spacing w:val="6"/>
          <w:sz w:val="28"/>
          <w:szCs w:val="28"/>
        </w:rPr>
        <w:t>2.2. Một số lệnh thường dùng</w:t>
      </w:r>
    </w:p>
    <w:p w14:paraId="69B4FD90" w14:textId="77777777" w:rsidR="009459BC" w:rsidRPr="00A30328" w:rsidRDefault="009459BC" w:rsidP="009459BC">
      <w:pPr>
        <w:ind w:firstLine="709"/>
        <w:rPr>
          <w:rFonts w:eastAsia="Times New Roman" w:cs="Times New Roman"/>
          <w:color w:val="000000"/>
          <w:spacing w:val="6"/>
          <w:sz w:val="28"/>
          <w:szCs w:val="28"/>
        </w:rPr>
      </w:pPr>
      <w:r w:rsidRPr="00A30328">
        <w:rPr>
          <w:rFonts w:eastAsia="Times New Roman" w:cs="Times New Roman"/>
          <w:color w:val="000000"/>
          <w:spacing w:val="6"/>
          <w:sz w:val="28"/>
          <w:szCs w:val="28"/>
        </w:rPr>
        <w:lastRenderedPageBreak/>
        <w:t xml:space="preserve">2.2.1. Hàm </w:t>
      </w:r>
      <w:proofErr w:type="gramStart"/>
      <w:r w:rsidRPr="00A30328">
        <w:rPr>
          <w:rFonts w:eastAsia="Times New Roman" w:cs="Times New Roman"/>
          <w:color w:val="000000"/>
          <w:spacing w:val="6"/>
          <w:sz w:val="28"/>
          <w:szCs w:val="28"/>
        </w:rPr>
        <w:t>pinMode(</w:t>
      </w:r>
      <w:proofErr w:type="gramEnd"/>
      <w:r w:rsidRPr="00A30328">
        <w:rPr>
          <w:rFonts w:eastAsia="Times New Roman" w:cs="Times New Roman"/>
          <w:color w:val="000000"/>
          <w:spacing w:val="6"/>
          <w:sz w:val="28"/>
          <w:szCs w:val="28"/>
        </w:rPr>
        <w:t>)</w:t>
      </w:r>
    </w:p>
    <w:p w14:paraId="5F707F29" w14:textId="77777777" w:rsidR="009459BC" w:rsidRPr="00A30328" w:rsidRDefault="009459BC" w:rsidP="009459BC">
      <w:pPr>
        <w:ind w:firstLine="709"/>
        <w:rPr>
          <w:rFonts w:eastAsia="Times New Roman" w:cs="Times New Roman"/>
          <w:color w:val="000000"/>
          <w:sz w:val="28"/>
          <w:szCs w:val="28"/>
        </w:rPr>
      </w:pPr>
      <w:r w:rsidRPr="00A30328">
        <w:rPr>
          <w:rFonts w:eastAsia="Times New Roman" w:cs="Times New Roman"/>
          <w:color w:val="000000"/>
          <w:spacing w:val="6"/>
          <w:sz w:val="28"/>
          <w:szCs w:val="28"/>
        </w:rPr>
        <w:t>2.2.2. H</w:t>
      </w:r>
      <w:r w:rsidRPr="00A30328">
        <w:rPr>
          <w:rFonts w:eastAsia="Times New Roman" w:cs="Times New Roman"/>
          <w:color w:val="000000"/>
          <w:sz w:val="28"/>
          <w:szCs w:val="28"/>
        </w:rPr>
        <w:t xml:space="preserve">àm </w:t>
      </w:r>
      <w:proofErr w:type="gramStart"/>
      <w:r w:rsidRPr="00A30328">
        <w:rPr>
          <w:rFonts w:eastAsia="Times New Roman" w:cs="Times New Roman"/>
          <w:color w:val="000000"/>
          <w:sz w:val="28"/>
          <w:szCs w:val="28"/>
        </w:rPr>
        <w:t>DigitalWirte(</w:t>
      </w:r>
      <w:proofErr w:type="gramEnd"/>
      <w:r w:rsidRPr="00A30328">
        <w:rPr>
          <w:rFonts w:eastAsia="Times New Roman" w:cs="Times New Roman"/>
          <w:color w:val="000000"/>
          <w:sz w:val="28"/>
          <w:szCs w:val="28"/>
        </w:rPr>
        <w:t>)</w:t>
      </w:r>
    </w:p>
    <w:p w14:paraId="79CB3FC7" w14:textId="77777777" w:rsidR="009459BC" w:rsidRPr="00A30328" w:rsidRDefault="009459BC" w:rsidP="009459BC">
      <w:pPr>
        <w:ind w:firstLine="709"/>
        <w:rPr>
          <w:rFonts w:eastAsia="Times New Roman" w:cs="Times New Roman"/>
          <w:color w:val="000000"/>
          <w:spacing w:val="6"/>
          <w:sz w:val="28"/>
          <w:szCs w:val="28"/>
        </w:rPr>
      </w:pPr>
      <w:r w:rsidRPr="00A30328">
        <w:rPr>
          <w:rFonts w:eastAsia="Times New Roman" w:cs="Times New Roman"/>
          <w:color w:val="000000"/>
          <w:spacing w:val="6"/>
          <w:sz w:val="28"/>
          <w:szCs w:val="28"/>
        </w:rPr>
        <w:t xml:space="preserve">2.2.3. Hàm </w:t>
      </w:r>
      <w:proofErr w:type="gramStart"/>
      <w:r w:rsidRPr="00A30328">
        <w:rPr>
          <w:rFonts w:eastAsia="Times New Roman" w:cs="Times New Roman"/>
          <w:color w:val="000000"/>
          <w:spacing w:val="6"/>
          <w:sz w:val="28"/>
          <w:szCs w:val="28"/>
        </w:rPr>
        <w:t>delay(</w:t>
      </w:r>
      <w:proofErr w:type="gramEnd"/>
      <w:r w:rsidRPr="00A30328">
        <w:rPr>
          <w:rFonts w:eastAsia="Times New Roman" w:cs="Times New Roman"/>
          <w:color w:val="000000"/>
          <w:spacing w:val="6"/>
          <w:sz w:val="28"/>
          <w:szCs w:val="28"/>
        </w:rPr>
        <w:t>)</w:t>
      </w:r>
    </w:p>
    <w:p w14:paraId="055AA71D" w14:textId="77777777" w:rsidR="009459BC" w:rsidRPr="00A30328" w:rsidRDefault="009459BC" w:rsidP="009459BC">
      <w:pPr>
        <w:ind w:firstLine="567"/>
        <w:rPr>
          <w:rFonts w:eastAsia="Times New Roman" w:cs="Times New Roman"/>
          <w:color w:val="000000"/>
          <w:sz w:val="28"/>
          <w:szCs w:val="28"/>
        </w:rPr>
      </w:pPr>
      <w:r w:rsidRPr="00A30328">
        <w:rPr>
          <w:rFonts w:eastAsia="Times New Roman" w:cs="Times New Roman"/>
          <w:color w:val="000000"/>
          <w:spacing w:val="6"/>
          <w:sz w:val="28"/>
          <w:szCs w:val="28"/>
        </w:rPr>
        <w:t>2.2.4.</w:t>
      </w:r>
      <w:r w:rsidRPr="00A30328">
        <w:rPr>
          <w:rFonts w:eastAsia="Times New Roman" w:cs="Times New Roman"/>
          <w:color w:val="000000"/>
          <w:sz w:val="28"/>
          <w:szCs w:val="28"/>
        </w:rPr>
        <w:t xml:space="preserve"> Hàm </w:t>
      </w:r>
      <w:proofErr w:type="gramStart"/>
      <w:r w:rsidRPr="00A30328">
        <w:rPr>
          <w:rFonts w:eastAsia="Times New Roman" w:cs="Times New Roman"/>
          <w:color w:val="000000"/>
          <w:sz w:val="28"/>
          <w:szCs w:val="28"/>
        </w:rPr>
        <w:t>DigitalRead(</w:t>
      </w:r>
      <w:proofErr w:type="gramEnd"/>
      <w:r w:rsidRPr="00A30328">
        <w:rPr>
          <w:rFonts w:eastAsia="Times New Roman" w:cs="Times New Roman"/>
          <w:color w:val="000000"/>
          <w:sz w:val="28"/>
          <w:szCs w:val="28"/>
        </w:rPr>
        <w:t>)</w:t>
      </w:r>
    </w:p>
    <w:p w14:paraId="01C9B3B8"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pacing w:val="6"/>
          <w:sz w:val="28"/>
          <w:szCs w:val="28"/>
        </w:rPr>
        <w:t xml:space="preserve">2.2.5. </w:t>
      </w:r>
      <w:r w:rsidRPr="00A30328">
        <w:rPr>
          <w:rFonts w:eastAsia="Times New Roman" w:cs="Times New Roman"/>
          <w:color w:val="000000"/>
          <w:sz w:val="28"/>
          <w:szCs w:val="28"/>
        </w:rPr>
        <w:t>Hàm INPUT_</w:t>
      </w:r>
      <w:proofErr w:type="gramStart"/>
      <w:r w:rsidRPr="00A30328">
        <w:rPr>
          <w:rFonts w:eastAsia="Times New Roman" w:cs="Times New Roman"/>
          <w:color w:val="000000"/>
          <w:sz w:val="28"/>
          <w:szCs w:val="28"/>
        </w:rPr>
        <w:t>PULLUP(</w:t>
      </w:r>
      <w:proofErr w:type="gramEnd"/>
      <w:r w:rsidRPr="00A30328">
        <w:rPr>
          <w:rFonts w:eastAsia="Times New Roman" w:cs="Times New Roman"/>
          <w:color w:val="000000"/>
          <w:sz w:val="28"/>
          <w:szCs w:val="28"/>
        </w:rPr>
        <w:t xml:space="preserve">) </w:t>
      </w:r>
    </w:p>
    <w:p w14:paraId="32004574"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2.2.6. Lệnh IF</w:t>
      </w:r>
    </w:p>
    <w:p w14:paraId="4F75420B"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2.2.7. Lệnh for</w:t>
      </w:r>
    </w:p>
    <w:p w14:paraId="607374BD"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2.2.8. Lệnh while</w:t>
      </w:r>
    </w:p>
    <w:p w14:paraId="48526135"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2.2.9. Hàm AnalogRead ()</w:t>
      </w:r>
    </w:p>
    <w:p w14:paraId="1B681356"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 xml:space="preserve">2.2.10. Hàm </w:t>
      </w:r>
      <w:proofErr w:type="gramStart"/>
      <w:r w:rsidRPr="00A30328">
        <w:rPr>
          <w:rFonts w:eastAsia="Times New Roman" w:cs="Times New Roman"/>
          <w:color w:val="000000"/>
          <w:spacing w:val="6"/>
          <w:sz w:val="28"/>
          <w:szCs w:val="28"/>
        </w:rPr>
        <w:t>AnalogWrite(</w:t>
      </w:r>
      <w:proofErr w:type="gramEnd"/>
      <w:r w:rsidRPr="00A30328">
        <w:rPr>
          <w:rFonts w:eastAsia="Times New Roman" w:cs="Times New Roman"/>
          <w:color w:val="000000"/>
          <w:spacing w:val="6"/>
          <w:sz w:val="28"/>
          <w:szCs w:val="28"/>
        </w:rPr>
        <w:t>)</w:t>
      </w:r>
    </w:p>
    <w:p w14:paraId="02BA7EFF"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2.2.11. Cách tạo hàm và thủ tục</w:t>
      </w:r>
    </w:p>
    <w:p w14:paraId="47A6AB51" w14:textId="77777777" w:rsidR="009459BC" w:rsidRPr="00A30328" w:rsidRDefault="009459BC" w:rsidP="009459BC">
      <w:pPr>
        <w:ind w:firstLine="284"/>
        <w:rPr>
          <w:rFonts w:eastAsia="Times New Roman" w:cs="Times New Roman"/>
          <w:color w:val="000000"/>
          <w:spacing w:val="6"/>
          <w:sz w:val="28"/>
          <w:szCs w:val="28"/>
        </w:rPr>
      </w:pPr>
      <w:r w:rsidRPr="00A30328">
        <w:rPr>
          <w:rFonts w:eastAsia="Times New Roman" w:cs="Times New Roman"/>
          <w:color w:val="000000"/>
          <w:spacing w:val="6"/>
          <w:sz w:val="28"/>
          <w:szCs w:val="28"/>
        </w:rPr>
        <w:t>2.3. Bài tập thực hành</w:t>
      </w:r>
    </w:p>
    <w:p w14:paraId="6007227C" w14:textId="77777777" w:rsidR="009459BC" w:rsidRPr="00A30328" w:rsidRDefault="009459BC" w:rsidP="009459BC">
      <w:pPr>
        <w:spacing w:before="120"/>
        <w:ind w:firstLine="720"/>
        <w:jc w:val="both"/>
        <w:rPr>
          <w:rFonts w:eastAsia="Times New Roman" w:cs="Times New Roman"/>
          <w:color w:val="000000"/>
          <w:spacing w:val="6"/>
          <w:sz w:val="28"/>
          <w:szCs w:val="28"/>
        </w:rPr>
      </w:pPr>
      <w:r w:rsidRPr="00A30328">
        <w:rPr>
          <w:rFonts w:eastAsia="Times New Roman" w:cs="Times New Roman"/>
          <w:color w:val="000000"/>
          <w:spacing w:val="6"/>
          <w:sz w:val="28"/>
          <w:szCs w:val="28"/>
        </w:rPr>
        <w:t>2.3.1. Giao tiếp led đơn</w:t>
      </w:r>
    </w:p>
    <w:p w14:paraId="0CC2DAA6" w14:textId="77777777" w:rsidR="009459BC" w:rsidRPr="00A30328" w:rsidRDefault="009459BC" w:rsidP="009459BC">
      <w:pPr>
        <w:spacing w:before="120"/>
        <w:ind w:firstLine="720"/>
        <w:jc w:val="both"/>
        <w:rPr>
          <w:rFonts w:eastAsia="Times New Roman" w:cs="Times New Roman"/>
          <w:color w:val="000000"/>
          <w:spacing w:val="6"/>
          <w:sz w:val="28"/>
          <w:szCs w:val="28"/>
        </w:rPr>
      </w:pPr>
      <w:r w:rsidRPr="00A30328">
        <w:rPr>
          <w:rFonts w:eastAsia="Times New Roman" w:cs="Times New Roman"/>
          <w:color w:val="000000"/>
          <w:spacing w:val="6"/>
          <w:sz w:val="28"/>
          <w:szCs w:val="28"/>
        </w:rPr>
        <w:t>2.3.2. Giao tiếp led 7 đoạn</w:t>
      </w:r>
    </w:p>
    <w:p w14:paraId="2A4ABF7D" w14:textId="77777777" w:rsidR="009459BC" w:rsidRPr="00A30328" w:rsidRDefault="009459BC" w:rsidP="009459BC">
      <w:pPr>
        <w:spacing w:before="120"/>
        <w:ind w:firstLine="720"/>
        <w:jc w:val="both"/>
        <w:rPr>
          <w:rFonts w:eastAsia="Times New Roman" w:cs="Times New Roman"/>
          <w:color w:val="000000"/>
          <w:spacing w:val="6"/>
          <w:sz w:val="28"/>
          <w:szCs w:val="28"/>
        </w:rPr>
      </w:pPr>
      <w:r w:rsidRPr="00A30328">
        <w:rPr>
          <w:rFonts w:eastAsia="Times New Roman" w:cs="Times New Roman"/>
          <w:color w:val="000000"/>
          <w:spacing w:val="6"/>
          <w:sz w:val="28"/>
          <w:szCs w:val="28"/>
        </w:rPr>
        <w:t>2.3.3. Giao tiếp nút nhấn</w:t>
      </w:r>
    </w:p>
    <w:p w14:paraId="10A0E632" w14:textId="77777777" w:rsidR="009459BC" w:rsidRPr="00A30328" w:rsidRDefault="009459BC" w:rsidP="009459BC">
      <w:pPr>
        <w:spacing w:before="120"/>
        <w:ind w:firstLine="720"/>
        <w:jc w:val="both"/>
        <w:rPr>
          <w:rFonts w:eastAsia="Times New Roman" w:cs="Times New Roman"/>
          <w:color w:val="000000"/>
          <w:spacing w:val="6"/>
          <w:sz w:val="28"/>
          <w:szCs w:val="28"/>
        </w:rPr>
      </w:pPr>
      <w:r w:rsidRPr="00A30328">
        <w:rPr>
          <w:rFonts w:eastAsia="Times New Roman" w:cs="Times New Roman"/>
          <w:color w:val="000000"/>
          <w:spacing w:val="6"/>
          <w:sz w:val="28"/>
          <w:szCs w:val="28"/>
        </w:rPr>
        <w:t>2.3.4. Giao tiếp LCD 16X2</w:t>
      </w:r>
    </w:p>
    <w:p w14:paraId="07ABC018" w14:textId="77777777" w:rsidR="009459BC" w:rsidRPr="00A30328" w:rsidRDefault="009459BC" w:rsidP="009459BC">
      <w:pPr>
        <w:spacing w:before="120"/>
        <w:jc w:val="both"/>
        <w:rPr>
          <w:rFonts w:eastAsia="Times New Roman" w:cs="Times New Roman"/>
          <w:color w:val="000000"/>
          <w:spacing w:val="6"/>
          <w:sz w:val="28"/>
          <w:szCs w:val="28"/>
        </w:rPr>
      </w:pPr>
      <w:r w:rsidRPr="00A30328">
        <w:rPr>
          <w:rFonts w:eastAsia="Times New Roman" w:cs="Times New Roman"/>
          <w:color w:val="000000"/>
          <w:spacing w:val="6"/>
          <w:sz w:val="28"/>
          <w:szCs w:val="28"/>
        </w:rPr>
        <w:t>Kiểm tra</w:t>
      </w:r>
    </w:p>
    <w:p w14:paraId="62F50779" w14:textId="77777777" w:rsidR="009459BC" w:rsidRPr="00A30328" w:rsidRDefault="009459BC" w:rsidP="009459BC">
      <w:pPr>
        <w:spacing w:before="120"/>
        <w:jc w:val="both"/>
        <w:rPr>
          <w:rFonts w:eastAsia="Times New Roman" w:cs="Times New Roman"/>
          <w:b/>
          <w:color w:val="000000"/>
          <w:sz w:val="28"/>
          <w:szCs w:val="28"/>
        </w:rPr>
      </w:pPr>
      <w:r w:rsidRPr="00A30328">
        <w:rPr>
          <w:rFonts w:eastAsia="Times New Roman" w:cs="Times New Roman"/>
          <w:b/>
          <w:color w:val="000000"/>
          <w:sz w:val="28"/>
          <w:szCs w:val="28"/>
        </w:rPr>
        <w:t xml:space="preserve">Bài 3: Giao tiếp arduino với một số linh kiện, module nâng cao </w:t>
      </w:r>
    </w:p>
    <w:p w14:paraId="6D2C93FB" w14:textId="77777777" w:rsidR="009459BC" w:rsidRPr="00A30328" w:rsidRDefault="009459BC" w:rsidP="009459BC">
      <w:pPr>
        <w:spacing w:before="120"/>
        <w:jc w:val="both"/>
        <w:rPr>
          <w:rFonts w:eastAsia="Times New Roman" w:cs="Times New Roman"/>
          <w:i/>
          <w:color w:val="000000"/>
          <w:sz w:val="28"/>
          <w:szCs w:val="28"/>
        </w:rPr>
      </w:pPr>
      <w:r w:rsidRPr="00A30328">
        <w:rPr>
          <w:rFonts w:eastAsia="Times New Roman" w:cs="Times New Roman"/>
          <w:i/>
          <w:color w:val="000000"/>
          <w:sz w:val="28"/>
          <w:szCs w:val="28"/>
        </w:rPr>
        <w:t xml:space="preserve">                                                                                          Thời gian: 41 giờ</w:t>
      </w:r>
    </w:p>
    <w:p w14:paraId="6235FB05" w14:textId="77777777" w:rsidR="009459BC" w:rsidRPr="00A30328" w:rsidRDefault="009459BC" w:rsidP="009459BC">
      <w:pPr>
        <w:jc w:val="right"/>
        <w:rPr>
          <w:rFonts w:eastAsia="Times New Roman" w:cs="Times New Roman"/>
          <w:i/>
          <w:color w:val="000000"/>
          <w:spacing w:val="6"/>
          <w:sz w:val="28"/>
          <w:szCs w:val="28"/>
          <w:lang w:val="pt-BR"/>
        </w:rPr>
      </w:pPr>
      <w:r w:rsidRPr="00A30328">
        <w:rPr>
          <w:rFonts w:eastAsia="Times New Roman" w:cs="Times New Roman"/>
          <w:i/>
          <w:color w:val="000000"/>
          <w:spacing w:val="6"/>
          <w:sz w:val="28"/>
          <w:szCs w:val="28"/>
          <w:lang w:val="pt-BR"/>
        </w:rPr>
        <w:t>(LT: 15 giờ; TH: 24 giờ; KT: 2 giờ)</w:t>
      </w:r>
    </w:p>
    <w:p w14:paraId="4BEBCBF4"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1. Mục tiêu:</w:t>
      </w:r>
    </w:p>
    <w:p w14:paraId="2FFC2104"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Trình bày được chức năng của các module</w:t>
      </w:r>
    </w:p>
    <w:p w14:paraId="768B53F7"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Giải thích được nguyên lý hoạt động của các module</w:t>
      </w:r>
    </w:p>
    <w:p w14:paraId="5A212FCD"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Kết nối được các module với bo arduino</w:t>
      </w:r>
    </w:p>
    <w:p w14:paraId="4633BC17"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Viết được chương trình giao tiếp với các module</w:t>
      </w:r>
    </w:p>
    <w:p w14:paraId="49C3986B" w14:textId="77777777" w:rsidR="009459BC" w:rsidRPr="00A30328" w:rsidRDefault="009459BC" w:rsidP="009459BC">
      <w:pPr>
        <w:ind w:firstLine="284"/>
        <w:jc w:val="both"/>
        <w:rPr>
          <w:rFonts w:eastAsia="Times New Roman" w:cs="Times New Roman"/>
          <w:i/>
          <w:color w:val="000000"/>
          <w:spacing w:val="6"/>
          <w:sz w:val="28"/>
          <w:szCs w:val="28"/>
        </w:rPr>
      </w:pPr>
      <w:r w:rsidRPr="00A30328">
        <w:rPr>
          <w:rFonts w:eastAsia="Times New Roman" w:cs="Times New Roman"/>
          <w:color w:val="000000"/>
          <w:spacing w:val="6"/>
          <w:sz w:val="28"/>
          <w:szCs w:val="28"/>
        </w:rPr>
        <w:lastRenderedPageBreak/>
        <w:t xml:space="preserve">- Rèn luyện tính tỷ mỉ, chính xác, </w:t>
      </w:r>
      <w:proofErr w:type="gramStart"/>
      <w:r w:rsidRPr="00A30328">
        <w:rPr>
          <w:rFonts w:eastAsia="Times New Roman" w:cs="Times New Roman"/>
          <w:color w:val="000000"/>
          <w:spacing w:val="6"/>
          <w:sz w:val="28"/>
          <w:szCs w:val="28"/>
        </w:rPr>
        <w:t>an</w:t>
      </w:r>
      <w:proofErr w:type="gramEnd"/>
      <w:r w:rsidRPr="00A30328">
        <w:rPr>
          <w:rFonts w:eastAsia="Times New Roman" w:cs="Times New Roman"/>
          <w:color w:val="000000"/>
          <w:spacing w:val="6"/>
          <w:sz w:val="28"/>
          <w:szCs w:val="28"/>
        </w:rPr>
        <w:t xml:space="preserve"> toàn và vệ sinh công nghiệp</w:t>
      </w:r>
    </w:p>
    <w:p w14:paraId="6FBB2772"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2.2. Nội dung bài:</w:t>
      </w:r>
    </w:p>
    <w:p w14:paraId="79E533CD"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2.1. Giao tiếp với module relay</w:t>
      </w:r>
    </w:p>
    <w:p w14:paraId="6901352F"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 xml:space="preserve">2.2. Giao tiếp cảm biến nhiệt </w:t>
      </w:r>
    </w:p>
    <w:p w14:paraId="6E6233B3"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2.3. Giao tiếp cảm biến độ ẩm</w:t>
      </w:r>
    </w:p>
    <w:p w14:paraId="48663BE2"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2.4. Giao tiếp điều khiển động cơ bằng PWM</w:t>
      </w:r>
    </w:p>
    <w:p w14:paraId="15142FA3"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2.5. Giao tiếp module điều khiển động cơ bước</w:t>
      </w:r>
    </w:p>
    <w:p w14:paraId="42742E39"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2.6. Giao tiếp module đo cường độ ánh sáng</w:t>
      </w:r>
    </w:p>
    <w:p w14:paraId="7E1E0869"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2.7. Giao tiếp với module bluetooth</w:t>
      </w:r>
    </w:p>
    <w:p w14:paraId="61359DD4"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2.8. Giao tiếp mạch cầu H</w:t>
      </w:r>
    </w:p>
    <w:p w14:paraId="60F4A741"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2.9. Giao tiếp IC thời gian thực</w:t>
      </w:r>
    </w:p>
    <w:p w14:paraId="24C14F44"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2.10. Giao tiếp module SIM</w:t>
      </w:r>
    </w:p>
    <w:p w14:paraId="270AB7B3"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2.11. Bài tập thực hành</w:t>
      </w:r>
    </w:p>
    <w:p w14:paraId="61361941"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z w:val="28"/>
          <w:szCs w:val="28"/>
        </w:rPr>
        <w:t>2.11.1. Giao Tiếp ADC với cảm biến nhiệt độ LM35</w:t>
      </w:r>
    </w:p>
    <w:p w14:paraId="7373BA89"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z w:val="28"/>
          <w:szCs w:val="28"/>
        </w:rPr>
        <w:t>2.11.2. Giao tiếp điều khiển thiết bị qua bluetooth</w:t>
      </w:r>
    </w:p>
    <w:p w14:paraId="39C81780"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z w:val="28"/>
          <w:szCs w:val="28"/>
        </w:rPr>
        <w:t>2.11.3. Giao tiếp cảm biến ánh sáng BH1750</w:t>
      </w:r>
    </w:p>
    <w:p w14:paraId="4C3A5B8C"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z w:val="28"/>
          <w:szCs w:val="28"/>
        </w:rPr>
        <w:t>2.11.4. Điều khiển động cơ bước</w:t>
      </w:r>
    </w:p>
    <w:p w14:paraId="75D6DFB9"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z w:val="28"/>
          <w:szCs w:val="28"/>
        </w:rPr>
        <w:t>2.11.5. Giao tiếp IC thời gian thực</w:t>
      </w:r>
    </w:p>
    <w:p w14:paraId="4F51C28E"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z w:val="28"/>
          <w:szCs w:val="28"/>
        </w:rPr>
        <w:t>2.11.6. Điều khiển tốc độ đông cơ dùng PWM</w:t>
      </w:r>
    </w:p>
    <w:p w14:paraId="0EA18F4A"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z w:val="28"/>
          <w:szCs w:val="28"/>
        </w:rPr>
        <w:t>Kiểm tra</w:t>
      </w:r>
    </w:p>
    <w:p w14:paraId="6702CB38" w14:textId="77777777" w:rsidR="009459BC" w:rsidRPr="00A30328" w:rsidRDefault="009459BC" w:rsidP="009459BC">
      <w:pPr>
        <w:ind w:firstLine="567"/>
        <w:jc w:val="both"/>
        <w:rPr>
          <w:rFonts w:eastAsia="Times New Roman" w:cs="Times New Roman"/>
          <w:color w:val="000000"/>
          <w:sz w:val="28"/>
          <w:szCs w:val="28"/>
        </w:rPr>
      </w:pPr>
    </w:p>
    <w:p w14:paraId="713B0C2A" w14:textId="77777777" w:rsidR="009459BC" w:rsidRPr="00A30328" w:rsidRDefault="009459BC" w:rsidP="009459BC">
      <w:pPr>
        <w:rPr>
          <w:rFonts w:eastAsia="Times New Roman" w:cs="Times New Roman"/>
          <w:i/>
          <w:color w:val="000000"/>
          <w:sz w:val="28"/>
          <w:szCs w:val="28"/>
        </w:rPr>
      </w:pPr>
      <w:r w:rsidRPr="00A30328">
        <w:rPr>
          <w:rFonts w:eastAsia="Times New Roman" w:cs="Times New Roman"/>
          <w:b/>
          <w:color w:val="000000"/>
          <w:sz w:val="28"/>
          <w:szCs w:val="28"/>
        </w:rPr>
        <w:t>Bài 4:</w:t>
      </w:r>
      <w:r w:rsidRPr="00A30328">
        <w:rPr>
          <w:rFonts w:eastAsia="Times New Roman" w:cs="Times New Roman"/>
          <w:b/>
          <w:color w:val="000000"/>
          <w:sz w:val="28"/>
          <w:szCs w:val="28"/>
        </w:rPr>
        <w:tab/>
        <w:t xml:space="preserve"> Thi Công Mạch Ứng Dụng</w:t>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color w:val="000000"/>
          <w:sz w:val="28"/>
          <w:szCs w:val="28"/>
        </w:rPr>
        <w:tab/>
      </w:r>
      <w:r w:rsidRPr="00A30328">
        <w:rPr>
          <w:rFonts w:eastAsia="Times New Roman" w:cs="Times New Roman"/>
          <w:i/>
          <w:color w:val="000000"/>
          <w:sz w:val="28"/>
          <w:szCs w:val="28"/>
        </w:rPr>
        <w:t>Thời gian: 12 giờ</w:t>
      </w:r>
    </w:p>
    <w:p w14:paraId="014EABE3" w14:textId="77777777" w:rsidR="009459BC" w:rsidRPr="00A30328" w:rsidRDefault="009459BC" w:rsidP="009459BC">
      <w:pPr>
        <w:jc w:val="right"/>
        <w:rPr>
          <w:rFonts w:eastAsia="Times New Roman" w:cs="Times New Roman"/>
          <w:i/>
          <w:color w:val="000000"/>
          <w:spacing w:val="6"/>
          <w:sz w:val="28"/>
          <w:szCs w:val="28"/>
          <w:lang w:val="pt-BR"/>
        </w:rPr>
      </w:pPr>
      <w:r w:rsidRPr="00A30328">
        <w:rPr>
          <w:rFonts w:eastAsia="Times New Roman" w:cs="Times New Roman"/>
          <w:i/>
          <w:color w:val="000000"/>
          <w:spacing w:val="6"/>
          <w:sz w:val="28"/>
          <w:szCs w:val="28"/>
          <w:lang w:val="pt-BR"/>
        </w:rPr>
        <w:t>(LT: 0 giờ; TH: 12 giờ; KT: 0 giờ)</w:t>
      </w:r>
    </w:p>
    <w:p w14:paraId="4224C40F"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1. Mục tiêu:</w:t>
      </w:r>
    </w:p>
    <w:p w14:paraId="17824DD1"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Thiết kế được sơ đồ nguyên lý mạch ứng dụng theo yêu cầu đề ra</w:t>
      </w:r>
    </w:p>
    <w:p w14:paraId="7CF00C1C"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lastRenderedPageBreak/>
        <w:t>- Thiết kế được PCB mạch ứng dụng theo yêu cầu đề ra</w:t>
      </w:r>
    </w:p>
    <w:p w14:paraId="200D8F6D"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Thi công mạch ứng dụng đã thiết kế</w:t>
      </w:r>
    </w:p>
    <w:p w14:paraId="434408D0"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Lập trình được mạch ứng dụng hoạt động đúng theo yêu cầu đề ra</w:t>
      </w:r>
    </w:p>
    <w:p w14:paraId="2412E097"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Sửa chữa được các lỗi gặp phải trong quá trình thi công mạch và lập trình</w:t>
      </w:r>
    </w:p>
    <w:p w14:paraId="033ED035" w14:textId="77777777" w:rsidR="009459BC" w:rsidRPr="00A30328" w:rsidRDefault="009459BC" w:rsidP="009459BC">
      <w:pPr>
        <w:ind w:firstLine="284"/>
        <w:jc w:val="both"/>
        <w:rPr>
          <w:rFonts w:eastAsia="Times New Roman" w:cs="Times New Roman"/>
          <w:i/>
          <w:color w:val="000000"/>
          <w:spacing w:val="6"/>
          <w:sz w:val="28"/>
          <w:szCs w:val="28"/>
        </w:rPr>
      </w:pPr>
      <w:r w:rsidRPr="00A30328">
        <w:rPr>
          <w:rFonts w:eastAsia="Times New Roman" w:cs="Times New Roman"/>
          <w:color w:val="000000"/>
          <w:spacing w:val="6"/>
          <w:sz w:val="28"/>
          <w:szCs w:val="28"/>
        </w:rPr>
        <w:t xml:space="preserve">- Rèn luyện tính tỷ mỉ, chính xác, </w:t>
      </w:r>
      <w:proofErr w:type="gramStart"/>
      <w:r w:rsidRPr="00A30328">
        <w:rPr>
          <w:rFonts w:eastAsia="Times New Roman" w:cs="Times New Roman"/>
          <w:color w:val="000000"/>
          <w:spacing w:val="6"/>
          <w:sz w:val="28"/>
          <w:szCs w:val="28"/>
        </w:rPr>
        <w:t>an</w:t>
      </w:r>
      <w:proofErr w:type="gramEnd"/>
      <w:r w:rsidRPr="00A30328">
        <w:rPr>
          <w:rFonts w:eastAsia="Times New Roman" w:cs="Times New Roman"/>
          <w:color w:val="000000"/>
          <w:spacing w:val="6"/>
          <w:sz w:val="28"/>
          <w:szCs w:val="28"/>
        </w:rPr>
        <w:t xml:space="preserve"> toàn và vệ sinh công nghiệp</w:t>
      </w:r>
    </w:p>
    <w:p w14:paraId="1BC64272"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2.2. Nội dung bài:</w:t>
      </w:r>
    </w:p>
    <w:p w14:paraId="1FEFC3F2" w14:textId="77777777" w:rsidR="009459BC" w:rsidRPr="00A30328" w:rsidRDefault="009459BC" w:rsidP="009459BC">
      <w:pPr>
        <w:ind w:firstLine="720"/>
        <w:jc w:val="both"/>
        <w:rPr>
          <w:rFonts w:eastAsia="Times New Roman" w:cs="Times New Roman"/>
          <w:color w:val="000000"/>
          <w:sz w:val="28"/>
          <w:szCs w:val="28"/>
        </w:rPr>
      </w:pPr>
      <w:r w:rsidRPr="00A30328">
        <w:rPr>
          <w:rFonts w:eastAsia="Times New Roman" w:cs="Times New Roman"/>
          <w:color w:val="000000"/>
          <w:sz w:val="28"/>
          <w:szCs w:val="28"/>
        </w:rPr>
        <w:t>2.1. Thiết kế sơ đồ nguyên lý và mạch in</w:t>
      </w:r>
    </w:p>
    <w:p w14:paraId="4C3CCBB1" w14:textId="77777777" w:rsidR="009459BC" w:rsidRPr="00A30328" w:rsidRDefault="009459BC" w:rsidP="009459BC">
      <w:pPr>
        <w:ind w:firstLine="720"/>
        <w:jc w:val="both"/>
        <w:rPr>
          <w:rFonts w:eastAsia="Times New Roman" w:cs="Times New Roman"/>
          <w:color w:val="000000"/>
          <w:sz w:val="28"/>
          <w:szCs w:val="28"/>
        </w:rPr>
      </w:pPr>
      <w:r w:rsidRPr="00A30328">
        <w:rPr>
          <w:rFonts w:eastAsia="Times New Roman" w:cs="Times New Roman"/>
          <w:color w:val="000000"/>
          <w:sz w:val="28"/>
          <w:szCs w:val="28"/>
        </w:rPr>
        <w:t xml:space="preserve">2.2. Thi công mạch </w:t>
      </w:r>
    </w:p>
    <w:p w14:paraId="535F28A8" w14:textId="77777777" w:rsidR="009459BC" w:rsidRPr="00A30328" w:rsidRDefault="009459BC" w:rsidP="009459BC">
      <w:pPr>
        <w:ind w:firstLine="720"/>
        <w:jc w:val="both"/>
        <w:rPr>
          <w:rFonts w:eastAsia="Times New Roman" w:cs="Times New Roman"/>
          <w:color w:val="000000"/>
          <w:sz w:val="28"/>
          <w:szCs w:val="28"/>
        </w:rPr>
      </w:pPr>
      <w:r w:rsidRPr="00A30328">
        <w:rPr>
          <w:rFonts w:eastAsia="Times New Roman" w:cs="Times New Roman"/>
          <w:color w:val="000000"/>
          <w:sz w:val="28"/>
          <w:szCs w:val="28"/>
        </w:rPr>
        <w:t>2.3. Lập trình cho mạch</w:t>
      </w:r>
    </w:p>
    <w:p w14:paraId="04A78954" w14:textId="77777777" w:rsidR="009459BC" w:rsidRPr="00A30328" w:rsidRDefault="009459BC" w:rsidP="009459BC">
      <w:pPr>
        <w:spacing w:before="120"/>
        <w:jc w:val="both"/>
        <w:rPr>
          <w:rFonts w:eastAsia="Times New Roman" w:cs="Times New Roman"/>
          <w:b/>
          <w:color w:val="000000"/>
          <w:sz w:val="28"/>
          <w:szCs w:val="28"/>
        </w:rPr>
      </w:pPr>
      <w:r w:rsidRPr="00A30328">
        <w:rPr>
          <w:rFonts w:eastAsia="Times New Roman" w:cs="Times New Roman"/>
          <w:b/>
          <w:color w:val="000000"/>
          <w:sz w:val="28"/>
          <w:szCs w:val="28"/>
        </w:rPr>
        <w:t>IV. Điều kiện thực hiện mô đun</w:t>
      </w:r>
    </w:p>
    <w:p w14:paraId="2A4C1C41"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1. Phòng học chuyên môn hóa/ nhà xưởng:</w:t>
      </w:r>
    </w:p>
    <w:p w14:paraId="44E4C10E"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 xml:space="preserve">- Phòng học lý thuyết có trang bị phương tiện nghe </w:t>
      </w:r>
      <w:proofErr w:type="gramStart"/>
      <w:r w:rsidRPr="00A30328">
        <w:rPr>
          <w:rFonts w:eastAsia="Times New Roman" w:cs="Times New Roman"/>
          <w:color w:val="000000"/>
          <w:sz w:val="28"/>
          <w:szCs w:val="28"/>
        </w:rPr>
        <w:t>nhìn( loa</w:t>
      </w:r>
      <w:proofErr w:type="gramEnd"/>
      <w:r w:rsidRPr="00A30328">
        <w:rPr>
          <w:rFonts w:eastAsia="Times New Roman" w:cs="Times New Roman"/>
          <w:color w:val="000000"/>
          <w:sz w:val="28"/>
          <w:szCs w:val="28"/>
        </w:rPr>
        <w:t>, máy chiếu, tivi).</w:t>
      </w:r>
    </w:p>
    <w:p w14:paraId="16CF0EF4"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 Xưởng thực hành trang bị máy tính, trang bị phương tiện nghe nhìn (loa, máy chiếu, tivi …)</w:t>
      </w:r>
    </w:p>
    <w:p w14:paraId="207D6A74"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2. Trang thiết bị máy móc:</w:t>
      </w:r>
    </w:p>
    <w:p w14:paraId="0669A662"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Máy vi tính</w:t>
      </w:r>
    </w:p>
    <w:p w14:paraId="1E20A098"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Bộ kit thí nghiệm arduino</w:t>
      </w:r>
    </w:p>
    <w:p w14:paraId="64BDBA63"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Các module giao tiếp liên quan</w:t>
      </w:r>
    </w:p>
    <w:p w14:paraId="5DA459A1"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Dây cắm, VOM</w:t>
      </w:r>
    </w:p>
    <w:p w14:paraId="050F6463"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3. Học liệu, dụng cụ, nguyên vật liệu:</w:t>
      </w:r>
    </w:p>
    <w:p w14:paraId="3A8AD6D9"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Linh kiện các loại.</w:t>
      </w:r>
    </w:p>
    <w:p w14:paraId="7B61151A"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Giáo trình, tài liệu học tập</w:t>
      </w:r>
    </w:p>
    <w:p w14:paraId="56737138"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Dây dẫn điện các loại.</w:t>
      </w:r>
    </w:p>
    <w:p w14:paraId="25CB450A" w14:textId="77777777" w:rsidR="009459BC" w:rsidRPr="00A30328" w:rsidRDefault="009459BC" w:rsidP="009459BC">
      <w:pPr>
        <w:ind w:firstLine="284"/>
        <w:jc w:val="both"/>
        <w:rPr>
          <w:rFonts w:eastAsia="Times New Roman" w:cs="Times New Roman"/>
          <w:color w:val="000000"/>
          <w:spacing w:val="6"/>
          <w:sz w:val="28"/>
          <w:szCs w:val="28"/>
        </w:rPr>
      </w:pPr>
      <w:r w:rsidRPr="00A30328">
        <w:rPr>
          <w:rFonts w:eastAsia="Times New Roman" w:cs="Times New Roman"/>
          <w:color w:val="000000"/>
          <w:spacing w:val="6"/>
          <w:sz w:val="28"/>
          <w:szCs w:val="28"/>
        </w:rPr>
        <w:t>- tua vít, kìm</w:t>
      </w:r>
    </w:p>
    <w:p w14:paraId="0224665B"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4. Các điều kiện khác:</w:t>
      </w:r>
    </w:p>
    <w:p w14:paraId="49775CBE" w14:textId="77777777" w:rsidR="009459BC" w:rsidRPr="00A30328" w:rsidRDefault="009459BC" w:rsidP="009459BC">
      <w:pPr>
        <w:spacing w:before="120"/>
        <w:jc w:val="both"/>
        <w:rPr>
          <w:rFonts w:eastAsia="Times New Roman" w:cs="Times New Roman"/>
          <w:b/>
          <w:color w:val="000000"/>
          <w:sz w:val="28"/>
          <w:szCs w:val="28"/>
        </w:rPr>
      </w:pPr>
      <w:r w:rsidRPr="00A30328">
        <w:rPr>
          <w:rFonts w:eastAsia="Times New Roman" w:cs="Times New Roman"/>
          <w:b/>
          <w:color w:val="000000"/>
          <w:sz w:val="28"/>
          <w:szCs w:val="28"/>
        </w:rPr>
        <w:t>V. Nội dung và phương pháp, đánh giá</w:t>
      </w:r>
    </w:p>
    <w:p w14:paraId="032DBAE6" w14:textId="77777777" w:rsidR="009459BC" w:rsidRPr="00A30328" w:rsidRDefault="009459BC" w:rsidP="009459BC">
      <w:pPr>
        <w:spacing w:before="120"/>
        <w:jc w:val="both"/>
        <w:rPr>
          <w:rFonts w:eastAsia="Times New Roman" w:cs="Times New Roman"/>
          <w:color w:val="000000"/>
          <w:sz w:val="28"/>
          <w:szCs w:val="28"/>
        </w:rPr>
      </w:pPr>
      <w:r w:rsidRPr="00A30328">
        <w:rPr>
          <w:rFonts w:eastAsia="Times New Roman" w:cs="Times New Roman"/>
          <w:color w:val="000000"/>
          <w:sz w:val="28"/>
          <w:szCs w:val="28"/>
        </w:rPr>
        <w:lastRenderedPageBreak/>
        <w:t>1. Nội dung:</w:t>
      </w:r>
    </w:p>
    <w:p w14:paraId="0C67B3D1"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z w:val="28"/>
          <w:szCs w:val="28"/>
        </w:rPr>
        <w:t xml:space="preserve">- Kiến thức: </w:t>
      </w:r>
      <w:r w:rsidRPr="00A30328">
        <w:rPr>
          <w:rFonts w:eastAsia="Times New Roman" w:cs="Times New Roman"/>
          <w:color w:val="000000"/>
          <w:spacing w:val="6"/>
          <w:sz w:val="28"/>
          <w:szCs w:val="28"/>
        </w:rPr>
        <w:t>Được đánh giá bằng hình thức kiểm tra theo các nội dung sau: Trình bày cấu tạo, đặc điểm, ứng dụng của arduino.</w:t>
      </w:r>
    </w:p>
    <w:p w14:paraId="016A1D7E" w14:textId="77777777" w:rsidR="009459BC" w:rsidRPr="00A30328" w:rsidRDefault="009459BC" w:rsidP="009459BC">
      <w:pPr>
        <w:ind w:firstLine="284"/>
        <w:rPr>
          <w:rFonts w:eastAsia="Times New Roman" w:cs="Times New Roman"/>
          <w:color w:val="000000"/>
          <w:spacing w:val="6"/>
          <w:sz w:val="28"/>
          <w:szCs w:val="28"/>
        </w:rPr>
      </w:pPr>
      <w:r w:rsidRPr="00A30328">
        <w:rPr>
          <w:rFonts w:eastAsia="Times New Roman" w:cs="Times New Roman"/>
          <w:color w:val="000000"/>
          <w:sz w:val="28"/>
          <w:szCs w:val="28"/>
        </w:rPr>
        <w:t xml:space="preserve">- Kỹ năng: </w:t>
      </w:r>
      <w:r w:rsidRPr="00A30328">
        <w:rPr>
          <w:rFonts w:eastAsia="Times New Roman" w:cs="Times New Roman"/>
          <w:color w:val="000000"/>
          <w:spacing w:val="6"/>
          <w:sz w:val="28"/>
          <w:szCs w:val="28"/>
        </w:rPr>
        <w:t>Đánh giá kỹ năng thực hành theo những nội dung sau:</w:t>
      </w:r>
    </w:p>
    <w:p w14:paraId="5EFA1698" w14:textId="77777777" w:rsidR="009459BC" w:rsidRPr="00A30328" w:rsidRDefault="009459BC" w:rsidP="009459BC">
      <w:pPr>
        <w:ind w:firstLine="567"/>
        <w:jc w:val="both"/>
        <w:rPr>
          <w:rFonts w:eastAsia="Times New Roman" w:cs="Times New Roman"/>
          <w:color w:val="000000"/>
          <w:sz w:val="28"/>
          <w:szCs w:val="28"/>
        </w:rPr>
      </w:pPr>
      <w:r w:rsidRPr="00A30328">
        <w:rPr>
          <w:rFonts w:eastAsia="Times New Roman" w:cs="Times New Roman"/>
          <w:color w:val="000000"/>
          <w:spacing w:val="6"/>
          <w:sz w:val="28"/>
          <w:szCs w:val="28"/>
        </w:rPr>
        <w:t>+  Thực hiện viết các chương trình theo yêu cầu cho trước</w:t>
      </w:r>
    </w:p>
    <w:p w14:paraId="3B41C022"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  Lập trình được các mạch ứng dụng sử dụng arduno.</w:t>
      </w:r>
    </w:p>
    <w:p w14:paraId="64749A83"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  Lắp ráp được các mạch ứng dụng sử dụng arduino</w:t>
      </w:r>
    </w:p>
    <w:p w14:paraId="68587C56" w14:textId="77777777" w:rsidR="009459BC" w:rsidRPr="00A30328" w:rsidRDefault="009459BC" w:rsidP="009459BC">
      <w:pPr>
        <w:ind w:firstLine="284"/>
        <w:rPr>
          <w:rFonts w:eastAsia="Times New Roman" w:cs="Times New Roman"/>
          <w:color w:val="000000"/>
          <w:spacing w:val="6"/>
          <w:sz w:val="28"/>
          <w:szCs w:val="28"/>
        </w:rPr>
      </w:pPr>
      <w:r w:rsidRPr="00A30328">
        <w:rPr>
          <w:rFonts w:eastAsia="Times New Roman" w:cs="Times New Roman"/>
          <w:color w:val="000000"/>
          <w:sz w:val="28"/>
          <w:szCs w:val="28"/>
        </w:rPr>
        <w:t xml:space="preserve">- Năng lực tự chủ và trách nhiệm: </w:t>
      </w:r>
      <w:r w:rsidRPr="00A30328">
        <w:rPr>
          <w:rFonts w:eastAsia="Times New Roman" w:cs="Times New Roman"/>
          <w:color w:val="000000"/>
          <w:spacing w:val="6"/>
          <w:sz w:val="28"/>
          <w:szCs w:val="28"/>
        </w:rPr>
        <w:t>Chăm chỉ, nghiêm túc, chính xác, trong công việc</w:t>
      </w:r>
    </w:p>
    <w:p w14:paraId="25A6ECE6" w14:textId="77777777" w:rsidR="009459BC" w:rsidRPr="00A30328" w:rsidRDefault="009459BC" w:rsidP="009459BC">
      <w:pPr>
        <w:spacing w:before="120"/>
        <w:jc w:val="both"/>
        <w:rPr>
          <w:rFonts w:eastAsia="Times New Roman" w:cs="Times New Roman"/>
          <w:color w:val="000000"/>
          <w:sz w:val="28"/>
          <w:szCs w:val="28"/>
        </w:rPr>
      </w:pPr>
      <w:r w:rsidRPr="00A30328">
        <w:rPr>
          <w:rFonts w:eastAsia="Times New Roman" w:cs="Times New Roman"/>
          <w:color w:val="000000"/>
          <w:sz w:val="28"/>
          <w:szCs w:val="28"/>
        </w:rPr>
        <w:t>2. Phương pháp:</w:t>
      </w:r>
    </w:p>
    <w:p w14:paraId="0FDAFE7C" w14:textId="77777777" w:rsidR="009459BC" w:rsidRPr="00A30328" w:rsidRDefault="009459BC" w:rsidP="009459BC">
      <w:pPr>
        <w:ind w:firstLine="284"/>
        <w:jc w:val="both"/>
        <w:rPr>
          <w:rFonts w:eastAsia="Times New Roman" w:cs="Times New Roman"/>
          <w:color w:val="000000"/>
          <w:sz w:val="28"/>
          <w:szCs w:val="28"/>
        </w:rPr>
      </w:pPr>
      <w:r w:rsidRPr="00A30328">
        <w:rPr>
          <w:rFonts w:eastAsia="Times New Roman" w:cs="Times New Roman"/>
          <w:color w:val="000000"/>
          <w:sz w:val="28"/>
          <w:szCs w:val="28"/>
        </w:rPr>
        <w:t>- Áp dụng hình thức kiểm tra để đánh giá kiến thức, kỹ năng và thái độ.</w:t>
      </w:r>
    </w:p>
    <w:p w14:paraId="5F61A719" w14:textId="77777777" w:rsidR="009459BC" w:rsidRPr="00A30328" w:rsidRDefault="009459BC" w:rsidP="009459BC">
      <w:pPr>
        <w:ind w:firstLine="284"/>
        <w:jc w:val="both"/>
        <w:rPr>
          <w:rFonts w:eastAsia="Times New Roman" w:cs="Times New Roman"/>
          <w:i/>
          <w:color w:val="000000"/>
          <w:sz w:val="28"/>
          <w:szCs w:val="28"/>
        </w:rPr>
      </w:pPr>
      <w:r w:rsidRPr="00A30328">
        <w:rPr>
          <w:rFonts w:eastAsia="Times New Roman" w:cs="Times New Roman"/>
          <w:b/>
          <w:i/>
          <w:color w:val="000000"/>
          <w:sz w:val="28"/>
          <w:szCs w:val="28"/>
        </w:rPr>
        <w:t>- Kiểm tra kết thúc</w:t>
      </w:r>
      <w:r w:rsidRPr="00A30328">
        <w:rPr>
          <w:rFonts w:eastAsia="Times New Roman" w:cs="Times New Roman"/>
          <w:color w:val="000000"/>
          <w:sz w:val="28"/>
          <w:szCs w:val="28"/>
        </w:rPr>
        <w:t xml:space="preserve">: </w:t>
      </w:r>
      <w:r w:rsidRPr="00A30328">
        <w:rPr>
          <w:rFonts w:eastAsia="Times New Roman" w:cs="Times New Roman"/>
          <w:i/>
          <w:color w:val="000000"/>
          <w:sz w:val="28"/>
          <w:szCs w:val="28"/>
        </w:rPr>
        <w:t>Tích hợp giữa lý thuyết với thực hành với thời gian 120 phút.</w:t>
      </w:r>
    </w:p>
    <w:p w14:paraId="405451EF" w14:textId="77777777" w:rsidR="009459BC" w:rsidRPr="00A30328" w:rsidRDefault="009459BC" w:rsidP="009459BC">
      <w:pPr>
        <w:spacing w:before="240"/>
        <w:jc w:val="both"/>
        <w:rPr>
          <w:rFonts w:eastAsia="Times New Roman" w:cs="Times New Roman"/>
          <w:b/>
          <w:color w:val="000000"/>
          <w:sz w:val="28"/>
          <w:szCs w:val="28"/>
        </w:rPr>
      </w:pPr>
      <w:r w:rsidRPr="00A30328">
        <w:rPr>
          <w:rFonts w:eastAsia="Times New Roman" w:cs="Times New Roman"/>
          <w:b/>
          <w:color w:val="000000"/>
          <w:sz w:val="28"/>
          <w:szCs w:val="28"/>
        </w:rPr>
        <w:t>VI. Hướng dẫn thực hiện môn học:</w:t>
      </w:r>
    </w:p>
    <w:p w14:paraId="7DD80E38" w14:textId="77777777" w:rsidR="009459BC" w:rsidRPr="00A30328" w:rsidRDefault="009459BC" w:rsidP="009459BC">
      <w:pPr>
        <w:rPr>
          <w:rFonts w:eastAsia="Times New Roman" w:cs="Times New Roman"/>
          <w:color w:val="000000"/>
          <w:spacing w:val="6"/>
          <w:sz w:val="28"/>
          <w:szCs w:val="28"/>
        </w:rPr>
      </w:pPr>
      <w:r w:rsidRPr="00A30328">
        <w:rPr>
          <w:rFonts w:eastAsia="Times New Roman" w:cs="Times New Roman"/>
          <w:color w:val="000000"/>
          <w:sz w:val="28"/>
          <w:szCs w:val="28"/>
        </w:rPr>
        <w:t xml:space="preserve">1. Phạm vi áp dụng mô đun: </w:t>
      </w:r>
      <w:r w:rsidRPr="00A30328">
        <w:rPr>
          <w:rFonts w:eastAsia="Times New Roman" w:cs="Times New Roman"/>
          <w:color w:val="000000"/>
          <w:spacing w:val="6"/>
          <w:sz w:val="28"/>
          <w:szCs w:val="28"/>
        </w:rPr>
        <w:t>Chương trình mô đun này được sử dụng để giảng dạy cho trình độ Cao đẳng nghề.</w:t>
      </w:r>
    </w:p>
    <w:p w14:paraId="64A676B9" w14:textId="77777777" w:rsidR="009459BC" w:rsidRPr="00A30328" w:rsidRDefault="009459BC" w:rsidP="009459BC">
      <w:pPr>
        <w:spacing w:before="120"/>
        <w:jc w:val="both"/>
        <w:rPr>
          <w:rFonts w:eastAsia="Times New Roman" w:cs="Times New Roman"/>
          <w:color w:val="000000"/>
          <w:sz w:val="28"/>
          <w:szCs w:val="28"/>
        </w:rPr>
      </w:pPr>
      <w:r w:rsidRPr="00A30328">
        <w:rPr>
          <w:rFonts w:eastAsia="Times New Roman" w:cs="Times New Roman"/>
          <w:color w:val="000000"/>
          <w:sz w:val="28"/>
          <w:szCs w:val="28"/>
        </w:rPr>
        <w:t>2. Hướng dẫn về phương pháp giảng dạy, học tập mô đun:</w:t>
      </w:r>
    </w:p>
    <w:p w14:paraId="61258520" w14:textId="77777777" w:rsidR="009459BC" w:rsidRPr="00A30328" w:rsidRDefault="009459BC" w:rsidP="009459BC">
      <w:pPr>
        <w:ind w:firstLine="284"/>
        <w:jc w:val="both"/>
        <w:rPr>
          <w:rFonts w:eastAsia="Times New Roman" w:cs="Times New Roman"/>
          <w:color w:val="000000"/>
          <w:sz w:val="28"/>
          <w:szCs w:val="28"/>
        </w:rPr>
      </w:pPr>
      <w:r w:rsidRPr="00A30328">
        <w:rPr>
          <w:rFonts w:eastAsia="Times New Roman" w:cs="Times New Roman"/>
          <w:color w:val="000000"/>
          <w:sz w:val="28"/>
          <w:szCs w:val="28"/>
        </w:rPr>
        <w:t>- Đối với giáo viên, giảng viên:</w:t>
      </w:r>
    </w:p>
    <w:p w14:paraId="7771085E"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 Vật liệu, dụng cụ và trang thiết bị phải được chuẩn bị đầy đủ trước khi thực hiện bài giảng</w:t>
      </w:r>
    </w:p>
    <w:p w14:paraId="465B05FE"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 Thực hiện giảng dạy ở nơi thực tập hoặc xưởng thực hành.</w:t>
      </w:r>
    </w:p>
    <w:p w14:paraId="2D01C741" w14:textId="77777777" w:rsidR="009459BC" w:rsidRPr="00A30328" w:rsidRDefault="009459BC" w:rsidP="009459BC">
      <w:pPr>
        <w:ind w:firstLine="567"/>
        <w:rPr>
          <w:rFonts w:eastAsia="Times New Roman" w:cs="Times New Roman"/>
          <w:color w:val="000000"/>
          <w:spacing w:val="6"/>
          <w:sz w:val="28"/>
          <w:szCs w:val="28"/>
        </w:rPr>
      </w:pPr>
      <w:r w:rsidRPr="00A30328">
        <w:rPr>
          <w:rFonts w:eastAsia="Times New Roman" w:cs="Times New Roman"/>
          <w:color w:val="000000"/>
          <w:spacing w:val="6"/>
          <w:sz w:val="28"/>
          <w:szCs w:val="28"/>
        </w:rPr>
        <w:t xml:space="preserve">+ Người học cần được chia thành các nhóm nhỏ từ 1 đến 2 học sinh, để thực hiện nội dung thực hành. </w:t>
      </w:r>
    </w:p>
    <w:p w14:paraId="3845C442" w14:textId="77777777" w:rsidR="009459BC" w:rsidRPr="00A30328" w:rsidRDefault="009459BC" w:rsidP="009459BC">
      <w:pPr>
        <w:ind w:firstLine="284"/>
        <w:jc w:val="both"/>
        <w:rPr>
          <w:rFonts w:eastAsia="Times New Roman" w:cs="Times New Roman"/>
          <w:color w:val="000000"/>
          <w:sz w:val="28"/>
          <w:szCs w:val="28"/>
        </w:rPr>
      </w:pPr>
      <w:r w:rsidRPr="00A30328">
        <w:rPr>
          <w:rFonts w:eastAsia="Times New Roman" w:cs="Times New Roman"/>
          <w:color w:val="000000"/>
          <w:sz w:val="28"/>
          <w:szCs w:val="28"/>
        </w:rPr>
        <w:t>- Đối với người học: Thực hiện theo hướng dẫn của giáo viên</w:t>
      </w:r>
    </w:p>
    <w:p w14:paraId="6786E1EE" w14:textId="77777777" w:rsidR="009459BC" w:rsidRPr="00A30328" w:rsidRDefault="009459BC" w:rsidP="009459BC">
      <w:pPr>
        <w:spacing w:before="120"/>
        <w:jc w:val="both"/>
        <w:rPr>
          <w:rFonts w:eastAsia="Times New Roman" w:cs="Times New Roman"/>
          <w:color w:val="000000"/>
          <w:sz w:val="28"/>
          <w:szCs w:val="28"/>
        </w:rPr>
      </w:pPr>
      <w:r w:rsidRPr="00A30328">
        <w:rPr>
          <w:rFonts w:eastAsia="Times New Roman" w:cs="Times New Roman"/>
          <w:color w:val="000000"/>
          <w:sz w:val="28"/>
          <w:szCs w:val="28"/>
        </w:rPr>
        <w:t>3. Những trọng tâm cần chú ý:</w:t>
      </w:r>
    </w:p>
    <w:p w14:paraId="3C964C04" w14:textId="77777777" w:rsidR="009459BC" w:rsidRPr="00A30328" w:rsidRDefault="009459BC" w:rsidP="009459BC">
      <w:pPr>
        <w:rPr>
          <w:rFonts w:eastAsia="Times New Roman" w:cs="Times New Roman"/>
          <w:color w:val="000000"/>
          <w:spacing w:val="6"/>
          <w:sz w:val="28"/>
          <w:szCs w:val="28"/>
        </w:rPr>
      </w:pPr>
      <w:r w:rsidRPr="00A30328">
        <w:rPr>
          <w:rFonts w:eastAsia="Times New Roman" w:cs="Times New Roman"/>
          <w:color w:val="000000"/>
          <w:spacing w:val="6"/>
          <w:sz w:val="28"/>
          <w:szCs w:val="28"/>
        </w:rPr>
        <w:t>-  Về phân bổ thời gian: Căn cứ vào thực tế của nơi đào tạo, giáo viên có thể thay đổi nội dung, nhưng vẫn phải đảm bảo số giờ qui định.</w:t>
      </w:r>
    </w:p>
    <w:p w14:paraId="6CEF0626" w14:textId="77777777" w:rsidR="009459BC" w:rsidRPr="00A30328" w:rsidRDefault="009459BC" w:rsidP="009459BC">
      <w:pPr>
        <w:ind w:firstLine="284"/>
        <w:rPr>
          <w:rFonts w:eastAsia="Times New Roman" w:cs="Times New Roman"/>
          <w:color w:val="000000"/>
          <w:spacing w:val="6"/>
          <w:sz w:val="28"/>
          <w:szCs w:val="28"/>
        </w:rPr>
      </w:pPr>
      <w:r w:rsidRPr="00A30328">
        <w:rPr>
          <w:rFonts w:eastAsia="Times New Roman" w:cs="Times New Roman"/>
          <w:color w:val="000000"/>
          <w:spacing w:val="6"/>
          <w:sz w:val="28"/>
          <w:szCs w:val="28"/>
        </w:rPr>
        <w:lastRenderedPageBreak/>
        <w:t xml:space="preserve">- </w:t>
      </w:r>
      <w:proofErr w:type="gramStart"/>
      <w:r w:rsidRPr="00A30328">
        <w:rPr>
          <w:rFonts w:eastAsia="Times New Roman" w:cs="Times New Roman"/>
          <w:color w:val="000000"/>
          <w:spacing w:val="6"/>
          <w:sz w:val="28"/>
          <w:szCs w:val="28"/>
        </w:rPr>
        <w:t>Về  nội</w:t>
      </w:r>
      <w:proofErr w:type="gramEnd"/>
      <w:r w:rsidRPr="00A30328">
        <w:rPr>
          <w:rFonts w:eastAsia="Times New Roman" w:cs="Times New Roman"/>
          <w:color w:val="000000"/>
          <w:spacing w:val="6"/>
          <w:sz w:val="28"/>
          <w:szCs w:val="28"/>
        </w:rPr>
        <w:t xml:space="preserve"> dung chi tiết trong chương trình: Căn cứ vào thực tế trang bị của nhà trường hoặc nhu cầu đào tạo tại địa phương, nhà trường có thể thay thế các họ VDK tương thích với nhu cầu đào tạo và thiết bị hiện có, nhưng vẫn phải đảm bảo mục tiêu của mô đun.</w:t>
      </w:r>
    </w:p>
    <w:p w14:paraId="28CBD1B3" w14:textId="77777777" w:rsidR="009459BC" w:rsidRPr="00A30328" w:rsidRDefault="009459BC" w:rsidP="009459BC">
      <w:pPr>
        <w:ind w:firstLine="284"/>
        <w:rPr>
          <w:rFonts w:eastAsia="Times New Roman" w:cs="Times New Roman"/>
          <w:color w:val="000000"/>
          <w:spacing w:val="6"/>
          <w:sz w:val="28"/>
          <w:szCs w:val="28"/>
        </w:rPr>
      </w:pPr>
      <w:r w:rsidRPr="00A30328">
        <w:rPr>
          <w:rFonts w:eastAsia="Times New Roman" w:cs="Times New Roman"/>
          <w:color w:val="000000"/>
          <w:spacing w:val="6"/>
          <w:sz w:val="28"/>
          <w:szCs w:val="28"/>
        </w:rPr>
        <w:t>-  Cần giới thiệu các sản phẩm, mô hình thực tế để học sinh có thể tham gia bài giảng và ghi nhớ sâu hơn.</w:t>
      </w:r>
    </w:p>
    <w:p w14:paraId="2E38771A" w14:textId="77777777" w:rsidR="009459BC" w:rsidRPr="00A30328" w:rsidRDefault="009459BC" w:rsidP="009459BC">
      <w:pPr>
        <w:ind w:firstLine="284"/>
        <w:rPr>
          <w:rFonts w:eastAsia="Times New Roman" w:cs="Times New Roman"/>
          <w:color w:val="000000"/>
          <w:sz w:val="28"/>
          <w:szCs w:val="28"/>
        </w:rPr>
      </w:pPr>
      <w:r w:rsidRPr="00A30328">
        <w:rPr>
          <w:rFonts w:eastAsia="Times New Roman" w:cs="Times New Roman"/>
          <w:color w:val="000000"/>
          <w:spacing w:val="6"/>
          <w:sz w:val="28"/>
          <w:szCs w:val="28"/>
        </w:rPr>
        <w:t>-  Cần chú ý các biện pháp an toàn về điện. Chống va đập, rơi rớt các thiết bị, thường xuyên theo dõi học sinh trong học tập, thực hành.</w:t>
      </w:r>
    </w:p>
    <w:p w14:paraId="473DE754" w14:textId="77777777" w:rsidR="009459BC" w:rsidRPr="00A30328" w:rsidRDefault="009459BC" w:rsidP="009459BC">
      <w:pPr>
        <w:jc w:val="both"/>
        <w:rPr>
          <w:rFonts w:eastAsia="Times New Roman" w:cs="Times New Roman"/>
          <w:color w:val="000000"/>
          <w:sz w:val="28"/>
          <w:szCs w:val="28"/>
        </w:rPr>
      </w:pPr>
      <w:r w:rsidRPr="00A30328">
        <w:rPr>
          <w:rFonts w:eastAsia="Times New Roman" w:cs="Times New Roman"/>
          <w:color w:val="000000"/>
          <w:sz w:val="28"/>
          <w:szCs w:val="28"/>
        </w:rPr>
        <w:t>4. Tài liệu tham khảo:</w:t>
      </w:r>
    </w:p>
    <w:p w14:paraId="2CE054EA" w14:textId="77777777" w:rsidR="009459BC" w:rsidRPr="00A30328" w:rsidRDefault="009459BC" w:rsidP="009459BC">
      <w:pPr>
        <w:ind w:firstLine="284"/>
        <w:rPr>
          <w:rFonts w:eastAsia="Times New Roman" w:cs="Times New Roman"/>
          <w:color w:val="000000"/>
          <w:spacing w:val="6"/>
          <w:sz w:val="28"/>
          <w:szCs w:val="28"/>
          <w:lang w:val="de-DE"/>
        </w:rPr>
      </w:pPr>
      <w:r w:rsidRPr="00A30328">
        <w:rPr>
          <w:rFonts w:eastAsia="Times New Roman" w:cs="Times New Roman"/>
          <w:color w:val="000000"/>
          <w:spacing w:val="6"/>
          <w:sz w:val="28"/>
          <w:szCs w:val="28"/>
          <w:lang w:val="de-DE"/>
        </w:rPr>
        <w:t>[1] Arduino cookbook – Michael Margolis</w:t>
      </w:r>
    </w:p>
    <w:p w14:paraId="35264EDA" w14:textId="77777777" w:rsidR="009459BC" w:rsidRPr="00A30328" w:rsidRDefault="009459BC" w:rsidP="009459BC">
      <w:pPr>
        <w:ind w:firstLine="284"/>
        <w:rPr>
          <w:rFonts w:eastAsia="Times New Roman" w:cs="Times New Roman"/>
          <w:color w:val="000000"/>
          <w:spacing w:val="6"/>
          <w:sz w:val="28"/>
          <w:szCs w:val="28"/>
          <w:lang w:val="de-DE"/>
        </w:rPr>
      </w:pPr>
      <w:r w:rsidRPr="00A30328">
        <w:rPr>
          <w:rFonts w:eastAsia="Times New Roman" w:cs="Times New Roman"/>
          <w:color w:val="000000"/>
          <w:spacing w:val="6"/>
          <w:sz w:val="28"/>
          <w:szCs w:val="28"/>
          <w:lang w:val="de-DE"/>
        </w:rPr>
        <w:t>[2] Beginning arduino – Michael McRoberts</w:t>
      </w:r>
    </w:p>
    <w:p w14:paraId="19ABE3BB" w14:textId="77777777" w:rsidR="002019A9" w:rsidRPr="00A30328" w:rsidRDefault="002019A9" w:rsidP="00C91F7E">
      <w:pPr>
        <w:spacing w:after="0" w:line="312" w:lineRule="auto"/>
        <w:rPr>
          <w:rFonts w:eastAsia="Times New Roman" w:cs="Times New Roman"/>
          <w:b/>
          <w:bCs/>
          <w:sz w:val="28"/>
          <w:szCs w:val="28"/>
          <w:lang w:val="nl-NL"/>
        </w:rPr>
      </w:pPr>
    </w:p>
    <w:p w14:paraId="724C2AF0" w14:textId="77777777" w:rsidR="002019A9" w:rsidRPr="00A30328" w:rsidRDefault="002019A9" w:rsidP="00C91F7E">
      <w:pPr>
        <w:spacing w:after="0" w:line="312" w:lineRule="auto"/>
        <w:rPr>
          <w:rFonts w:eastAsia="Times New Roman" w:cs="Times New Roman"/>
          <w:b/>
          <w:bCs/>
          <w:sz w:val="28"/>
          <w:szCs w:val="28"/>
          <w:lang w:val="nl-NL"/>
        </w:rPr>
      </w:pPr>
      <w:r w:rsidRPr="00A30328">
        <w:rPr>
          <w:rFonts w:eastAsia="Times New Roman" w:cs="Times New Roman"/>
          <w:b/>
          <w:bCs/>
          <w:sz w:val="28"/>
          <w:szCs w:val="28"/>
          <w:lang w:val="nl-NL"/>
        </w:rPr>
        <w:br w:type="page"/>
      </w:r>
    </w:p>
    <w:p w14:paraId="6F182741" w14:textId="77777777" w:rsidR="00EA6FDD" w:rsidRPr="00A30328" w:rsidRDefault="00701308" w:rsidP="00C91F7E">
      <w:pPr>
        <w:spacing w:after="0" w:line="312" w:lineRule="auto"/>
        <w:jc w:val="center"/>
        <w:rPr>
          <w:rFonts w:eastAsia="Times New Roman" w:cs="Times New Roman"/>
          <w:b/>
          <w:bCs/>
          <w:sz w:val="28"/>
          <w:szCs w:val="28"/>
          <w:lang w:val="nl-NL"/>
        </w:rPr>
      </w:pPr>
      <w:r w:rsidRPr="00A30328">
        <w:rPr>
          <w:rFonts w:eastAsia="Times New Roman" w:cs="Times New Roman"/>
          <w:b/>
          <w:bCs/>
          <w:sz w:val="28"/>
          <w:szCs w:val="28"/>
          <w:lang w:val="nl-NL"/>
        </w:rPr>
        <w:lastRenderedPageBreak/>
        <w:t xml:space="preserve">CHƯƠNG TRÌNH MÔ ĐUN </w:t>
      </w:r>
    </w:p>
    <w:p w14:paraId="0CA6E260" w14:textId="77777777" w:rsidR="00EA6FDD" w:rsidRPr="00A30328" w:rsidRDefault="00701308" w:rsidP="00C91F7E">
      <w:pPr>
        <w:spacing w:after="0" w:line="312" w:lineRule="auto"/>
        <w:rPr>
          <w:rFonts w:eastAsia="Times New Roman" w:cs="Times New Roman"/>
          <w:sz w:val="28"/>
          <w:szCs w:val="28"/>
          <w:lang w:val="nl-NL"/>
        </w:rPr>
      </w:pPr>
      <w:r w:rsidRPr="00A30328">
        <w:rPr>
          <w:rFonts w:eastAsia="Times New Roman" w:cs="Times New Roman"/>
          <w:b/>
          <w:sz w:val="28"/>
          <w:szCs w:val="28"/>
          <w:lang w:val="de-DE"/>
        </w:rPr>
        <w:t>Tên mô đun:</w:t>
      </w:r>
      <w:r w:rsidRPr="00A30328">
        <w:rPr>
          <w:rFonts w:eastAsia="Times New Roman" w:cs="Times New Roman"/>
          <w:b/>
          <w:bCs/>
          <w:sz w:val="28"/>
          <w:szCs w:val="28"/>
          <w:lang w:val="nl-NL"/>
        </w:rPr>
        <w:t xml:space="preserve"> THỰC </w:t>
      </w:r>
      <w:r w:rsidR="00C61166" w:rsidRPr="00A30328">
        <w:rPr>
          <w:rFonts w:eastAsia="Times New Roman" w:cs="Times New Roman"/>
          <w:b/>
          <w:bCs/>
          <w:sz w:val="28"/>
          <w:szCs w:val="28"/>
          <w:lang w:val="nl-NL"/>
        </w:rPr>
        <w:t>TẬP</w:t>
      </w:r>
      <w:r w:rsidRPr="00A30328">
        <w:rPr>
          <w:rFonts w:eastAsia="Times New Roman" w:cs="Times New Roman"/>
          <w:b/>
          <w:bCs/>
          <w:sz w:val="28"/>
          <w:szCs w:val="28"/>
          <w:lang w:val="nl-NL"/>
        </w:rPr>
        <w:t xml:space="preserve"> </w:t>
      </w:r>
      <w:r w:rsidR="008D1648" w:rsidRPr="00A30328">
        <w:rPr>
          <w:rFonts w:eastAsia="Times New Roman" w:cs="Times New Roman"/>
          <w:b/>
          <w:bCs/>
          <w:sz w:val="28"/>
          <w:szCs w:val="28"/>
          <w:lang w:val="nl-NL"/>
        </w:rPr>
        <w:t>TỐT NGHIỆP</w:t>
      </w:r>
    </w:p>
    <w:p w14:paraId="794736CB" w14:textId="77777777" w:rsidR="00EA6FDD" w:rsidRPr="00A30328" w:rsidRDefault="00701308" w:rsidP="00C91F7E">
      <w:pPr>
        <w:spacing w:after="0" w:line="312" w:lineRule="auto"/>
        <w:jc w:val="both"/>
        <w:rPr>
          <w:rFonts w:eastAsia="Times New Roman" w:cs="Times New Roman"/>
          <w:sz w:val="28"/>
          <w:szCs w:val="28"/>
          <w:lang w:val="nl-NL"/>
        </w:rPr>
      </w:pPr>
      <w:r w:rsidRPr="00A30328">
        <w:rPr>
          <w:rFonts w:eastAsia="Times New Roman" w:cs="Times New Roman"/>
          <w:b/>
          <w:sz w:val="28"/>
          <w:szCs w:val="28"/>
          <w:lang w:val="nl-NL"/>
        </w:rPr>
        <w:t>Mã số mô đun:</w:t>
      </w:r>
      <w:r w:rsidR="00DA1437" w:rsidRPr="00A30328">
        <w:rPr>
          <w:rFonts w:eastAsia="Times New Roman" w:cs="Times New Roman"/>
          <w:sz w:val="28"/>
          <w:szCs w:val="28"/>
          <w:lang w:val="nl-NL"/>
        </w:rPr>
        <w:t xml:space="preserve"> MĐ 2</w:t>
      </w:r>
      <w:r w:rsidR="009459BC" w:rsidRPr="00A30328">
        <w:rPr>
          <w:rFonts w:eastAsia="Times New Roman" w:cs="Times New Roman"/>
          <w:sz w:val="28"/>
          <w:szCs w:val="28"/>
          <w:lang w:val="nl-NL"/>
        </w:rPr>
        <w:t>1</w:t>
      </w:r>
      <w:r w:rsidRPr="00A30328">
        <w:rPr>
          <w:rFonts w:eastAsia="Times New Roman" w:cs="Times New Roman"/>
          <w:sz w:val="28"/>
          <w:szCs w:val="28"/>
          <w:lang w:val="nl-NL"/>
        </w:rPr>
        <w:tab/>
        <w:t xml:space="preserve"> </w:t>
      </w:r>
    </w:p>
    <w:p w14:paraId="3C0DF33F" w14:textId="77777777" w:rsidR="00BE5D27" w:rsidRPr="00A30328" w:rsidRDefault="00BE5D27" w:rsidP="00C91F7E">
      <w:pPr>
        <w:spacing w:after="0" w:line="312" w:lineRule="auto"/>
        <w:jc w:val="both"/>
        <w:rPr>
          <w:rFonts w:eastAsia="Times New Roman" w:cs="Times New Roman"/>
          <w:i/>
          <w:sz w:val="28"/>
          <w:szCs w:val="28"/>
          <w:lang w:val="nl-NL"/>
        </w:rPr>
      </w:pPr>
      <w:r w:rsidRPr="00A30328">
        <w:rPr>
          <w:rFonts w:eastAsia="Times New Roman" w:cs="Times New Roman"/>
          <w:b/>
          <w:sz w:val="28"/>
          <w:szCs w:val="28"/>
          <w:lang w:val="nl-NL"/>
        </w:rPr>
        <w:t>Thời gian môđun:</w:t>
      </w:r>
      <w:r w:rsidR="00E80B4A" w:rsidRPr="00A30328">
        <w:rPr>
          <w:rFonts w:eastAsia="Times New Roman" w:cs="Times New Roman"/>
          <w:sz w:val="28"/>
          <w:szCs w:val="28"/>
          <w:lang w:val="nl-NL"/>
        </w:rPr>
        <w:t xml:space="preserve"> </w:t>
      </w:r>
      <w:r w:rsidR="00E80B4A" w:rsidRPr="00A30328">
        <w:rPr>
          <w:rFonts w:eastAsia="Times New Roman" w:cs="Times New Roman"/>
          <w:sz w:val="28"/>
          <w:szCs w:val="28"/>
          <w:lang w:val="nl-NL"/>
        </w:rPr>
        <w:tab/>
        <w:t>36</w:t>
      </w:r>
      <w:r w:rsidRPr="00A30328">
        <w:rPr>
          <w:rFonts w:eastAsia="Times New Roman" w:cs="Times New Roman"/>
          <w:sz w:val="28"/>
          <w:szCs w:val="28"/>
          <w:lang w:val="nl-NL"/>
        </w:rPr>
        <w:t xml:space="preserve">0 giờ;       </w:t>
      </w:r>
      <w:r w:rsidRPr="00A30328">
        <w:rPr>
          <w:rFonts w:eastAsia="Times New Roman" w:cs="Times New Roman"/>
          <w:i/>
          <w:sz w:val="28"/>
          <w:szCs w:val="28"/>
          <w:lang w:val="nl-NL"/>
        </w:rPr>
        <w:t>(Lý thuyết: 0</w:t>
      </w:r>
      <w:r w:rsidRPr="00A30328">
        <w:rPr>
          <w:rFonts w:eastAsia="Times New Roman" w:cs="Times New Roman"/>
          <w:bCs/>
          <w:i/>
          <w:iCs/>
          <w:sz w:val="28"/>
          <w:szCs w:val="28"/>
          <w:lang w:val="nl-NL"/>
        </w:rPr>
        <w:t xml:space="preserve"> giờ</w:t>
      </w:r>
      <w:r w:rsidR="00E80B4A" w:rsidRPr="00A30328">
        <w:rPr>
          <w:rFonts w:eastAsia="Times New Roman" w:cs="Times New Roman"/>
          <w:i/>
          <w:sz w:val="28"/>
          <w:szCs w:val="28"/>
          <w:lang w:val="nl-NL"/>
        </w:rPr>
        <w:t>; Thực hành: 36</w:t>
      </w:r>
      <w:r w:rsidRPr="00A30328">
        <w:rPr>
          <w:rFonts w:eastAsia="Times New Roman" w:cs="Times New Roman"/>
          <w:i/>
          <w:sz w:val="28"/>
          <w:szCs w:val="28"/>
          <w:lang w:val="nl-NL"/>
        </w:rPr>
        <w:t>0</w:t>
      </w:r>
      <w:r w:rsidRPr="00A30328">
        <w:rPr>
          <w:rFonts w:eastAsia="Times New Roman" w:cs="Times New Roman"/>
          <w:bCs/>
          <w:i/>
          <w:iCs/>
          <w:sz w:val="28"/>
          <w:szCs w:val="28"/>
          <w:lang w:val="nl-NL"/>
        </w:rPr>
        <w:t xml:space="preserve"> giờ)</w:t>
      </w:r>
    </w:p>
    <w:p w14:paraId="7E398822"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b/>
          <w:sz w:val="28"/>
          <w:szCs w:val="28"/>
          <w:lang w:val="nl-NL"/>
        </w:rPr>
        <w:t>I. VỊ TRÍ, TÍNH CHẤT CỦA MÔ ĐUN:</w:t>
      </w:r>
    </w:p>
    <w:p w14:paraId="00286ECD"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Vị trí: Được bố trí sau khi đã học mô đun cơ sở và các môn học chuyên môn nghề</w:t>
      </w:r>
    </w:p>
    <w:p w14:paraId="2A2F580F" w14:textId="77777777" w:rsidR="00BE5D27" w:rsidRPr="00A30328" w:rsidRDefault="00BE5D27" w:rsidP="00C91F7E">
      <w:pPr>
        <w:spacing w:after="0" w:line="312" w:lineRule="auto"/>
        <w:jc w:val="both"/>
        <w:rPr>
          <w:rFonts w:eastAsia="Batang" w:cs="Times New Roman"/>
          <w:sz w:val="28"/>
          <w:szCs w:val="28"/>
          <w:lang w:eastAsia="ko-KR"/>
        </w:rPr>
      </w:pPr>
      <w:r w:rsidRPr="00A30328">
        <w:rPr>
          <w:rFonts w:eastAsia="Batang" w:cs="Times New Roman"/>
          <w:sz w:val="28"/>
          <w:szCs w:val="28"/>
          <w:lang w:val="pt-BR" w:eastAsia="ko-KR"/>
        </w:rPr>
        <w:t xml:space="preserve">- Là mô đun tạo điều kiện cho sinh viên va chạm với thực tế sản xuất. </w:t>
      </w:r>
      <w:r w:rsidRPr="00A30328">
        <w:rPr>
          <w:rFonts w:eastAsia="Batang" w:cs="Times New Roman"/>
          <w:sz w:val="28"/>
          <w:szCs w:val="28"/>
          <w:lang w:eastAsia="ko-KR"/>
        </w:rPr>
        <w:t>Năm bắt quy trình sản xuất, nội quy quy định của công ty và tham gia vào một số công đoạn của quá trình sản xuất</w:t>
      </w:r>
    </w:p>
    <w:p w14:paraId="75520A05"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xml:space="preserve">- Tính chất: </w:t>
      </w:r>
      <w:r w:rsidRPr="00A30328">
        <w:rPr>
          <w:rFonts w:eastAsia="Times New Roman" w:cs="Times New Roman"/>
          <w:sz w:val="28"/>
          <w:szCs w:val="28"/>
          <w:lang w:val="vi-VN"/>
        </w:rPr>
        <w:t>Là mô đun</w:t>
      </w:r>
      <w:r w:rsidRPr="00A30328">
        <w:rPr>
          <w:rFonts w:eastAsia="Times New Roman" w:cs="Times New Roman"/>
          <w:bCs/>
          <w:sz w:val="28"/>
          <w:szCs w:val="28"/>
          <w:lang w:val="vi-VN"/>
        </w:rPr>
        <w:t xml:space="preserve"> b</w:t>
      </w:r>
      <w:r w:rsidRPr="00A30328">
        <w:rPr>
          <w:rFonts w:eastAsia="Times New Roman" w:cs="Times New Roman"/>
          <w:sz w:val="28"/>
          <w:szCs w:val="28"/>
          <w:lang w:val="vi-VN"/>
        </w:rPr>
        <w:t>ắt buộc trong chương trình đào tạo nghề</w:t>
      </w:r>
      <w:r w:rsidRPr="00A30328">
        <w:rPr>
          <w:rFonts w:eastAsia="Times New Roman" w:cs="Times New Roman"/>
          <w:sz w:val="28"/>
          <w:szCs w:val="28"/>
          <w:lang w:val="nl-NL"/>
        </w:rPr>
        <w:t>.</w:t>
      </w:r>
    </w:p>
    <w:p w14:paraId="6757507C" w14:textId="77777777" w:rsidR="00BE5D27" w:rsidRPr="00A30328" w:rsidRDefault="00BE5D27" w:rsidP="00C91F7E">
      <w:pPr>
        <w:spacing w:after="0" w:line="312" w:lineRule="auto"/>
        <w:rPr>
          <w:rFonts w:eastAsia="Times New Roman" w:cs="Times New Roman"/>
          <w:sz w:val="28"/>
          <w:szCs w:val="28"/>
          <w:lang w:val="nl-NL"/>
        </w:rPr>
      </w:pPr>
      <w:r w:rsidRPr="00A30328">
        <w:rPr>
          <w:rFonts w:eastAsia="Times New Roman" w:cs="Times New Roman"/>
          <w:b/>
          <w:sz w:val="28"/>
          <w:szCs w:val="28"/>
          <w:lang w:val="nl-NL"/>
        </w:rPr>
        <w:t>II. MỤC TIÊU MÔ ĐUN</w:t>
      </w:r>
      <w:r w:rsidRPr="00A30328">
        <w:rPr>
          <w:rFonts w:eastAsia="Times New Roman" w:cs="Times New Roman"/>
          <w:sz w:val="28"/>
          <w:szCs w:val="28"/>
          <w:lang w:val="nl-NL"/>
        </w:rPr>
        <w:t>:</w:t>
      </w:r>
      <w:r w:rsidRPr="00A30328">
        <w:rPr>
          <w:rFonts w:eastAsia="Times New Roman" w:cs="Times New Roman"/>
          <w:i/>
          <w:iCs/>
          <w:sz w:val="28"/>
          <w:szCs w:val="28"/>
          <w:lang w:val="nl-NL"/>
        </w:rPr>
        <w:t xml:space="preserve"> </w:t>
      </w:r>
    </w:p>
    <w:p w14:paraId="1BB789D4"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Nắm bắt được quy trình an toàn trong sản xuất;</w:t>
      </w:r>
    </w:p>
    <w:p w14:paraId="6B2F4941" w14:textId="77777777" w:rsidR="00BE5D27" w:rsidRPr="00A30328" w:rsidRDefault="00BE5D27" w:rsidP="00C91F7E">
      <w:pPr>
        <w:spacing w:after="0" w:line="312" w:lineRule="auto"/>
        <w:jc w:val="both"/>
        <w:rPr>
          <w:rFonts w:eastAsia="Batang" w:cs="Times New Roman"/>
          <w:iCs/>
          <w:sz w:val="28"/>
          <w:szCs w:val="28"/>
          <w:lang w:val="pt-BR" w:eastAsia="ko-KR"/>
        </w:rPr>
      </w:pPr>
      <w:r w:rsidRPr="00A30328">
        <w:rPr>
          <w:rFonts w:eastAsia="Batang" w:cs="Times New Roman"/>
          <w:i/>
          <w:iCs/>
          <w:sz w:val="28"/>
          <w:szCs w:val="28"/>
          <w:lang w:val="pt-BR" w:eastAsia="ko-KR"/>
        </w:rPr>
        <w:t>-</w:t>
      </w:r>
      <w:r w:rsidRPr="00A30328">
        <w:rPr>
          <w:rFonts w:eastAsia="Batang" w:cs="Times New Roman"/>
          <w:iCs/>
          <w:sz w:val="28"/>
          <w:szCs w:val="28"/>
          <w:lang w:val="pt-BR" w:eastAsia="ko-KR"/>
        </w:rPr>
        <w:t xml:space="preserve"> Tiếp xúc thực tế với quá trình sản xuất .</w:t>
      </w:r>
    </w:p>
    <w:p w14:paraId="101A2825" w14:textId="77777777" w:rsidR="00BE5D27" w:rsidRPr="00A30328" w:rsidRDefault="00BE5D27" w:rsidP="00C91F7E">
      <w:pPr>
        <w:spacing w:after="0" w:line="312" w:lineRule="auto"/>
        <w:jc w:val="both"/>
        <w:rPr>
          <w:rFonts w:eastAsia="Batang" w:cs="Times New Roman"/>
          <w:iCs/>
          <w:sz w:val="28"/>
          <w:szCs w:val="28"/>
          <w:lang w:val="pt-BR" w:eastAsia="ko-KR"/>
        </w:rPr>
      </w:pPr>
      <w:r w:rsidRPr="00A30328">
        <w:rPr>
          <w:rFonts w:eastAsia="Batang" w:cs="Times New Roman"/>
          <w:iCs/>
          <w:sz w:val="28"/>
          <w:szCs w:val="28"/>
          <w:lang w:val="pt-BR" w:eastAsia="ko-KR"/>
        </w:rPr>
        <w:t xml:space="preserve">- </w:t>
      </w:r>
      <w:r w:rsidRPr="00A30328">
        <w:rPr>
          <w:rFonts w:eastAsia="Batang" w:cs="Times New Roman"/>
          <w:sz w:val="28"/>
          <w:szCs w:val="28"/>
          <w:lang w:val="pt-BR" w:eastAsia="ko-KR"/>
        </w:rPr>
        <w:t>Thực hiện đúng quy trình, quy phạm vận hành, bảo trì, bảo dưỡng và vệ sinh công nghiệp các loại hệ thống sản xuất tự động hóa.</w:t>
      </w:r>
    </w:p>
    <w:p w14:paraId="5682CBB6" w14:textId="77777777" w:rsidR="00BE5D27" w:rsidRPr="00A30328" w:rsidRDefault="00BE5D27" w:rsidP="00C91F7E">
      <w:pPr>
        <w:tabs>
          <w:tab w:val="left" w:pos="3700"/>
        </w:tabs>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Thực hiện được công tác tổng hợp kỹ năng thực hành ở các mô đun trước đã thực hiện;</w:t>
      </w:r>
    </w:p>
    <w:p w14:paraId="72CDEEC3" w14:textId="77777777" w:rsidR="00BE5D27" w:rsidRPr="00A30328" w:rsidRDefault="00BE5D27" w:rsidP="00C91F7E">
      <w:pPr>
        <w:tabs>
          <w:tab w:val="left" w:pos="3700"/>
        </w:tabs>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Tự lập kế hoạch cho bản thân trong quá trình sản xuất nhằm tăng năng suất lao động</w:t>
      </w:r>
    </w:p>
    <w:p w14:paraId="614DB363" w14:textId="77777777" w:rsidR="00BE5D27" w:rsidRPr="00A30328" w:rsidRDefault="00BE5D27" w:rsidP="00C91F7E">
      <w:pPr>
        <w:spacing w:after="0" w:line="312" w:lineRule="auto"/>
        <w:jc w:val="both"/>
        <w:rPr>
          <w:rFonts w:eastAsia="Times New Roman" w:cs="Times New Roman"/>
          <w:sz w:val="28"/>
          <w:szCs w:val="28"/>
          <w:lang w:val="pl-PL"/>
        </w:rPr>
      </w:pPr>
      <w:r w:rsidRPr="00A30328">
        <w:rPr>
          <w:rFonts w:eastAsia="Times New Roman" w:cs="Times New Roman"/>
          <w:sz w:val="28"/>
          <w:szCs w:val="28"/>
          <w:lang w:val="vi-VN"/>
        </w:rPr>
        <w:t>-Thái độ: Nghiêm túc, trách nhiệm, chủ động, tích cực</w:t>
      </w:r>
      <w:r w:rsidRPr="00A30328">
        <w:rPr>
          <w:rFonts w:eastAsia="Times New Roman" w:cs="Times New Roman"/>
          <w:sz w:val="28"/>
          <w:szCs w:val="28"/>
          <w:lang w:val="pl-PL"/>
        </w:rPr>
        <w:t>, chăm chỉ, cẩn thận.</w:t>
      </w:r>
    </w:p>
    <w:p w14:paraId="7CE7C33D" w14:textId="77777777" w:rsidR="00BE5D27" w:rsidRPr="00A30328" w:rsidRDefault="00BE5D27" w:rsidP="00C91F7E">
      <w:pPr>
        <w:spacing w:after="0" w:line="312" w:lineRule="auto"/>
        <w:jc w:val="both"/>
        <w:rPr>
          <w:rFonts w:eastAsia="Times New Roman" w:cs="Times New Roman"/>
          <w:sz w:val="28"/>
          <w:szCs w:val="28"/>
          <w:lang w:val="pl-PL"/>
        </w:rPr>
      </w:pPr>
      <w:r w:rsidRPr="00A30328">
        <w:rPr>
          <w:rFonts w:eastAsia="Times New Roman" w:cs="Times New Roman"/>
          <w:b/>
          <w:sz w:val="28"/>
          <w:szCs w:val="28"/>
          <w:lang w:val="pl-PL"/>
        </w:rPr>
        <w:t>III. NỘI DUNG MÔ ĐUN</w:t>
      </w:r>
      <w:r w:rsidRPr="00A30328">
        <w:rPr>
          <w:rFonts w:eastAsia="Times New Roman" w:cs="Times New Roman"/>
          <w:sz w:val="28"/>
          <w:szCs w:val="28"/>
          <w:lang w:val="pl-PL"/>
        </w:rPr>
        <w:t xml:space="preserve">: </w:t>
      </w:r>
    </w:p>
    <w:p w14:paraId="6239F90A" w14:textId="77777777" w:rsidR="00BE5D27" w:rsidRPr="00A30328" w:rsidRDefault="00BE5D27" w:rsidP="00C91F7E">
      <w:pPr>
        <w:spacing w:after="0" w:line="312" w:lineRule="auto"/>
        <w:jc w:val="both"/>
        <w:rPr>
          <w:rFonts w:eastAsia="Times New Roman" w:cs="Times New Roman"/>
          <w:bCs/>
          <w:i/>
          <w:iCs/>
          <w:sz w:val="28"/>
          <w:szCs w:val="28"/>
          <w:lang w:val="pl-PL"/>
        </w:rPr>
      </w:pPr>
      <w:r w:rsidRPr="00A30328">
        <w:rPr>
          <w:rFonts w:eastAsia="Times New Roman" w:cs="Times New Roman"/>
          <w:bCs/>
          <w:i/>
          <w:iCs/>
          <w:sz w:val="28"/>
          <w:szCs w:val="28"/>
          <w:lang w:val="pl-PL"/>
        </w:rPr>
        <w:t>1. Nội dung tổng quát và phân phối thời gian:</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4497"/>
        <w:gridCol w:w="1170"/>
        <w:gridCol w:w="1040"/>
        <w:gridCol w:w="1040"/>
        <w:gridCol w:w="910"/>
      </w:tblGrid>
      <w:tr w:rsidR="00632250" w:rsidRPr="00A30328" w14:paraId="1375DC01" w14:textId="77777777" w:rsidTr="00473112">
        <w:trPr>
          <w:tblHeader/>
        </w:trPr>
        <w:tc>
          <w:tcPr>
            <w:tcW w:w="941" w:type="dxa"/>
            <w:vMerge w:val="restart"/>
            <w:tcBorders>
              <w:top w:val="single" w:sz="4" w:space="0" w:color="auto"/>
              <w:left w:val="single" w:sz="4" w:space="0" w:color="auto"/>
              <w:bottom w:val="single" w:sz="4" w:space="0" w:color="auto"/>
              <w:right w:val="single" w:sz="4" w:space="0" w:color="auto"/>
            </w:tcBorders>
            <w:vAlign w:val="center"/>
          </w:tcPr>
          <w:p w14:paraId="6513D477"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Số</w:t>
            </w:r>
          </w:p>
          <w:p w14:paraId="44CABF48"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TT</w:t>
            </w:r>
          </w:p>
        </w:tc>
        <w:tc>
          <w:tcPr>
            <w:tcW w:w="4497" w:type="dxa"/>
            <w:vMerge w:val="restart"/>
            <w:tcBorders>
              <w:top w:val="single" w:sz="4" w:space="0" w:color="auto"/>
              <w:left w:val="single" w:sz="4" w:space="0" w:color="auto"/>
              <w:bottom w:val="single" w:sz="4" w:space="0" w:color="auto"/>
              <w:right w:val="single" w:sz="4" w:space="0" w:color="auto"/>
            </w:tcBorders>
            <w:vAlign w:val="center"/>
          </w:tcPr>
          <w:p w14:paraId="31191622"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Tên các bài trong mô đun</w:t>
            </w:r>
          </w:p>
        </w:tc>
        <w:tc>
          <w:tcPr>
            <w:tcW w:w="4160" w:type="dxa"/>
            <w:gridSpan w:val="4"/>
            <w:tcBorders>
              <w:top w:val="single" w:sz="4" w:space="0" w:color="auto"/>
              <w:left w:val="single" w:sz="4" w:space="0" w:color="auto"/>
              <w:bottom w:val="single" w:sz="4" w:space="0" w:color="auto"/>
              <w:right w:val="single" w:sz="4" w:space="0" w:color="auto"/>
            </w:tcBorders>
            <w:vAlign w:val="center"/>
          </w:tcPr>
          <w:p w14:paraId="2A72DC30"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Thời gian (giờ)</w:t>
            </w:r>
          </w:p>
        </w:tc>
      </w:tr>
      <w:tr w:rsidR="00632250" w:rsidRPr="00A30328" w14:paraId="22227F39" w14:textId="77777777" w:rsidTr="00473112">
        <w:trPr>
          <w:tblHeader/>
        </w:trPr>
        <w:tc>
          <w:tcPr>
            <w:tcW w:w="941" w:type="dxa"/>
            <w:vMerge/>
            <w:tcBorders>
              <w:top w:val="single" w:sz="4" w:space="0" w:color="auto"/>
              <w:left w:val="single" w:sz="4" w:space="0" w:color="auto"/>
              <w:bottom w:val="single" w:sz="4" w:space="0" w:color="auto"/>
              <w:right w:val="single" w:sz="4" w:space="0" w:color="auto"/>
            </w:tcBorders>
            <w:vAlign w:val="center"/>
          </w:tcPr>
          <w:p w14:paraId="2B85DF8A" w14:textId="77777777" w:rsidR="00BE5D27" w:rsidRPr="00A30328" w:rsidRDefault="00BE5D27" w:rsidP="00C91F7E">
            <w:pPr>
              <w:spacing w:after="0" w:line="312" w:lineRule="auto"/>
              <w:rPr>
                <w:rFonts w:eastAsia="Times New Roman" w:cs="Times New Roman"/>
                <w:b/>
                <w:bCs/>
                <w:sz w:val="28"/>
                <w:szCs w:val="28"/>
              </w:rPr>
            </w:pPr>
          </w:p>
        </w:tc>
        <w:tc>
          <w:tcPr>
            <w:tcW w:w="4497" w:type="dxa"/>
            <w:vMerge/>
            <w:tcBorders>
              <w:top w:val="single" w:sz="4" w:space="0" w:color="auto"/>
              <w:left w:val="single" w:sz="4" w:space="0" w:color="auto"/>
              <w:bottom w:val="single" w:sz="4" w:space="0" w:color="auto"/>
              <w:right w:val="single" w:sz="4" w:space="0" w:color="auto"/>
            </w:tcBorders>
            <w:vAlign w:val="center"/>
          </w:tcPr>
          <w:p w14:paraId="49DD8E6B" w14:textId="77777777" w:rsidR="00BE5D27" w:rsidRPr="00A30328" w:rsidRDefault="00BE5D27" w:rsidP="00C91F7E">
            <w:pPr>
              <w:spacing w:after="0" w:line="312" w:lineRule="auto"/>
              <w:rPr>
                <w:rFonts w:eastAsia="Times New Roman" w:cs="Times New Roman"/>
                <w:b/>
                <w:bCs/>
                <w:sz w:val="28"/>
                <w:szCs w:val="28"/>
                <w:lang w:val="de-DE"/>
              </w:rPr>
            </w:pPr>
          </w:p>
        </w:tc>
        <w:tc>
          <w:tcPr>
            <w:tcW w:w="1170" w:type="dxa"/>
            <w:tcBorders>
              <w:top w:val="single" w:sz="4" w:space="0" w:color="auto"/>
              <w:left w:val="single" w:sz="4" w:space="0" w:color="auto"/>
              <w:bottom w:val="single" w:sz="4" w:space="0" w:color="auto"/>
              <w:right w:val="single" w:sz="4" w:space="0" w:color="auto"/>
            </w:tcBorders>
            <w:vAlign w:val="center"/>
          </w:tcPr>
          <w:p w14:paraId="53AD7E2E"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Tổng số</w:t>
            </w:r>
          </w:p>
        </w:tc>
        <w:tc>
          <w:tcPr>
            <w:tcW w:w="1040" w:type="dxa"/>
            <w:tcBorders>
              <w:top w:val="single" w:sz="4" w:space="0" w:color="auto"/>
              <w:left w:val="single" w:sz="4" w:space="0" w:color="auto"/>
              <w:bottom w:val="single" w:sz="4" w:space="0" w:color="auto"/>
              <w:right w:val="single" w:sz="4" w:space="0" w:color="auto"/>
            </w:tcBorders>
            <w:vAlign w:val="center"/>
          </w:tcPr>
          <w:p w14:paraId="41CE8659"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Lý thuyết</w:t>
            </w:r>
          </w:p>
        </w:tc>
        <w:tc>
          <w:tcPr>
            <w:tcW w:w="1040" w:type="dxa"/>
            <w:tcBorders>
              <w:top w:val="single" w:sz="4" w:space="0" w:color="auto"/>
              <w:left w:val="single" w:sz="4" w:space="0" w:color="auto"/>
              <w:bottom w:val="single" w:sz="4" w:space="0" w:color="auto"/>
              <w:right w:val="single" w:sz="4" w:space="0" w:color="auto"/>
            </w:tcBorders>
            <w:vAlign w:val="center"/>
          </w:tcPr>
          <w:p w14:paraId="2B04E3CB"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Thực hành</w:t>
            </w:r>
          </w:p>
        </w:tc>
        <w:tc>
          <w:tcPr>
            <w:tcW w:w="910" w:type="dxa"/>
            <w:tcBorders>
              <w:top w:val="single" w:sz="4" w:space="0" w:color="auto"/>
              <w:left w:val="single" w:sz="4" w:space="0" w:color="auto"/>
              <w:bottom w:val="single" w:sz="4" w:space="0" w:color="auto"/>
              <w:right w:val="single" w:sz="4" w:space="0" w:color="auto"/>
            </w:tcBorders>
            <w:vAlign w:val="center"/>
          </w:tcPr>
          <w:p w14:paraId="75A3A5F4" w14:textId="77777777" w:rsidR="00BE5D27" w:rsidRPr="00A30328" w:rsidRDefault="00BE5D27" w:rsidP="00C91F7E">
            <w:pPr>
              <w:spacing w:after="0" w:line="312" w:lineRule="auto"/>
              <w:jc w:val="center"/>
              <w:rPr>
                <w:rFonts w:eastAsia="Times New Roman" w:cs="Times New Roman"/>
                <w:b/>
                <w:bCs/>
                <w:sz w:val="28"/>
                <w:szCs w:val="28"/>
              </w:rPr>
            </w:pPr>
            <w:r w:rsidRPr="00A30328">
              <w:rPr>
                <w:rFonts w:eastAsia="Times New Roman" w:cs="Times New Roman"/>
                <w:b/>
                <w:bCs/>
                <w:sz w:val="28"/>
                <w:szCs w:val="28"/>
              </w:rPr>
              <w:t>Kiểm tra*</w:t>
            </w:r>
          </w:p>
        </w:tc>
      </w:tr>
      <w:tr w:rsidR="00632250" w:rsidRPr="00A30328" w14:paraId="0DB1D7D2"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207771AB" w14:textId="77777777" w:rsidR="00BE5D27" w:rsidRPr="00A30328" w:rsidRDefault="00BE5D27" w:rsidP="00C91F7E">
            <w:pPr>
              <w:spacing w:after="0" w:line="312" w:lineRule="auto"/>
              <w:jc w:val="center"/>
              <w:rPr>
                <w:rFonts w:eastAsia="Times New Roman" w:cs="Times New Roman"/>
                <w:b/>
                <w:sz w:val="28"/>
                <w:szCs w:val="28"/>
                <w:lang w:val="pt-BR"/>
              </w:rPr>
            </w:pPr>
            <w:r w:rsidRPr="00A30328">
              <w:rPr>
                <w:rFonts w:eastAsia="Times New Roman" w:cs="Times New Roman"/>
                <w:b/>
                <w:sz w:val="28"/>
                <w:szCs w:val="28"/>
                <w:lang w:val="pt-BR"/>
              </w:rPr>
              <w:t>I</w:t>
            </w:r>
          </w:p>
        </w:tc>
        <w:tc>
          <w:tcPr>
            <w:tcW w:w="4497" w:type="dxa"/>
            <w:tcBorders>
              <w:top w:val="single" w:sz="4" w:space="0" w:color="auto"/>
              <w:left w:val="single" w:sz="4" w:space="0" w:color="auto"/>
              <w:bottom w:val="single" w:sz="4" w:space="0" w:color="auto"/>
              <w:right w:val="single" w:sz="4" w:space="0" w:color="auto"/>
            </w:tcBorders>
          </w:tcPr>
          <w:p w14:paraId="21507D4C" w14:textId="77777777" w:rsidR="00BE5D27" w:rsidRPr="00A30328" w:rsidRDefault="00BE5D27" w:rsidP="00C91F7E">
            <w:pPr>
              <w:spacing w:after="0" w:line="312" w:lineRule="auto"/>
              <w:rPr>
                <w:rFonts w:cs="Times New Roman"/>
                <w:b/>
                <w:sz w:val="28"/>
                <w:szCs w:val="28"/>
              </w:rPr>
            </w:pPr>
            <w:r w:rsidRPr="00A30328">
              <w:rPr>
                <w:rFonts w:cs="Times New Roman"/>
                <w:b/>
                <w:sz w:val="28"/>
                <w:szCs w:val="28"/>
              </w:rPr>
              <w:t>AN TOÀN LAO ĐỘNG VỆ SINH CÔNG NGHIỆP</w:t>
            </w:r>
          </w:p>
        </w:tc>
        <w:tc>
          <w:tcPr>
            <w:tcW w:w="1170" w:type="dxa"/>
            <w:tcBorders>
              <w:top w:val="single" w:sz="4" w:space="0" w:color="auto"/>
              <w:left w:val="single" w:sz="4" w:space="0" w:color="auto"/>
              <w:bottom w:val="single" w:sz="4" w:space="0" w:color="auto"/>
              <w:right w:val="single" w:sz="4" w:space="0" w:color="auto"/>
            </w:tcBorders>
            <w:vAlign w:val="center"/>
          </w:tcPr>
          <w:p w14:paraId="27E38DB9" w14:textId="77777777" w:rsidR="00BE5D27" w:rsidRPr="00A30328" w:rsidRDefault="00BE5D27"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10</w:t>
            </w:r>
          </w:p>
        </w:tc>
        <w:tc>
          <w:tcPr>
            <w:tcW w:w="1040" w:type="dxa"/>
            <w:tcBorders>
              <w:top w:val="single" w:sz="4" w:space="0" w:color="auto"/>
              <w:left w:val="single" w:sz="4" w:space="0" w:color="auto"/>
              <w:bottom w:val="single" w:sz="4" w:space="0" w:color="auto"/>
              <w:right w:val="single" w:sz="4" w:space="0" w:color="auto"/>
            </w:tcBorders>
            <w:vAlign w:val="center"/>
          </w:tcPr>
          <w:p w14:paraId="5FC0C620"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center"/>
          </w:tcPr>
          <w:p w14:paraId="017DA441" w14:textId="77777777" w:rsidR="00BE5D27" w:rsidRPr="00A30328" w:rsidRDefault="00BE5D27"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10</w:t>
            </w:r>
          </w:p>
        </w:tc>
        <w:tc>
          <w:tcPr>
            <w:tcW w:w="910" w:type="dxa"/>
            <w:tcBorders>
              <w:top w:val="single" w:sz="4" w:space="0" w:color="auto"/>
              <w:left w:val="single" w:sz="4" w:space="0" w:color="auto"/>
              <w:bottom w:val="single" w:sz="4" w:space="0" w:color="auto"/>
              <w:right w:val="single" w:sz="4" w:space="0" w:color="auto"/>
            </w:tcBorders>
            <w:vAlign w:val="center"/>
          </w:tcPr>
          <w:p w14:paraId="4C12F0EF"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5966CFD9"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7AB14DCE" w14:textId="77777777" w:rsidR="00BE5D27" w:rsidRPr="00A30328" w:rsidRDefault="00BE5D27" w:rsidP="00C91F7E">
            <w:pPr>
              <w:spacing w:after="0" w:line="312" w:lineRule="auto"/>
              <w:jc w:val="center"/>
              <w:rPr>
                <w:rFonts w:eastAsia="Times New Roman" w:cs="Times New Roman"/>
                <w:bCs/>
                <w:sz w:val="28"/>
                <w:szCs w:val="28"/>
                <w:lang w:val="pt-BR"/>
              </w:rPr>
            </w:pPr>
            <w:r w:rsidRPr="00A30328">
              <w:rPr>
                <w:rFonts w:eastAsia="Times New Roman" w:cs="Times New Roman"/>
                <w:bCs/>
                <w:sz w:val="28"/>
                <w:szCs w:val="28"/>
                <w:lang w:val="pt-BR"/>
              </w:rPr>
              <w:t>1</w:t>
            </w:r>
          </w:p>
        </w:tc>
        <w:tc>
          <w:tcPr>
            <w:tcW w:w="4497" w:type="dxa"/>
            <w:tcBorders>
              <w:top w:val="single" w:sz="4" w:space="0" w:color="auto"/>
              <w:left w:val="single" w:sz="4" w:space="0" w:color="auto"/>
              <w:bottom w:val="single" w:sz="4" w:space="0" w:color="auto"/>
              <w:right w:val="single" w:sz="4" w:space="0" w:color="auto"/>
            </w:tcBorders>
          </w:tcPr>
          <w:p w14:paraId="7F02D2B7"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Các qui định về an toàn lao động và vệ sinh công nghiệp</w:t>
            </w:r>
          </w:p>
        </w:tc>
        <w:tc>
          <w:tcPr>
            <w:tcW w:w="1170" w:type="dxa"/>
            <w:tcBorders>
              <w:top w:val="single" w:sz="4" w:space="0" w:color="auto"/>
              <w:left w:val="single" w:sz="4" w:space="0" w:color="auto"/>
              <w:bottom w:val="single" w:sz="4" w:space="0" w:color="auto"/>
              <w:right w:val="single" w:sz="4" w:space="0" w:color="auto"/>
            </w:tcBorders>
            <w:vAlign w:val="bottom"/>
          </w:tcPr>
          <w:p w14:paraId="2A5AB27D" w14:textId="77777777" w:rsidR="00BE5D27" w:rsidRPr="00A30328" w:rsidRDefault="00BE5D27" w:rsidP="00C91F7E">
            <w:pPr>
              <w:spacing w:after="0" w:line="312" w:lineRule="auto"/>
              <w:jc w:val="center"/>
              <w:rPr>
                <w:rFonts w:eastAsia="Times New Roman" w:cs="Times New Roman"/>
                <w:b/>
                <w:sz w:val="28"/>
                <w:szCs w:val="28"/>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747E308F" w14:textId="77777777" w:rsidR="00BE5D27" w:rsidRPr="00A30328" w:rsidRDefault="00BE5D27" w:rsidP="00C91F7E">
            <w:pPr>
              <w:spacing w:after="0" w:line="312" w:lineRule="auto"/>
              <w:jc w:val="center"/>
              <w:rPr>
                <w:rFonts w:eastAsia="Times New Roman" w:cs="Times New Roman"/>
                <w:b/>
                <w:sz w:val="28"/>
                <w:szCs w:val="28"/>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2819E546" w14:textId="77777777" w:rsidR="00BE5D27" w:rsidRPr="00A30328" w:rsidRDefault="00BE5D27" w:rsidP="00C91F7E">
            <w:pPr>
              <w:spacing w:after="0" w:line="312" w:lineRule="auto"/>
              <w:jc w:val="center"/>
              <w:rPr>
                <w:rFonts w:eastAsia="Times New Roman" w:cs="Times New Roman"/>
                <w:b/>
                <w:sz w:val="28"/>
                <w:szCs w:val="28"/>
                <w:lang w:val="pt-BR"/>
              </w:rPr>
            </w:pPr>
          </w:p>
        </w:tc>
        <w:tc>
          <w:tcPr>
            <w:tcW w:w="910" w:type="dxa"/>
            <w:tcBorders>
              <w:top w:val="single" w:sz="4" w:space="0" w:color="auto"/>
              <w:left w:val="single" w:sz="4" w:space="0" w:color="auto"/>
              <w:bottom w:val="single" w:sz="4" w:space="0" w:color="auto"/>
              <w:right w:val="single" w:sz="4" w:space="0" w:color="auto"/>
            </w:tcBorders>
            <w:vAlign w:val="center"/>
          </w:tcPr>
          <w:p w14:paraId="047D63B5" w14:textId="77777777" w:rsidR="00BE5D27" w:rsidRPr="00A30328" w:rsidRDefault="00BE5D27" w:rsidP="00C91F7E">
            <w:pPr>
              <w:spacing w:after="0" w:line="312" w:lineRule="auto"/>
              <w:jc w:val="center"/>
              <w:rPr>
                <w:rFonts w:eastAsia="Times New Roman" w:cs="Times New Roman"/>
                <w:b/>
                <w:sz w:val="28"/>
                <w:szCs w:val="28"/>
                <w:lang w:val="pt-BR"/>
              </w:rPr>
            </w:pPr>
          </w:p>
        </w:tc>
      </w:tr>
      <w:tr w:rsidR="00632250" w:rsidRPr="00A30328" w14:paraId="75DEA27A"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5840A168" w14:textId="77777777" w:rsidR="00BE5D27" w:rsidRPr="00A30328" w:rsidRDefault="00BE5D27" w:rsidP="00C91F7E">
            <w:pPr>
              <w:spacing w:after="0" w:line="312" w:lineRule="auto"/>
              <w:jc w:val="center"/>
              <w:rPr>
                <w:rFonts w:eastAsia="Times New Roman" w:cs="Times New Roman"/>
                <w:bCs/>
                <w:sz w:val="28"/>
                <w:szCs w:val="28"/>
                <w:lang w:val="pt-BR"/>
              </w:rPr>
            </w:pPr>
            <w:r w:rsidRPr="00A30328">
              <w:rPr>
                <w:rFonts w:eastAsia="Times New Roman" w:cs="Times New Roman"/>
                <w:bCs/>
                <w:sz w:val="28"/>
                <w:szCs w:val="28"/>
                <w:lang w:val="pt-BR"/>
              </w:rPr>
              <w:t>2</w:t>
            </w:r>
          </w:p>
        </w:tc>
        <w:tc>
          <w:tcPr>
            <w:tcW w:w="4497" w:type="dxa"/>
            <w:tcBorders>
              <w:top w:val="single" w:sz="4" w:space="0" w:color="auto"/>
              <w:left w:val="single" w:sz="4" w:space="0" w:color="auto"/>
              <w:bottom w:val="single" w:sz="4" w:space="0" w:color="auto"/>
              <w:right w:val="single" w:sz="4" w:space="0" w:color="auto"/>
            </w:tcBorders>
          </w:tcPr>
          <w:p w14:paraId="427CE9FF"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Nội qui, qui định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4D29C5F6"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569C3E8A"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43181B9C"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center"/>
          </w:tcPr>
          <w:p w14:paraId="0EE80398"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544CBAF7"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790C0E5D" w14:textId="77777777" w:rsidR="00BE5D27" w:rsidRPr="00A30328" w:rsidRDefault="00BE5D27" w:rsidP="00C91F7E">
            <w:pPr>
              <w:spacing w:after="0" w:line="312" w:lineRule="auto"/>
              <w:jc w:val="center"/>
              <w:rPr>
                <w:rFonts w:eastAsia="Times New Roman" w:cs="Times New Roman"/>
                <w:bCs/>
                <w:sz w:val="28"/>
                <w:szCs w:val="28"/>
                <w:lang w:val="pt-BR"/>
              </w:rPr>
            </w:pPr>
            <w:r w:rsidRPr="00A30328">
              <w:rPr>
                <w:rFonts w:eastAsia="Times New Roman" w:cs="Times New Roman"/>
                <w:bCs/>
                <w:sz w:val="28"/>
                <w:szCs w:val="28"/>
                <w:lang w:val="pt-BR"/>
              </w:rPr>
              <w:t>3</w:t>
            </w:r>
          </w:p>
        </w:tc>
        <w:tc>
          <w:tcPr>
            <w:tcW w:w="4497" w:type="dxa"/>
            <w:tcBorders>
              <w:top w:val="single" w:sz="4" w:space="0" w:color="auto"/>
              <w:left w:val="single" w:sz="4" w:space="0" w:color="auto"/>
              <w:bottom w:val="single" w:sz="4" w:space="0" w:color="auto"/>
              <w:right w:val="single" w:sz="4" w:space="0" w:color="auto"/>
            </w:tcBorders>
          </w:tcPr>
          <w:p w14:paraId="5E90034A"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 xml:space="preserve">Qui định an toàn khi lắp ráp một số máy móc thiết bị trong sản xuất. </w:t>
            </w:r>
          </w:p>
        </w:tc>
        <w:tc>
          <w:tcPr>
            <w:tcW w:w="1170" w:type="dxa"/>
            <w:tcBorders>
              <w:top w:val="single" w:sz="4" w:space="0" w:color="auto"/>
              <w:left w:val="single" w:sz="4" w:space="0" w:color="auto"/>
              <w:bottom w:val="single" w:sz="4" w:space="0" w:color="auto"/>
              <w:right w:val="single" w:sz="4" w:space="0" w:color="auto"/>
            </w:tcBorders>
            <w:vAlign w:val="bottom"/>
          </w:tcPr>
          <w:p w14:paraId="55DB1150"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50340553"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6BD2421"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center"/>
          </w:tcPr>
          <w:p w14:paraId="5120042B"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7E5DEBFA" w14:textId="77777777" w:rsidTr="002D3E59">
        <w:tc>
          <w:tcPr>
            <w:tcW w:w="941" w:type="dxa"/>
            <w:tcBorders>
              <w:top w:val="single" w:sz="4" w:space="0" w:color="auto"/>
              <w:left w:val="single" w:sz="4" w:space="0" w:color="auto"/>
              <w:bottom w:val="single" w:sz="4" w:space="0" w:color="auto"/>
              <w:right w:val="single" w:sz="4" w:space="0" w:color="auto"/>
            </w:tcBorders>
          </w:tcPr>
          <w:p w14:paraId="1EAD6B4D" w14:textId="77777777" w:rsidR="00BE5D27" w:rsidRPr="00A30328" w:rsidRDefault="00BE5D27" w:rsidP="00C91F7E">
            <w:pPr>
              <w:spacing w:after="0" w:line="312" w:lineRule="auto"/>
              <w:jc w:val="center"/>
              <w:rPr>
                <w:rFonts w:cs="Times New Roman"/>
                <w:b/>
                <w:sz w:val="28"/>
                <w:szCs w:val="28"/>
              </w:rPr>
            </w:pPr>
            <w:r w:rsidRPr="00A30328">
              <w:rPr>
                <w:rFonts w:cs="Times New Roman"/>
                <w:b/>
                <w:sz w:val="28"/>
                <w:szCs w:val="28"/>
              </w:rPr>
              <w:t>II</w:t>
            </w:r>
          </w:p>
        </w:tc>
        <w:tc>
          <w:tcPr>
            <w:tcW w:w="4497" w:type="dxa"/>
            <w:tcBorders>
              <w:top w:val="single" w:sz="4" w:space="0" w:color="auto"/>
              <w:left w:val="single" w:sz="4" w:space="0" w:color="auto"/>
              <w:bottom w:val="single" w:sz="4" w:space="0" w:color="auto"/>
              <w:right w:val="single" w:sz="4" w:space="0" w:color="auto"/>
            </w:tcBorders>
          </w:tcPr>
          <w:p w14:paraId="7DFA2D14" w14:textId="77777777" w:rsidR="00BE5D27" w:rsidRPr="00A30328" w:rsidRDefault="00BE5D27" w:rsidP="00C91F7E">
            <w:pPr>
              <w:spacing w:after="0" w:line="312" w:lineRule="auto"/>
              <w:rPr>
                <w:rFonts w:cs="Times New Roman"/>
                <w:b/>
                <w:sz w:val="28"/>
                <w:szCs w:val="28"/>
              </w:rPr>
            </w:pPr>
            <w:r w:rsidRPr="00A30328">
              <w:rPr>
                <w:rFonts w:cs="Times New Roman"/>
                <w:b/>
                <w:sz w:val="28"/>
                <w:szCs w:val="28"/>
              </w:rPr>
              <w:t>THỰC TẬP SẢN XUẤT</w:t>
            </w:r>
          </w:p>
        </w:tc>
        <w:tc>
          <w:tcPr>
            <w:tcW w:w="1170" w:type="dxa"/>
            <w:tcBorders>
              <w:top w:val="single" w:sz="4" w:space="0" w:color="auto"/>
              <w:left w:val="single" w:sz="4" w:space="0" w:color="auto"/>
              <w:bottom w:val="single" w:sz="4" w:space="0" w:color="auto"/>
              <w:right w:val="single" w:sz="4" w:space="0" w:color="auto"/>
            </w:tcBorders>
            <w:vAlign w:val="bottom"/>
          </w:tcPr>
          <w:p w14:paraId="01A05CBE" w14:textId="77777777" w:rsidR="00BE5D27" w:rsidRPr="00A30328" w:rsidRDefault="00E80B4A" w:rsidP="00C91F7E">
            <w:pPr>
              <w:spacing w:after="0" w:line="312" w:lineRule="auto"/>
              <w:jc w:val="center"/>
              <w:rPr>
                <w:rFonts w:eastAsia="Times New Roman" w:cs="Times New Roman"/>
                <w:b/>
                <w:sz w:val="28"/>
                <w:szCs w:val="28"/>
                <w:lang w:val="pt-BR"/>
              </w:rPr>
            </w:pPr>
            <w:r w:rsidRPr="00A30328">
              <w:rPr>
                <w:rFonts w:eastAsia="Times New Roman" w:cs="Times New Roman"/>
                <w:b/>
                <w:sz w:val="28"/>
                <w:szCs w:val="28"/>
                <w:lang w:val="pt-BR"/>
              </w:rPr>
              <w:t>34</w:t>
            </w:r>
            <w:r w:rsidR="00BE5D27" w:rsidRPr="00A30328">
              <w:rPr>
                <w:rFonts w:eastAsia="Times New Roman" w:cs="Times New Roman"/>
                <w:b/>
                <w:sz w:val="28"/>
                <w:szCs w:val="28"/>
                <w:lang w:val="pt-BR"/>
              </w:rPr>
              <w:t>0</w:t>
            </w:r>
          </w:p>
        </w:tc>
        <w:tc>
          <w:tcPr>
            <w:tcW w:w="1040" w:type="dxa"/>
            <w:tcBorders>
              <w:top w:val="single" w:sz="4" w:space="0" w:color="auto"/>
              <w:left w:val="single" w:sz="4" w:space="0" w:color="auto"/>
              <w:bottom w:val="single" w:sz="4" w:space="0" w:color="auto"/>
              <w:right w:val="single" w:sz="4" w:space="0" w:color="auto"/>
            </w:tcBorders>
            <w:vAlign w:val="bottom"/>
          </w:tcPr>
          <w:p w14:paraId="00129DE6" w14:textId="77777777" w:rsidR="00BE5D27" w:rsidRPr="00A30328" w:rsidRDefault="00BE5D27" w:rsidP="00C91F7E">
            <w:pPr>
              <w:spacing w:after="0" w:line="312" w:lineRule="auto"/>
              <w:jc w:val="center"/>
              <w:rPr>
                <w:rFonts w:eastAsia="Times New Roman" w:cs="Times New Roman"/>
                <w:b/>
                <w:sz w:val="28"/>
                <w:szCs w:val="28"/>
                <w:lang w:val="pt-BR"/>
              </w:rPr>
            </w:pPr>
            <w:r w:rsidRPr="00A30328">
              <w:rPr>
                <w:rFonts w:eastAsia="Times New Roman" w:cs="Times New Roman"/>
                <w:b/>
                <w:sz w:val="28"/>
                <w:szCs w:val="28"/>
                <w:lang w:val="pt-BR"/>
              </w:rPr>
              <w:t>0</w:t>
            </w:r>
          </w:p>
        </w:tc>
        <w:tc>
          <w:tcPr>
            <w:tcW w:w="1040" w:type="dxa"/>
            <w:tcBorders>
              <w:top w:val="single" w:sz="4" w:space="0" w:color="auto"/>
              <w:left w:val="single" w:sz="4" w:space="0" w:color="auto"/>
              <w:bottom w:val="single" w:sz="4" w:space="0" w:color="auto"/>
              <w:right w:val="single" w:sz="4" w:space="0" w:color="auto"/>
            </w:tcBorders>
            <w:vAlign w:val="bottom"/>
          </w:tcPr>
          <w:p w14:paraId="65402EDC" w14:textId="77777777" w:rsidR="00BE5D27" w:rsidRPr="00A30328" w:rsidRDefault="00E80B4A" w:rsidP="00C91F7E">
            <w:pPr>
              <w:spacing w:after="0" w:line="312" w:lineRule="auto"/>
              <w:jc w:val="center"/>
              <w:rPr>
                <w:rFonts w:eastAsia="Times New Roman" w:cs="Times New Roman"/>
                <w:b/>
                <w:sz w:val="28"/>
                <w:szCs w:val="28"/>
                <w:lang w:val="pt-BR"/>
              </w:rPr>
            </w:pPr>
            <w:r w:rsidRPr="00A30328">
              <w:rPr>
                <w:rFonts w:eastAsia="Times New Roman" w:cs="Times New Roman"/>
                <w:b/>
                <w:sz w:val="28"/>
                <w:szCs w:val="28"/>
                <w:lang w:val="pt-BR"/>
              </w:rPr>
              <w:t>34</w:t>
            </w:r>
            <w:r w:rsidR="00BE5D27" w:rsidRPr="00A30328">
              <w:rPr>
                <w:rFonts w:eastAsia="Times New Roman" w:cs="Times New Roman"/>
                <w:b/>
                <w:sz w:val="28"/>
                <w:szCs w:val="28"/>
                <w:lang w:val="pt-BR"/>
              </w:rPr>
              <w:t>0</w:t>
            </w:r>
          </w:p>
        </w:tc>
        <w:tc>
          <w:tcPr>
            <w:tcW w:w="910" w:type="dxa"/>
            <w:tcBorders>
              <w:top w:val="single" w:sz="4" w:space="0" w:color="auto"/>
              <w:left w:val="single" w:sz="4" w:space="0" w:color="auto"/>
              <w:bottom w:val="single" w:sz="4" w:space="0" w:color="auto"/>
              <w:right w:val="single" w:sz="4" w:space="0" w:color="auto"/>
            </w:tcBorders>
            <w:vAlign w:val="center"/>
          </w:tcPr>
          <w:p w14:paraId="6A529D00" w14:textId="77777777" w:rsidR="00BE5D27" w:rsidRPr="00A30328" w:rsidRDefault="00BE5D27" w:rsidP="00C91F7E">
            <w:pPr>
              <w:spacing w:after="0" w:line="312" w:lineRule="auto"/>
              <w:jc w:val="center"/>
              <w:rPr>
                <w:rFonts w:eastAsia="Times New Roman" w:cs="Times New Roman"/>
                <w:b/>
                <w:sz w:val="28"/>
                <w:szCs w:val="28"/>
                <w:lang w:val="pt-BR"/>
              </w:rPr>
            </w:pPr>
            <w:r w:rsidRPr="00A30328">
              <w:rPr>
                <w:rFonts w:eastAsia="Times New Roman" w:cs="Times New Roman"/>
                <w:b/>
                <w:sz w:val="28"/>
                <w:szCs w:val="28"/>
                <w:lang w:val="pt-BR"/>
              </w:rPr>
              <w:t>0</w:t>
            </w:r>
          </w:p>
        </w:tc>
      </w:tr>
      <w:tr w:rsidR="00632250" w:rsidRPr="00A30328" w14:paraId="573D6208"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7432D3FF" w14:textId="77777777" w:rsidR="00BE5D27" w:rsidRPr="00A30328" w:rsidRDefault="00BE5D27" w:rsidP="00C91F7E">
            <w:pPr>
              <w:spacing w:after="0" w:line="312" w:lineRule="auto"/>
              <w:jc w:val="center"/>
              <w:rPr>
                <w:rFonts w:cs="Times New Roman"/>
                <w:b/>
                <w:sz w:val="28"/>
                <w:szCs w:val="28"/>
              </w:rPr>
            </w:pPr>
            <w:r w:rsidRPr="00A30328">
              <w:rPr>
                <w:rFonts w:cs="Times New Roman"/>
                <w:sz w:val="28"/>
                <w:szCs w:val="28"/>
              </w:rPr>
              <w:lastRenderedPageBreak/>
              <w:t>1</w:t>
            </w:r>
          </w:p>
        </w:tc>
        <w:tc>
          <w:tcPr>
            <w:tcW w:w="4497" w:type="dxa"/>
            <w:tcBorders>
              <w:top w:val="single" w:sz="4" w:space="0" w:color="auto"/>
              <w:left w:val="single" w:sz="4" w:space="0" w:color="auto"/>
              <w:bottom w:val="single" w:sz="4" w:space="0" w:color="auto"/>
              <w:right w:val="single" w:sz="4" w:space="0" w:color="auto"/>
            </w:tcBorders>
          </w:tcPr>
          <w:p w14:paraId="5CFBD958"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Tổng quan về qui trình sản suất</w:t>
            </w:r>
          </w:p>
        </w:tc>
        <w:tc>
          <w:tcPr>
            <w:tcW w:w="1170" w:type="dxa"/>
            <w:tcBorders>
              <w:top w:val="single" w:sz="4" w:space="0" w:color="auto"/>
              <w:left w:val="single" w:sz="4" w:space="0" w:color="auto"/>
              <w:bottom w:val="single" w:sz="4" w:space="0" w:color="auto"/>
              <w:right w:val="single" w:sz="4" w:space="0" w:color="auto"/>
            </w:tcBorders>
            <w:vAlign w:val="bottom"/>
          </w:tcPr>
          <w:p w14:paraId="44CDDA9D"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2848841D"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01012687"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242FC24A"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1C5910F6"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68E6A761" w14:textId="77777777" w:rsidR="00BE5D27" w:rsidRPr="00A30328" w:rsidRDefault="00BE5D27" w:rsidP="00C91F7E">
            <w:pPr>
              <w:spacing w:after="0" w:line="312" w:lineRule="auto"/>
              <w:jc w:val="center"/>
              <w:rPr>
                <w:rFonts w:cs="Times New Roman"/>
                <w:b/>
                <w:sz w:val="28"/>
                <w:szCs w:val="28"/>
              </w:rPr>
            </w:pPr>
            <w:r w:rsidRPr="00A30328">
              <w:rPr>
                <w:rFonts w:cs="Times New Roman"/>
                <w:sz w:val="28"/>
                <w:szCs w:val="28"/>
              </w:rPr>
              <w:t>2</w:t>
            </w:r>
          </w:p>
        </w:tc>
        <w:tc>
          <w:tcPr>
            <w:tcW w:w="4497" w:type="dxa"/>
            <w:tcBorders>
              <w:top w:val="single" w:sz="4" w:space="0" w:color="auto"/>
              <w:left w:val="single" w:sz="4" w:space="0" w:color="auto"/>
              <w:bottom w:val="single" w:sz="4" w:space="0" w:color="auto"/>
              <w:right w:val="single" w:sz="4" w:space="0" w:color="auto"/>
            </w:tcBorders>
          </w:tcPr>
          <w:p w14:paraId="73B02DEB"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Qui trình lắp ráp sản phẩm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48DE8FF9"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1D462A30"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27CD280A"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0485CEBE"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7BD44010"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1FEC8137" w14:textId="77777777" w:rsidR="00BE5D27" w:rsidRPr="00A30328" w:rsidRDefault="00BE5D27" w:rsidP="00C91F7E">
            <w:pPr>
              <w:spacing w:after="0" w:line="312" w:lineRule="auto"/>
              <w:jc w:val="center"/>
              <w:rPr>
                <w:rFonts w:cs="Times New Roman"/>
                <w:sz w:val="28"/>
                <w:szCs w:val="28"/>
              </w:rPr>
            </w:pPr>
            <w:r w:rsidRPr="00A30328">
              <w:rPr>
                <w:rFonts w:cs="Times New Roman"/>
                <w:sz w:val="28"/>
                <w:szCs w:val="28"/>
              </w:rPr>
              <w:t>3</w:t>
            </w:r>
          </w:p>
        </w:tc>
        <w:tc>
          <w:tcPr>
            <w:tcW w:w="4497" w:type="dxa"/>
            <w:tcBorders>
              <w:top w:val="single" w:sz="4" w:space="0" w:color="auto"/>
              <w:left w:val="single" w:sz="4" w:space="0" w:color="auto"/>
              <w:bottom w:val="single" w:sz="4" w:space="0" w:color="auto"/>
              <w:right w:val="single" w:sz="4" w:space="0" w:color="auto"/>
            </w:tcBorders>
          </w:tcPr>
          <w:p w14:paraId="4F25D845" w14:textId="77777777" w:rsidR="00BE5D27" w:rsidRPr="00A30328" w:rsidRDefault="00BE5D27" w:rsidP="00C91F7E">
            <w:pPr>
              <w:spacing w:after="0" w:line="312" w:lineRule="auto"/>
              <w:rPr>
                <w:rFonts w:cs="Times New Roman"/>
                <w:sz w:val="28"/>
                <w:szCs w:val="28"/>
              </w:rPr>
            </w:pPr>
            <w:r w:rsidRPr="00A30328">
              <w:rPr>
                <w:rFonts w:cs="Times New Roman"/>
                <w:sz w:val="28"/>
                <w:szCs w:val="28"/>
              </w:rPr>
              <w:t>Qui trình vận hành máy móc, thiết bị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79E6BF3B"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2443376A"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41B1B673"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59B1248E"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4D071D81"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18AA95E8" w14:textId="77777777" w:rsidR="00BE5D27" w:rsidRPr="00A30328" w:rsidRDefault="00BE5D27" w:rsidP="00C91F7E">
            <w:pPr>
              <w:spacing w:after="0" w:line="312" w:lineRule="auto"/>
              <w:jc w:val="center"/>
              <w:rPr>
                <w:rFonts w:cs="Times New Roman"/>
                <w:sz w:val="28"/>
                <w:szCs w:val="28"/>
              </w:rPr>
            </w:pPr>
            <w:r w:rsidRPr="00A30328">
              <w:rPr>
                <w:rFonts w:cs="Times New Roman"/>
                <w:sz w:val="28"/>
                <w:szCs w:val="28"/>
              </w:rPr>
              <w:t>4</w:t>
            </w:r>
          </w:p>
        </w:tc>
        <w:tc>
          <w:tcPr>
            <w:tcW w:w="4497" w:type="dxa"/>
            <w:tcBorders>
              <w:top w:val="single" w:sz="4" w:space="0" w:color="auto"/>
              <w:left w:val="single" w:sz="4" w:space="0" w:color="auto"/>
              <w:bottom w:val="single" w:sz="4" w:space="0" w:color="auto"/>
              <w:right w:val="single" w:sz="4" w:space="0" w:color="auto"/>
            </w:tcBorders>
          </w:tcPr>
          <w:p w14:paraId="6345B4EE" w14:textId="77777777" w:rsidR="00BE5D27" w:rsidRPr="00A30328" w:rsidRDefault="00BE5D27" w:rsidP="00C91F7E">
            <w:pPr>
              <w:spacing w:after="0" w:line="312" w:lineRule="auto"/>
              <w:rPr>
                <w:rFonts w:cs="Times New Roman"/>
                <w:sz w:val="28"/>
                <w:szCs w:val="28"/>
              </w:rPr>
            </w:pPr>
            <w:r w:rsidRPr="00A30328">
              <w:rPr>
                <w:rFonts w:cs="Times New Roman"/>
                <w:sz w:val="28"/>
                <w:szCs w:val="28"/>
              </w:rPr>
              <w:t>Qui trình sản xuất sản phẩm</w:t>
            </w:r>
          </w:p>
        </w:tc>
        <w:tc>
          <w:tcPr>
            <w:tcW w:w="1170" w:type="dxa"/>
            <w:tcBorders>
              <w:top w:val="single" w:sz="4" w:space="0" w:color="auto"/>
              <w:left w:val="single" w:sz="4" w:space="0" w:color="auto"/>
              <w:bottom w:val="single" w:sz="4" w:space="0" w:color="auto"/>
              <w:right w:val="single" w:sz="4" w:space="0" w:color="auto"/>
            </w:tcBorders>
            <w:vAlign w:val="bottom"/>
          </w:tcPr>
          <w:p w14:paraId="043AEB87"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36A3E15"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DDC93A0"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121865D3"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52D1ACCE"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2503AD24" w14:textId="77777777" w:rsidR="00BE5D27" w:rsidRPr="00A30328" w:rsidRDefault="00BE5D27" w:rsidP="00C91F7E">
            <w:pPr>
              <w:spacing w:after="0" w:line="312" w:lineRule="auto"/>
              <w:jc w:val="center"/>
              <w:rPr>
                <w:rFonts w:cs="Times New Roman"/>
                <w:b/>
                <w:sz w:val="28"/>
                <w:szCs w:val="28"/>
              </w:rPr>
            </w:pPr>
            <w:r w:rsidRPr="00A30328">
              <w:rPr>
                <w:rFonts w:cs="Times New Roman"/>
                <w:sz w:val="28"/>
                <w:szCs w:val="28"/>
              </w:rPr>
              <w:t>5</w:t>
            </w:r>
          </w:p>
        </w:tc>
        <w:tc>
          <w:tcPr>
            <w:tcW w:w="4497" w:type="dxa"/>
            <w:tcBorders>
              <w:top w:val="single" w:sz="4" w:space="0" w:color="auto"/>
              <w:left w:val="single" w:sz="4" w:space="0" w:color="auto"/>
              <w:bottom w:val="single" w:sz="4" w:space="0" w:color="auto"/>
              <w:right w:val="single" w:sz="4" w:space="0" w:color="auto"/>
            </w:tcBorders>
          </w:tcPr>
          <w:p w14:paraId="1915F84D"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Qui trình kiểm tra chất lượng sản phẩm</w:t>
            </w:r>
          </w:p>
        </w:tc>
        <w:tc>
          <w:tcPr>
            <w:tcW w:w="1170" w:type="dxa"/>
            <w:tcBorders>
              <w:top w:val="single" w:sz="4" w:space="0" w:color="auto"/>
              <w:left w:val="single" w:sz="4" w:space="0" w:color="auto"/>
              <w:bottom w:val="single" w:sz="4" w:space="0" w:color="auto"/>
              <w:right w:val="single" w:sz="4" w:space="0" w:color="auto"/>
            </w:tcBorders>
            <w:vAlign w:val="bottom"/>
          </w:tcPr>
          <w:p w14:paraId="7AE35A9D"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F184586"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13015B2"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0CBD3CC9"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6C404314"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50DF471B" w14:textId="77777777" w:rsidR="00BE5D27" w:rsidRPr="00A30328" w:rsidRDefault="00BE5D27" w:rsidP="00C91F7E">
            <w:pPr>
              <w:spacing w:after="0" w:line="312" w:lineRule="auto"/>
              <w:jc w:val="center"/>
              <w:rPr>
                <w:rFonts w:cs="Times New Roman"/>
                <w:b/>
                <w:sz w:val="28"/>
                <w:szCs w:val="28"/>
              </w:rPr>
            </w:pPr>
            <w:r w:rsidRPr="00A30328">
              <w:rPr>
                <w:rFonts w:cs="Times New Roman"/>
                <w:sz w:val="28"/>
                <w:szCs w:val="28"/>
              </w:rPr>
              <w:t>6</w:t>
            </w:r>
          </w:p>
        </w:tc>
        <w:tc>
          <w:tcPr>
            <w:tcW w:w="4497" w:type="dxa"/>
            <w:tcBorders>
              <w:top w:val="single" w:sz="4" w:space="0" w:color="auto"/>
              <w:left w:val="single" w:sz="4" w:space="0" w:color="auto"/>
              <w:bottom w:val="single" w:sz="4" w:space="0" w:color="auto"/>
              <w:right w:val="single" w:sz="4" w:space="0" w:color="auto"/>
            </w:tcBorders>
          </w:tcPr>
          <w:p w14:paraId="20B7C2B5"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Thực hiện công việc tại vị trí làm việc của người lao động hay một kỹ thuật viên theo sự phân công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44B562CF"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D9C7CDB"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76EDFB5"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73891039"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69689666" w14:textId="77777777" w:rsidTr="002D3E59">
        <w:tc>
          <w:tcPr>
            <w:tcW w:w="941" w:type="dxa"/>
            <w:tcBorders>
              <w:top w:val="single" w:sz="4" w:space="0" w:color="auto"/>
              <w:left w:val="single" w:sz="4" w:space="0" w:color="auto"/>
              <w:bottom w:val="single" w:sz="4" w:space="0" w:color="auto"/>
              <w:right w:val="single" w:sz="4" w:space="0" w:color="auto"/>
            </w:tcBorders>
          </w:tcPr>
          <w:p w14:paraId="785A5784" w14:textId="77777777" w:rsidR="00BE5D27" w:rsidRPr="00A30328" w:rsidRDefault="00BE5D27" w:rsidP="00C91F7E">
            <w:pPr>
              <w:spacing w:after="0" w:line="312" w:lineRule="auto"/>
              <w:jc w:val="center"/>
              <w:rPr>
                <w:rFonts w:cs="Times New Roman"/>
                <w:b/>
                <w:sz w:val="28"/>
                <w:szCs w:val="28"/>
              </w:rPr>
            </w:pPr>
            <w:r w:rsidRPr="00A30328">
              <w:rPr>
                <w:rFonts w:cs="Times New Roman"/>
                <w:b/>
                <w:sz w:val="28"/>
                <w:szCs w:val="28"/>
              </w:rPr>
              <w:t>III</w:t>
            </w:r>
          </w:p>
        </w:tc>
        <w:tc>
          <w:tcPr>
            <w:tcW w:w="4497" w:type="dxa"/>
            <w:tcBorders>
              <w:top w:val="single" w:sz="4" w:space="0" w:color="auto"/>
              <w:left w:val="single" w:sz="4" w:space="0" w:color="auto"/>
              <w:bottom w:val="single" w:sz="4" w:space="0" w:color="auto"/>
              <w:right w:val="single" w:sz="4" w:space="0" w:color="auto"/>
            </w:tcBorders>
          </w:tcPr>
          <w:p w14:paraId="3CDC4988" w14:textId="77777777" w:rsidR="00BE5D27" w:rsidRPr="00A30328" w:rsidRDefault="00BE5D27" w:rsidP="00C91F7E">
            <w:pPr>
              <w:spacing w:after="0" w:line="312" w:lineRule="auto"/>
              <w:rPr>
                <w:rFonts w:cs="Times New Roman"/>
                <w:b/>
                <w:sz w:val="28"/>
                <w:szCs w:val="28"/>
              </w:rPr>
            </w:pPr>
            <w:r w:rsidRPr="00A30328">
              <w:rPr>
                <w:rFonts w:cs="Times New Roman"/>
                <w:b/>
                <w:sz w:val="28"/>
                <w:szCs w:val="28"/>
              </w:rPr>
              <w:t xml:space="preserve">VIẾT BÁO CÁO TỔNG KẾT </w:t>
            </w:r>
          </w:p>
        </w:tc>
        <w:tc>
          <w:tcPr>
            <w:tcW w:w="1170" w:type="dxa"/>
            <w:tcBorders>
              <w:top w:val="single" w:sz="4" w:space="0" w:color="auto"/>
              <w:left w:val="single" w:sz="4" w:space="0" w:color="auto"/>
              <w:bottom w:val="single" w:sz="4" w:space="0" w:color="auto"/>
              <w:right w:val="single" w:sz="4" w:space="0" w:color="auto"/>
            </w:tcBorders>
          </w:tcPr>
          <w:p w14:paraId="69FDB381" w14:textId="77777777" w:rsidR="00BE5D27" w:rsidRPr="00A30328" w:rsidRDefault="00BE5D27" w:rsidP="00C91F7E">
            <w:pPr>
              <w:spacing w:after="0" w:line="312" w:lineRule="auto"/>
              <w:jc w:val="center"/>
              <w:rPr>
                <w:rFonts w:cs="Times New Roman"/>
                <w:b/>
                <w:sz w:val="28"/>
                <w:szCs w:val="28"/>
              </w:rPr>
            </w:pPr>
            <w:r w:rsidRPr="00A30328">
              <w:rPr>
                <w:rFonts w:cs="Times New Roman"/>
                <w:b/>
                <w:sz w:val="28"/>
                <w:szCs w:val="28"/>
              </w:rPr>
              <w:t>10</w:t>
            </w:r>
          </w:p>
        </w:tc>
        <w:tc>
          <w:tcPr>
            <w:tcW w:w="1040" w:type="dxa"/>
            <w:tcBorders>
              <w:top w:val="single" w:sz="4" w:space="0" w:color="auto"/>
              <w:left w:val="single" w:sz="4" w:space="0" w:color="auto"/>
              <w:bottom w:val="single" w:sz="4" w:space="0" w:color="auto"/>
              <w:right w:val="single" w:sz="4" w:space="0" w:color="auto"/>
            </w:tcBorders>
            <w:vAlign w:val="bottom"/>
          </w:tcPr>
          <w:p w14:paraId="44DC588B"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543DAFED"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5D92F25C" w14:textId="77777777" w:rsidR="00BE5D27" w:rsidRPr="00A30328" w:rsidRDefault="00BE5D27" w:rsidP="00C91F7E">
            <w:pPr>
              <w:spacing w:after="0" w:line="312" w:lineRule="auto"/>
              <w:jc w:val="center"/>
              <w:rPr>
                <w:rFonts w:eastAsia="Times New Roman" w:cs="Times New Roman"/>
                <w:b/>
                <w:sz w:val="28"/>
                <w:szCs w:val="28"/>
              </w:rPr>
            </w:pPr>
            <w:r w:rsidRPr="00A30328">
              <w:rPr>
                <w:rFonts w:eastAsia="Times New Roman" w:cs="Times New Roman"/>
                <w:b/>
                <w:sz w:val="28"/>
                <w:szCs w:val="28"/>
              </w:rPr>
              <w:t>10</w:t>
            </w:r>
          </w:p>
        </w:tc>
      </w:tr>
      <w:tr w:rsidR="00632250" w:rsidRPr="00A30328" w14:paraId="6BB790C2"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6C5EC53B" w14:textId="77777777" w:rsidR="00BE5D27" w:rsidRPr="00A30328" w:rsidRDefault="00BE5D27" w:rsidP="00C91F7E">
            <w:pPr>
              <w:spacing w:after="0" w:line="312" w:lineRule="auto"/>
              <w:jc w:val="center"/>
              <w:rPr>
                <w:rFonts w:cs="Times New Roman"/>
                <w:b/>
                <w:sz w:val="28"/>
                <w:szCs w:val="28"/>
              </w:rPr>
            </w:pPr>
            <w:r w:rsidRPr="00A30328">
              <w:rPr>
                <w:rFonts w:cs="Times New Roman"/>
                <w:sz w:val="28"/>
                <w:szCs w:val="28"/>
              </w:rPr>
              <w:t>1</w:t>
            </w:r>
          </w:p>
        </w:tc>
        <w:tc>
          <w:tcPr>
            <w:tcW w:w="4497" w:type="dxa"/>
            <w:tcBorders>
              <w:top w:val="single" w:sz="4" w:space="0" w:color="auto"/>
              <w:left w:val="single" w:sz="4" w:space="0" w:color="auto"/>
              <w:bottom w:val="single" w:sz="4" w:space="0" w:color="auto"/>
              <w:right w:val="single" w:sz="4" w:space="0" w:color="auto"/>
            </w:tcBorders>
          </w:tcPr>
          <w:p w14:paraId="0AC16425"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Việc thực hiện nội, quy định khi học tập tại công ty, doanh nghiệp.</w:t>
            </w:r>
          </w:p>
        </w:tc>
        <w:tc>
          <w:tcPr>
            <w:tcW w:w="1170" w:type="dxa"/>
            <w:tcBorders>
              <w:top w:val="single" w:sz="4" w:space="0" w:color="auto"/>
              <w:left w:val="single" w:sz="4" w:space="0" w:color="auto"/>
              <w:bottom w:val="single" w:sz="4" w:space="0" w:color="auto"/>
              <w:right w:val="single" w:sz="4" w:space="0" w:color="auto"/>
            </w:tcBorders>
          </w:tcPr>
          <w:p w14:paraId="382B8EB9" w14:textId="77777777" w:rsidR="00BE5D27" w:rsidRPr="00A30328" w:rsidRDefault="00BE5D27" w:rsidP="00C91F7E">
            <w:pPr>
              <w:spacing w:after="0" w:line="312" w:lineRule="auto"/>
              <w:jc w:val="center"/>
              <w:rPr>
                <w:rFonts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A0F1A48"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30703C82"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5CCE26E9"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00D4E67F"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7C3953B1" w14:textId="77777777" w:rsidR="00BE5D27" w:rsidRPr="00A30328" w:rsidRDefault="00BE5D27" w:rsidP="00C91F7E">
            <w:pPr>
              <w:spacing w:after="0" w:line="312" w:lineRule="auto"/>
              <w:jc w:val="center"/>
              <w:rPr>
                <w:rFonts w:cs="Times New Roman"/>
                <w:b/>
                <w:sz w:val="28"/>
                <w:szCs w:val="28"/>
              </w:rPr>
            </w:pPr>
            <w:r w:rsidRPr="00A30328">
              <w:rPr>
                <w:rFonts w:cs="Times New Roman"/>
                <w:sz w:val="28"/>
                <w:szCs w:val="28"/>
              </w:rPr>
              <w:t>2</w:t>
            </w:r>
          </w:p>
        </w:tc>
        <w:tc>
          <w:tcPr>
            <w:tcW w:w="4497" w:type="dxa"/>
            <w:tcBorders>
              <w:top w:val="single" w:sz="4" w:space="0" w:color="auto"/>
              <w:left w:val="single" w:sz="4" w:space="0" w:color="auto"/>
              <w:bottom w:val="single" w:sz="4" w:space="0" w:color="auto"/>
              <w:right w:val="single" w:sz="4" w:space="0" w:color="auto"/>
            </w:tcBorders>
          </w:tcPr>
          <w:p w14:paraId="3E4C98D3"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Các nội dung học tập tại công ty, doanh nghiệp.</w:t>
            </w:r>
          </w:p>
        </w:tc>
        <w:tc>
          <w:tcPr>
            <w:tcW w:w="1170" w:type="dxa"/>
            <w:tcBorders>
              <w:top w:val="single" w:sz="4" w:space="0" w:color="auto"/>
              <w:left w:val="single" w:sz="4" w:space="0" w:color="auto"/>
              <w:bottom w:val="single" w:sz="4" w:space="0" w:color="auto"/>
              <w:right w:val="single" w:sz="4" w:space="0" w:color="auto"/>
            </w:tcBorders>
          </w:tcPr>
          <w:p w14:paraId="1B8FA34E" w14:textId="77777777" w:rsidR="00BE5D27" w:rsidRPr="00A30328" w:rsidRDefault="00BE5D27" w:rsidP="00C91F7E">
            <w:pPr>
              <w:spacing w:after="0" w:line="312" w:lineRule="auto"/>
              <w:jc w:val="center"/>
              <w:rPr>
                <w:rFonts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7078BA34"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28C590C"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3D40FA73" w14:textId="77777777" w:rsidR="00BE5D27" w:rsidRPr="00A30328" w:rsidRDefault="00BE5D27" w:rsidP="00C91F7E">
            <w:pPr>
              <w:spacing w:after="0" w:line="312" w:lineRule="auto"/>
              <w:jc w:val="center"/>
              <w:rPr>
                <w:rFonts w:eastAsia="Times New Roman" w:cs="Times New Roman"/>
                <w:b/>
                <w:sz w:val="28"/>
                <w:szCs w:val="28"/>
              </w:rPr>
            </w:pPr>
          </w:p>
        </w:tc>
      </w:tr>
      <w:tr w:rsidR="00632250" w:rsidRPr="00A30328" w14:paraId="1205F75C" w14:textId="77777777" w:rsidTr="002D3E59">
        <w:tc>
          <w:tcPr>
            <w:tcW w:w="941" w:type="dxa"/>
            <w:tcBorders>
              <w:top w:val="single" w:sz="4" w:space="0" w:color="auto"/>
              <w:left w:val="single" w:sz="4" w:space="0" w:color="auto"/>
              <w:bottom w:val="single" w:sz="4" w:space="0" w:color="auto"/>
              <w:right w:val="single" w:sz="4" w:space="0" w:color="auto"/>
            </w:tcBorders>
            <w:vAlign w:val="center"/>
          </w:tcPr>
          <w:p w14:paraId="029B4C04" w14:textId="77777777" w:rsidR="00BE5D27" w:rsidRPr="00A30328" w:rsidRDefault="00BE5D27" w:rsidP="00C91F7E">
            <w:pPr>
              <w:spacing w:after="0" w:line="312" w:lineRule="auto"/>
              <w:jc w:val="center"/>
              <w:rPr>
                <w:rFonts w:cs="Times New Roman"/>
                <w:b/>
                <w:sz w:val="28"/>
                <w:szCs w:val="28"/>
              </w:rPr>
            </w:pPr>
            <w:r w:rsidRPr="00A30328">
              <w:rPr>
                <w:rFonts w:cs="Times New Roman"/>
                <w:sz w:val="28"/>
                <w:szCs w:val="28"/>
              </w:rPr>
              <w:t>3</w:t>
            </w:r>
          </w:p>
        </w:tc>
        <w:tc>
          <w:tcPr>
            <w:tcW w:w="4497" w:type="dxa"/>
            <w:tcBorders>
              <w:top w:val="single" w:sz="4" w:space="0" w:color="auto"/>
              <w:left w:val="single" w:sz="4" w:space="0" w:color="auto"/>
              <w:bottom w:val="single" w:sz="4" w:space="0" w:color="auto"/>
              <w:right w:val="single" w:sz="4" w:space="0" w:color="auto"/>
            </w:tcBorders>
          </w:tcPr>
          <w:p w14:paraId="1ABFD993" w14:textId="77777777" w:rsidR="00BE5D27" w:rsidRPr="00A30328" w:rsidRDefault="00BE5D27" w:rsidP="00C91F7E">
            <w:pPr>
              <w:spacing w:after="0" w:line="312" w:lineRule="auto"/>
              <w:rPr>
                <w:rFonts w:cs="Times New Roman"/>
                <w:b/>
                <w:sz w:val="28"/>
                <w:szCs w:val="28"/>
              </w:rPr>
            </w:pPr>
            <w:r w:rsidRPr="00A30328">
              <w:rPr>
                <w:rFonts w:cs="Times New Roman"/>
                <w:sz w:val="28"/>
                <w:szCs w:val="28"/>
              </w:rPr>
              <w:t xml:space="preserve">Kiến nghị về việc tổ chức thực hiện việc thực tập sản xuất tại công ty, doanh nghiệp </w:t>
            </w:r>
          </w:p>
        </w:tc>
        <w:tc>
          <w:tcPr>
            <w:tcW w:w="1170" w:type="dxa"/>
            <w:tcBorders>
              <w:top w:val="single" w:sz="4" w:space="0" w:color="auto"/>
              <w:left w:val="single" w:sz="4" w:space="0" w:color="auto"/>
              <w:bottom w:val="single" w:sz="4" w:space="0" w:color="auto"/>
              <w:right w:val="single" w:sz="4" w:space="0" w:color="auto"/>
            </w:tcBorders>
          </w:tcPr>
          <w:p w14:paraId="4D0A8A25" w14:textId="77777777" w:rsidR="00BE5D27" w:rsidRPr="00A30328" w:rsidRDefault="00BE5D27" w:rsidP="00C91F7E">
            <w:pPr>
              <w:spacing w:after="0" w:line="312" w:lineRule="auto"/>
              <w:jc w:val="center"/>
              <w:rPr>
                <w:rFonts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28627F4D" w14:textId="77777777" w:rsidR="00BE5D27" w:rsidRPr="00A30328" w:rsidRDefault="00BE5D27" w:rsidP="00C91F7E">
            <w:pPr>
              <w:spacing w:after="0" w:line="312" w:lineRule="auto"/>
              <w:jc w:val="center"/>
              <w:rPr>
                <w:rFonts w:eastAsia="Times New Roman" w:cs="Times New Roman"/>
                <w:b/>
                <w:sz w:val="28"/>
                <w:szCs w:val="28"/>
              </w:rPr>
            </w:pPr>
          </w:p>
        </w:tc>
        <w:tc>
          <w:tcPr>
            <w:tcW w:w="1040" w:type="dxa"/>
            <w:tcBorders>
              <w:top w:val="single" w:sz="4" w:space="0" w:color="auto"/>
              <w:left w:val="single" w:sz="4" w:space="0" w:color="auto"/>
              <w:bottom w:val="single" w:sz="4" w:space="0" w:color="auto"/>
              <w:right w:val="single" w:sz="4" w:space="0" w:color="auto"/>
            </w:tcBorders>
            <w:vAlign w:val="bottom"/>
          </w:tcPr>
          <w:p w14:paraId="65BA84A3" w14:textId="77777777" w:rsidR="00BE5D27" w:rsidRPr="00A30328" w:rsidRDefault="00BE5D27" w:rsidP="00C91F7E">
            <w:pPr>
              <w:spacing w:after="0" w:line="312" w:lineRule="auto"/>
              <w:jc w:val="center"/>
              <w:rPr>
                <w:rFonts w:eastAsia="Times New Roman" w:cs="Times New Roman"/>
                <w:b/>
                <w:sz w:val="28"/>
                <w:szCs w:val="28"/>
              </w:rPr>
            </w:pPr>
          </w:p>
        </w:tc>
        <w:tc>
          <w:tcPr>
            <w:tcW w:w="910" w:type="dxa"/>
            <w:tcBorders>
              <w:top w:val="single" w:sz="4" w:space="0" w:color="auto"/>
              <w:left w:val="single" w:sz="4" w:space="0" w:color="auto"/>
              <w:bottom w:val="single" w:sz="4" w:space="0" w:color="auto"/>
              <w:right w:val="single" w:sz="4" w:space="0" w:color="auto"/>
            </w:tcBorders>
            <w:vAlign w:val="bottom"/>
          </w:tcPr>
          <w:p w14:paraId="3F7F4EFC" w14:textId="77777777" w:rsidR="00BE5D27" w:rsidRPr="00A30328" w:rsidRDefault="00BE5D27" w:rsidP="00C91F7E">
            <w:pPr>
              <w:spacing w:after="0" w:line="312" w:lineRule="auto"/>
              <w:jc w:val="center"/>
              <w:rPr>
                <w:rFonts w:eastAsia="Times New Roman" w:cs="Times New Roman"/>
                <w:b/>
                <w:sz w:val="28"/>
                <w:szCs w:val="28"/>
              </w:rPr>
            </w:pPr>
          </w:p>
        </w:tc>
      </w:tr>
    </w:tbl>
    <w:p w14:paraId="09EF47C9" w14:textId="77777777" w:rsidR="00BE5D27" w:rsidRPr="00A30328" w:rsidRDefault="00BE5D27" w:rsidP="00C91F7E">
      <w:pPr>
        <w:spacing w:after="0" w:line="312" w:lineRule="auto"/>
        <w:jc w:val="both"/>
        <w:rPr>
          <w:rFonts w:eastAsia="Times New Roman" w:cs="Times New Roman"/>
          <w:b/>
          <w:bCs/>
          <w:sz w:val="28"/>
          <w:szCs w:val="28"/>
        </w:rPr>
      </w:pPr>
      <w:r w:rsidRPr="00A30328">
        <w:rPr>
          <w:rFonts w:eastAsia="Times New Roman" w:cs="Times New Roman"/>
          <w:b/>
          <w:sz w:val="28"/>
          <w:szCs w:val="28"/>
        </w:rPr>
        <w:t>IV. ĐIỀU KIỆN THỰC HIỆN MÔ ĐUN:</w:t>
      </w:r>
    </w:p>
    <w:p w14:paraId="3BA1A8CF" w14:textId="77777777" w:rsidR="00BE5D27" w:rsidRPr="00A30328" w:rsidRDefault="00BE5D27" w:rsidP="00E64D0A">
      <w:pPr>
        <w:numPr>
          <w:ilvl w:val="0"/>
          <w:numId w:val="67"/>
        </w:numPr>
        <w:spacing w:after="0" w:line="312" w:lineRule="auto"/>
        <w:jc w:val="both"/>
        <w:rPr>
          <w:rFonts w:eastAsia="Times New Roman" w:cs="Times New Roman"/>
          <w:sz w:val="28"/>
          <w:szCs w:val="28"/>
        </w:rPr>
      </w:pPr>
      <w:r w:rsidRPr="00A30328">
        <w:rPr>
          <w:rFonts w:eastAsia="Times New Roman" w:cs="Times New Roman"/>
          <w:sz w:val="28"/>
          <w:szCs w:val="28"/>
          <w:lang w:val="vi-VN"/>
        </w:rPr>
        <w:t>Sinh viên thực tập tại c</w:t>
      </w:r>
      <w:r w:rsidRPr="00A30328">
        <w:rPr>
          <w:rFonts w:eastAsia="Times New Roman" w:cs="Times New Roman"/>
          <w:sz w:val="28"/>
          <w:szCs w:val="28"/>
          <w:lang w:val="vi-VN" w:eastAsia="ko-KR"/>
        </w:rPr>
        <w:t>ác cơ sở sản xuất, kinh doanh</w:t>
      </w:r>
      <w:r w:rsidRPr="00A30328">
        <w:rPr>
          <w:rFonts w:eastAsia="Times New Roman" w:cs="Times New Roman"/>
          <w:sz w:val="28"/>
          <w:szCs w:val="28"/>
          <w:lang w:eastAsia="ko-KR"/>
        </w:rPr>
        <w:t>, nhà máy, khu công nghiệp liên quan tới ngành nghề đào tạo.</w:t>
      </w:r>
    </w:p>
    <w:p w14:paraId="43D5EF48" w14:textId="77777777" w:rsidR="00BE5D27" w:rsidRPr="00A30328" w:rsidRDefault="00BE5D27" w:rsidP="00E64D0A">
      <w:pPr>
        <w:numPr>
          <w:ilvl w:val="0"/>
          <w:numId w:val="67"/>
        </w:numPr>
        <w:spacing w:after="0" w:line="312" w:lineRule="auto"/>
        <w:jc w:val="both"/>
        <w:rPr>
          <w:rFonts w:eastAsia="Times New Roman" w:cs="Times New Roman"/>
          <w:sz w:val="28"/>
          <w:szCs w:val="28"/>
        </w:rPr>
      </w:pPr>
      <w:r w:rsidRPr="00A30328">
        <w:rPr>
          <w:rFonts w:eastAsia="Times New Roman" w:cs="Times New Roman"/>
          <w:sz w:val="28"/>
          <w:szCs w:val="28"/>
        </w:rPr>
        <w:t>Có các dụng cụ hỗ trợ lao động kèm theo;</w:t>
      </w:r>
    </w:p>
    <w:p w14:paraId="01496E15" w14:textId="77777777" w:rsidR="00BE5D27" w:rsidRPr="00A30328" w:rsidRDefault="00BE5D27" w:rsidP="00E64D0A">
      <w:pPr>
        <w:numPr>
          <w:ilvl w:val="0"/>
          <w:numId w:val="67"/>
        </w:numPr>
        <w:spacing w:after="0" w:line="312" w:lineRule="auto"/>
        <w:jc w:val="both"/>
        <w:rPr>
          <w:rFonts w:eastAsia="Times New Roman" w:cs="Times New Roman"/>
          <w:sz w:val="28"/>
          <w:szCs w:val="28"/>
        </w:rPr>
      </w:pPr>
      <w:r w:rsidRPr="00A30328">
        <w:rPr>
          <w:rFonts w:eastAsia="Times New Roman" w:cs="Times New Roman"/>
          <w:sz w:val="28"/>
          <w:szCs w:val="28"/>
        </w:rPr>
        <w:t>Có đầy đủ hổ sơ theo dõi quá trình thực hiện công việc.</w:t>
      </w:r>
    </w:p>
    <w:p w14:paraId="7910D5B2" w14:textId="77777777" w:rsidR="00BE5D27" w:rsidRPr="00A30328" w:rsidRDefault="00BE5D27" w:rsidP="00C91F7E">
      <w:pPr>
        <w:spacing w:after="0" w:line="312" w:lineRule="auto"/>
        <w:jc w:val="both"/>
        <w:rPr>
          <w:rFonts w:eastAsia="Times New Roman" w:cs="Times New Roman"/>
          <w:sz w:val="28"/>
          <w:szCs w:val="28"/>
        </w:rPr>
      </w:pPr>
      <w:r w:rsidRPr="00A30328">
        <w:rPr>
          <w:rFonts w:eastAsia="Times New Roman" w:cs="Times New Roman"/>
          <w:b/>
          <w:sz w:val="28"/>
          <w:szCs w:val="28"/>
        </w:rPr>
        <w:t>V. PHUƠNG PHÁP VÀ NỘI DUNG ĐÁNH GIÁ:</w:t>
      </w:r>
    </w:p>
    <w:p w14:paraId="15E3051B"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xml:space="preserve">- Đánh giá kiến thức: </w:t>
      </w:r>
    </w:p>
    <w:p w14:paraId="414789FE" w14:textId="77777777" w:rsidR="00BE5D27" w:rsidRPr="00A30328" w:rsidRDefault="00BE5D27" w:rsidP="00E64D0A">
      <w:pPr>
        <w:numPr>
          <w:ilvl w:val="0"/>
          <w:numId w:val="86"/>
        </w:numPr>
        <w:spacing w:after="0" w:line="312" w:lineRule="auto"/>
        <w:contextualSpacing/>
        <w:jc w:val="both"/>
        <w:rPr>
          <w:rFonts w:eastAsia="Times New Roman" w:cs="Times New Roman"/>
          <w:sz w:val="28"/>
          <w:szCs w:val="28"/>
          <w:lang w:val="nl-NL"/>
        </w:rPr>
      </w:pPr>
      <w:r w:rsidRPr="00A30328">
        <w:rPr>
          <w:rFonts w:eastAsia="Times New Roman" w:cs="Times New Roman"/>
          <w:sz w:val="28"/>
          <w:szCs w:val="28"/>
          <w:lang w:val="nl-NL"/>
        </w:rPr>
        <w:t>Vận dụng được các kiến thức đã học trong nhà trường vào việc thực hiện các công việc tại doanh nghiệp;</w:t>
      </w:r>
    </w:p>
    <w:p w14:paraId="70859D0D" w14:textId="77777777" w:rsidR="00BE5D27" w:rsidRPr="00A30328" w:rsidRDefault="00BE5D27" w:rsidP="00E64D0A">
      <w:pPr>
        <w:numPr>
          <w:ilvl w:val="0"/>
          <w:numId w:val="86"/>
        </w:numPr>
        <w:spacing w:after="0" w:line="312" w:lineRule="auto"/>
        <w:contextualSpacing/>
        <w:jc w:val="both"/>
        <w:rPr>
          <w:rFonts w:eastAsia="Times New Roman" w:cs="Times New Roman"/>
          <w:sz w:val="28"/>
          <w:szCs w:val="28"/>
          <w:lang w:val="nl-NL"/>
        </w:rPr>
      </w:pPr>
      <w:r w:rsidRPr="00A30328">
        <w:rPr>
          <w:rFonts w:eastAsia="Times New Roman" w:cs="Times New Roman"/>
          <w:sz w:val="28"/>
          <w:szCs w:val="28"/>
          <w:lang w:val="nl-NL"/>
        </w:rPr>
        <w:t>Vận dụng các kiến thức về an toàn vệ sinh công nghiệp</w:t>
      </w:r>
    </w:p>
    <w:p w14:paraId="50E6FC60"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Đánh giá kỹ năng:</w:t>
      </w:r>
    </w:p>
    <w:p w14:paraId="486CC411" w14:textId="77777777" w:rsidR="00BE5D27" w:rsidRPr="00A30328" w:rsidRDefault="00BE5D27" w:rsidP="00E64D0A">
      <w:pPr>
        <w:numPr>
          <w:ilvl w:val="0"/>
          <w:numId w:val="87"/>
        </w:numPr>
        <w:spacing w:after="0" w:line="312" w:lineRule="auto"/>
        <w:contextualSpacing/>
        <w:jc w:val="both"/>
        <w:rPr>
          <w:rFonts w:eastAsia="Times New Roman" w:cs="Times New Roman"/>
          <w:sz w:val="28"/>
          <w:szCs w:val="28"/>
          <w:lang w:val="nl-NL"/>
        </w:rPr>
      </w:pPr>
      <w:r w:rsidRPr="00A30328">
        <w:rPr>
          <w:rFonts w:eastAsia="Times New Roman" w:cs="Times New Roman"/>
          <w:sz w:val="28"/>
          <w:szCs w:val="28"/>
          <w:lang w:val="nl-NL"/>
        </w:rPr>
        <w:lastRenderedPageBreak/>
        <w:t>Vận dụng các kỹ năng đã được học tại nhà trường.</w:t>
      </w:r>
    </w:p>
    <w:p w14:paraId="0FAAAE2C" w14:textId="77777777" w:rsidR="00BE5D27" w:rsidRPr="00A30328" w:rsidRDefault="00BE5D27" w:rsidP="00E64D0A">
      <w:pPr>
        <w:numPr>
          <w:ilvl w:val="0"/>
          <w:numId w:val="87"/>
        </w:numPr>
        <w:spacing w:after="0" w:line="312" w:lineRule="auto"/>
        <w:contextualSpacing/>
        <w:jc w:val="both"/>
        <w:rPr>
          <w:rFonts w:eastAsia="Times New Roman" w:cs="Times New Roman"/>
          <w:sz w:val="28"/>
          <w:szCs w:val="28"/>
          <w:lang w:val="nl-NL"/>
        </w:rPr>
      </w:pPr>
      <w:r w:rsidRPr="00A30328">
        <w:rPr>
          <w:rFonts w:eastAsia="Times New Roman" w:cs="Times New Roman"/>
          <w:sz w:val="28"/>
          <w:szCs w:val="28"/>
          <w:lang w:val="nl-NL"/>
        </w:rPr>
        <w:t>Ứng dụng các kỹ năng vào quy trình sản xuất tại các đơn vị</w:t>
      </w:r>
    </w:p>
    <w:p w14:paraId="21E89A57" w14:textId="77777777" w:rsidR="00BE5D27" w:rsidRPr="00A30328" w:rsidRDefault="00BE5D27" w:rsidP="00E64D0A">
      <w:pPr>
        <w:numPr>
          <w:ilvl w:val="0"/>
          <w:numId w:val="87"/>
        </w:numPr>
        <w:spacing w:after="0" w:line="312" w:lineRule="auto"/>
        <w:contextualSpacing/>
        <w:jc w:val="both"/>
        <w:rPr>
          <w:rFonts w:eastAsia="Times New Roman" w:cs="Times New Roman"/>
          <w:sz w:val="28"/>
          <w:szCs w:val="28"/>
          <w:lang w:val="nl-NL"/>
        </w:rPr>
      </w:pPr>
      <w:r w:rsidRPr="00A30328">
        <w:rPr>
          <w:rFonts w:eastAsia="Times New Roman" w:cs="Times New Roman"/>
          <w:sz w:val="28"/>
          <w:szCs w:val="28"/>
          <w:lang w:val="nl-NL"/>
        </w:rPr>
        <w:t>Thực hiện được các kỹ năng làm việc nhóm và làm việc tập thể trong quá trình tham gia vào sản xuất</w:t>
      </w:r>
    </w:p>
    <w:p w14:paraId="7375B29A"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Đánh giá thái độ: Tính chuyên cần, nghiêm túc, tự giác, chủ động, tích cực cẩn thận trong quá trình học tập.</w:t>
      </w:r>
    </w:p>
    <w:p w14:paraId="0551A43A"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b/>
          <w:sz w:val="28"/>
          <w:szCs w:val="28"/>
          <w:lang w:val="nl-NL"/>
        </w:rPr>
        <w:t>VI. HƯỚNG DẪN THỰC HIỆN MÔ ĐUN</w:t>
      </w:r>
      <w:r w:rsidRPr="00A30328">
        <w:rPr>
          <w:rFonts w:eastAsia="Times New Roman" w:cs="Times New Roman"/>
          <w:sz w:val="28"/>
          <w:szCs w:val="28"/>
          <w:lang w:val="nl-NL"/>
        </w:rPr>
        <w:t>:</w:t>
      </w:r>
    </w:p>
    <w:p w14:paraId="2815F64D" w14:textId="77777777" w:rsidR="00BE5D27" w:rsidRPr="00A30328" w:rsidRDefault="00BE5D27" w:rsidP="00C91F7E">
      <w:pPr>
        <w:keepNext/>
        <w:keepLines/>
        <w:spacing w:after="0" w:line="312" w:lineRule="auto"/>
        <w:jc w:val="both"/>
        <w:rPr>
          <w:rFonts w:eastAsia="Times New Roman" w:cs="Times New Roman"/>
          <w:i/>
          <w:iCs/>
          <w:sz w:val="28"/>
          <w:szCs w:val="28"/>
          <w:lang w:val="nl-NL"/>
        </w:rPr>
      </w:pPr>
      <w:r w:rsidRPr="00A30328">
        <w:rPr>
          <w:rFonts w:eastAsia="Times New Roman" w:cs="Times New Roman"/>
          <w:i/>
          <w:iCs/>
          <w:sz w:val="28"/>
          <w:szCs w:val="28"/>
          <w:lang w:val="nl-NL"/>
        </w:rPr>
        <w:t>1. Phạm vi áp dụng chương trình:</w:t>
      </w:r>
    </w:p>
    <w:p w14:paraId="6D96A869" w14:textId="77777777" w:rsidR="00BE5D27" w:rsidRPr="00A30328" w:rsidRDefault="00BE5D27" w:rsidP="00C91F7E">
      <w:pPr>
        <w:spacing w:after="0" w:line="312" w:lineRule="auto"/>
        <w:jc w:val="both"/>
        <w:rPr>
          <w:rFonts w:eastAsia="Times New Roman" w:cs="Times New Roman"/>
          <w:sz w:val="28"/>
          <w:szCs w:val="28"/>
          <w:lang w:val="pl-PL"/>
        </w:rPr>
      </w:pPr>
      <w:r w:rsidRPr="00A30328">
        <w:rPr>
          <w:rFonts w:eastAsia="Times New Roman" w:cs="Times New Roman"/>
          <w:sz w:val="28"/>
          <w:szCs w:val="28"/>
          <w:lang w:val="nl-NL"/>
        </w:rPr>
        <w:t>Chương trình được sử dụng để đào tạo trình độ Cao đẳng</w:t>
      </w:r>
      <w:r w:rsidRPr="00A30328">
        <w:rPr>
          <w:rFonts w:eastAsia="Times New Roman" w:cs="Times New Roman"/>
          <w:sz w:val="28"/>
          <w:szCs w:val="28"/>
          <w:lang w:val="pl-PL"/>
        </w:rPr>
        <w:t>.</w:t>
      </w:r>
    </w:p>
    <w:p w14:paraId="47C7A613" w14:textId="77777777" w:rsidR="00BE5D27" w:rsidRPr="00A30328" w:rsidRDefault="00BE5D27" w:rsidP="00C91F7E">
      <w:pPr>
        <w:spacing w:after="0" w:line="312" w:lineRule="auto"/>
        <w:jc w:val="both"/>
        <w:rPr>
          <w:rFonts w:eastAsia="Times New Roman" w:cs="Times New Roman"/>
          <w:i/>
          <w:sz w:val="28"/>
          <w:szCs w:val="28"/>
          <w:lang w:val="nl-NL"/>
        </w:rPr>
      </w:pPr>
      <w:r w:rsidRPr="00A30328">
        <w:rPr>
          <w:rFonts w:eastAsia="Times New Roman" w:cs="Times New Roman"/>
          <w:i/>
          <w:sz w:val="28"/>
          <w:szCs w:val="28"/>
          <w:lang w:val="nl-NL"/>
        </w:rPr>
        <w:t>2. Hướng dẫn một số điểm chính về phương pháp giảng dạy:</w:t>
      </w:r>
    </w:p>
    <w:p w14:paraId="513B1053"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Giáo viên chủ nhiệm kết hợp với công ty hướng dẫn nội quy, quy định</w:t>
      </w:r>
    </w:p>
    <w:p w14:paraId="61EE2FCB"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Phân nhóm làm việc tại các công ty theo danh sách được phân công;</w:t>
      </w:r>
    </w:p>
    <w:p w14:paraId="09AC7151"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Giáo viên theo dõi học sinh thường xuyên bằng các kênh thông tin như trưởng nhóm, bộ phận sản xuất của các đơn vị và liên hệ với nhà trường;</w:t>
      </w:r>
    </w:p>
    <w:p w14:paraId="3783D97D"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Sinh viên thực hiện đúng các nội quy, quy định của công ty, thực hiện đúng các biện pháp an toàn và vệ sinh công nghiệp, tham gia sản xuất và quá trình theo hướng dẫn của phía công ty;</w:t>
      </w:r>
    </w:p>
    <w:p w14:paraId="583B5891"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Cách sắp xếp dụng cụ, tài liệu theo đúng quy định của đơn vị thực tập.</w:t>
      </w:r>
    </w:p>
    <w:p w14:paraId="77C18971"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Báo cáo về hoạt động sản xuất;</w:t>
      </w:r>
    </w:p>
    <w:p w14:paraId="56C29AED" w14:textId="77777777" w:rsidR="00BE5D27" w:rsidRPr="00A30328" w:rsidRDefault="00BE5D27" w:rsidP="00C91F7E">
      <w:pPr>
        <w:spacing w:after="0" w:line="312" w:lineRule="auto"/>
        <w:jc w:val="both"/>
        <w:rPr>
          <w:rFonts w:eastAsia="Times New Roman" w:cs="Times New Roman"/>
          <w:i/>
          <w:iCs/>
          <w:sz w:val="28"/>
          <w:szCs w:val="28"/>
          <w:lang w:val="nl-NL"/>
        </w:rPr>
      </w:pPr>
      <w:r w:rsidRPr="00A30328">
        <w:rPr>
          <w:rFonts w:eastAsia="Times New Roman" w:cs="Times New Roman"/>
          <w:i/>
          <w:iCs/>
          <w:sz w:val="28"/>
          <w:szCs w:val="28"/>
          <w:lang w:val="nl-NL"/>
        </w:rPr>
        <w:t>3. Những trọng tâm chương trình cần chú ý:</w:t>
      </w:r>
    </w:p>
    <w:p w14:paraId="02BE5F14" w14:textId="77777777" w:rsidR="00BE5D27" w:rsidRPr="00A30328" w:rsidRDefault="00BE5D27"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nl-NL"/>
        </w:rPr>
        <w:t xml:space="preserve">- </w:t>
      </w:r>
      <w:r w:rsidRPr="00A30328">
        <w:rPr>
          <w:rFonts w:eastAsia="Times New Roman" w:cs="Times New Roman"/>
          <w:sz w:val="28"/>
          <w:szCs w:val="28"/>
          <w:lang w:val="vi-VN"/>
        </w:rPr>
        <w:t>Tìm hiểu công việc sản xuất của các nhà máy</w:t>
      </w:r>
    </w:p>
    <w:p w14:paraId="5C5221BC" w14:textId="77777777" w:rsidR="00BE5D27" w:rsidRPr="00A30328" w:rsidRDefault="00BE5D27"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 xml:space="preserve">- Thực </w:t>
      </w:r>
      <w:r w:rsidRPr="00A30328">
        <w:rPr>
          <w:rFonts w:eastAsia="Times New Roman" w:cs="Times New Roman"/>
          <w:sz w:val="28"/>
          <w:szCs w:val="28"/>
        </w:rPr>
        <w:t>hành</w:t>
      </w:r>
      <w:r w:rsidRPr="00A30328">
        <w:rPr>
          <w:rFonts w:eastAsia="Times New Roman" w:cs="Times New Roman"/>
          <w:sz w:val="28"/>
          <w:szCs w:val="28"/>
          <w:lang w:val="vi-VN"/>
        </w:rPr>
        <w:t xml:space="preserve"> </w:t>
      </w:r>
      <w:r w:rsidRPr="00A30328">
        <w:rPr>
          <w:rFonts w:eastAsia="Times New Roman" w:cs="Times New Roman"/>
          <w:sz w:val="28"/>
          <w:szCs w:val="28"/>
        </w:rPr>
        <w:t>các</w:t>
      </w:r>
      <w:r w:rsidRPr="00A30328">
        <w:rPr>
          <w:rFonts w:eastAsia="Times New Roman" w:cs="Times New Roman"/>
          <w:sz w:val="28"/>
          <w:szCs w:val="28"/>
          <w:lang w:val="vi-VN"/>
        </w:rPr>
        <w:t xml:space="preserve"> kỹ năng nghề </w:t>
      </w:r>
    </w:p>
    <w:p w14:paraId="55E50E3A"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xml:space="preserve">- Tham gia vào một số công đoạn sản xuất của đơn vị </w:t>
      </w:r>
    </w:p>
    <w:p w14:paraId="4F5FAB40" w14:textId="77777777" w:rsidR="00BE5D27" w:rsidRPr="00A30328" w:rsidRDefault="00BE5D27" w:rsidP="00C91F7E">
      <w:pPr>
        <w:spacing w:after="0" w:line="312" w:lineRule="auto"/>
        <w:jc w:val="both"/>
        <w:rPr>
          <w:rFonts w:eastAsia="Times New Roman" w:cs="Times New Roman"/>
          <w:sz w:val="28"/>
          <w:szCs w:val="28"/>
          <w:lang w:val="nl-NL"/>
        </w:rPr>
      </w:pPr>
      <w:r w:rsidRPr="00A30328">
        <w:rPr>
          <w:rFonts w:eastAsia="Times New Roman" w:cs="Times New Roman"/>
          <w:sz w:val="28"/>
          <w:szCs w:val="28"/>
          <w:lang w:val="nl-NL"/>
        </w:rPr>
        <w:t>- Báo cáo thực tập theo quy định của nhà trường và đơn vị sản xuất</w:t>
      </w:r>
    </w:p>
    <w:p w14:paraId="24398A79" w14:textId="77777777" w:rsidR="00BE5D27" w:rsidRPr="00A30328" w:rsidRDefault="00BE5D27" w:rsidP="00C91F7E">
      <w:pPr>
        <w:spacing w:after="0" w:line="312" w:lineRule="auto"/>
        <w:jc w:val="both"/>
        <w:rPr>
          <w:rFonts w:eastAsia="Times New Roman" w:cs="Times New Roman"/>
          <w:i/>
          <w:iCs/>
          <w:sz w:val="28"/>
          <w:szCs w:val="28"/>
          <w:lang w:val="nl-NL"/>
        </w:rPr>
      </w:pPr>
      <w:r w:rsidRPr="00A30328">
        <w:rPr>
          <w:rFonts w:eastAsia="Times New Roman" w:cs="Times New Roman"/>
          <w:i/>
          <w:iCs/>
          <w:sz w:val="28"/>
          <w:szCs w:val="28"/>
          <w:lang w:val="nl-NL"/>
        </w:rPr>
        <w:t>4. Tài liệu cần tham khảo:</w:t>
      </w:r>
    </w:p>
    <w:p w14:paraId="4E81FDBA" w14:textId="77777777" w:rsidR="00BE5D27" w:rsidRPr="00A30328" w:rsidRDefault="00BE5D27" w:rsidP="00C91F7E">
      <w:pPr>
        <w:tabs>
          <w:tab w:val="left" w:pos="600"/>
        </w:tabs>
        <w:spacing w:after="0" w:line="312" w:lineRule="auto"/>
        <w:jc w:val="both"/>
        <w:rPr>
          <w:rFonts w:eastAsia="Times New Roman" w:cs="Times New Roman"/>
          <w:sz w:val="28"/>
          <w:szCs w:val="28"/>
          <w:lang w:val="vi-VN"/>
        </w:rPr>
      </w:pPr>
      <w:r w:rsidRPr="00A30328">
        <w:rPr>
          <w:rFonts w:eastAsia="Times New Roman" w:cs="Times New Roman"/>
          <w:sz w:val="28"/>
          <w:szCs w:val="28"/>
          <w:lang w:val="vi-VN"/>
        </w:rPr>
        <w:t>Tài liệu của các trạm trên hệ thống cơ điện tử</w:t>
      </w:r>
    </w:p>
    <w:p w14:paraId="6BEFA421" w14:textId="77777777" w:rsidR="00BE5D27" w:rsidRPr="00A30328" w:rsidRDefault="00BE5D27"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lang w:val="nl-NL"/>
        </w:rPr>
        <w:t xml:space="preserve"> </w:t>
      </w:r>
      <w:r w:rsidRPr="00A30328">
        <w:rPr>
          <w:rFonts w:eastAsia="Times New Roman" w:cs="Times New Roman"/>
          <w:sz w:val="28"/>
          <w:szCs w:val="28"/>
        </w:rPr>
        <w:t>FESTO-DIDACTIC: Fieldbus AS-Interface-workbook No. 534272.</w:t>
      </w:r>
    </w:p>
    <w:p w14:paraId="637884D7" w14:textId="77777777" w:rsidR="00BE5D27" w:rsidRPr="00A30328" w:rsidRDefault="00BE5D27" w:rsidP="00C91F7E">
      <w:pPr>
        <w:tabs>
          <w:tab w:val="left" w:pos="600"/>
        </w:tabs>
        <w:spacing w:after="0" w:line="312" w:lineRule="auto"/>
        <w:jc w:val="both"/>
        <w:rPr>
          <w:rFonts w:eastAsia="Times New Roman" w:cs="Times New Roman"/>
          <w:sz w:val="28"/>
          <w:szCs w:val="28"/>
        </w:rPr>
      </w:pPr>
      <w:r w:rsidRPr="00A30328">
        <w:rPr>
          <w:rFonts w:eastAsia="Times New Roman" w:cs="Times New Roman"/>
          <w:sz w:val="28"/>
          <w:szCs w:val="28"/>
        </w:rPr>
        <w:t xml:space="preserve"> FESTO-DIDACTIC: Fieldbus Profibus DP –workbook No.534273.</w:t>
      </w:r>
    </w:p>
    <w:p w14:paraId="218D19E1" w14:textId="77777777" w:rsidR="00BE5D27" w:rsidRPr="00A30328" w:rsidRDefault="00BE5D27" w:rsidP="00C91F7E">
      <w:pPr>
        <w:spacing w:after="0" w:line="312" w:lineRule="auto"/>
        <w:jc w:val="both"/>
        <w:rPr>
          <w:rFonts w:eastAsia="Times New Roman" w:cs="Times New Roman"/>
          <w:b/>
          <w:i/>
          <w:sz w:val="28"/>
          <w:szCs w:val="28"/>
        </w:rPr>
      </w:pPr>
      <w:r w:rsidRPr="00A30328">
        <w:rPr>
          <w:rFonts w:eastAsia="Times New Roman" w:cs="Times New Roman"/>
          <w:sz w:val="28"/>
          <w:szCs w:val="28"/>
        </w:rPr>
        <w:t xml:space="preserve">Nguyễn Doãn Phước, (2005), </w:t>
      </w:r>
      <w:r w:rsidRPr="00A30328">
        <w:rPr>
          <w:rFonts w:eastAsia="Times New Roman" w:cs="Times New Roman"/>
          <w:i/>
          <w:iCs/>
          <w:sz w:val="28"/>
          <w:szCs w:val="28"/>
        </w:rPr>
        <w:t>Giáo trình phân tích hoạt động kinh tế doanh nghiệp sản xuất,</w:t>
      </w:r>
      <w:r w:rsidRPr="00A30328">
        <w:rPr>
          <w:rFonts w:eastAsia="Times New Roman" w:cs="Times New Roman"/>
          <w:sz w:val="28"/>
          <w:szCs w:val="28"/>
        </w:rPr>
        <w:t xml:space="preserve"> NXB KHKT.</w:t>
      </w:r>
    </w:p>
    <w:p w14:paraId="3D268430" w14:textId="77777777" w:rsidR="00BE5D27" w:rsidRPr="00A30328" w:rsidRDefault="00BE5D27" w:rsidP="00C91F7E">
      <w:pPr>
        <w:spacing w:after="0" w:line="312" w:lineRule="auto"/>
        <w:jc w:val="both"/>
        <w:rPr>
          <w:rFonts w:eastAsia="Times New Roman" w:cs="Times New Roman"/>
          <w:iCs/>
          <w:sz w:val="28"/>
          <w:szCs w:val="28"/>
          <w:lang w:val="nl-NL"/>
        </w:rPr>
      </w:pPr>
      <w:r w:rsidRPr="00A30328">
        <w:rPr>
          <w:rFonts w:eastAsia="Times New Roman" w:cs="Times New Roman"/>
          <w:iCs/>
          <w:sz w:val="28"/>
          <w:szCs w:val="28"/>
          <w:lang w:val="nl-NL"/>
        </w:rPr>
        <w:t>- Máy búa và máy ép thuỷ lực, Phan Văn Nghệ, Đỗ Văn Phúc- NXB Giáo dục - 2001;</w:t>
      </w:r>
    </w:p>
    <w:p w14:paraId="09A9E8CD" w14:textId="77777777" w:rsidR="00BE5D27" w:rsidRPr="00A30328" w:rsidRDefault="00BE5D27" w:rsidP="00C91F7E">
      <w:pPr>
        <w:spacing w:after="0" w:line="312" w:lineRule="auto"/>
        <w:jc w:val="both"/>
        <w:rPr>
          <w:rFonts w:eastAsia="Times New Roman" w:cs="Times New Roman"/>
          <w:iCs/>
          <w:sz w:val="28"/>
          <w:szCs w:val="28"/>
          <w:lang w:val="nl-NL"/>
        </w:rPr>
      </w:pPr>
      <w:r w:rsidRPr="00A30328">
        <w:rPr>
          <w:rFonts w:eastAsia="Times New Roman" w:cs="Times New Roman"/>
          <w:iCs/>
          <w:sz w:val="28"/>
          <w:szCs w:val="28"/>
          <w:lang w:val="nl-NL"/>
        </w:rPr>
        <w:t>-Truyền dẫn thuỷ lực trong máy cắt kim loại, Nguyễn Phương- ĐHBK HÀ NỘI - 1974;</w:t>
      </w:r>
    </w:p>
    <w:p w14:paraId="5654BF43" w14:textId="77777777" w:rsidR="00BE5D27" w:rsidRPr="00A30328" w:rsidRDefault="00BE5D27" w:rsidP="00C91F7E">
      <w:pPr>
        <w:spacing w:after="0" w:line="312" w:lineRule="auto"/>
        <w:jc w:val="both"/>
        <w:rPr>
          <w:rFonts w:eastAsia="Times New Roman" w:cs="Times New Roman"/>
          <w:iCs/>
          <w:sz w:val="28"/>
          <w:szCs w:val="28"/>
          <w:lang w:val="nl-NL"/>
        </w:rPr>
      </w:pPr>
      <w:r w:rsidRPr="00A30328">
        <w:rPr>
          <w:rFonts w:eastAsia="Times New Roman" w:cs="Times New Roman"/>
          <w:iCs/>
          <w:sz w:val="28"/>
          <w:szCs w:val="28"/>
          <w:lang w:val="nl-NL"/>
        </w:rPr>
        <w:lastRenderedPageBreak/>
        <w:t>- Sử dụng, sửa chữa hệ thống thuỷ lực trong máy cắt kim loại tập I, II, NXB Khoa học kỹ thuật - 1988.</w:t>
      </w:r>
    </w:p>
    <w:p w14:paraId="0C3A4F6D" w14:textId="77777777" w:rsidR="00BE5D27" w:rsidRPr="00A30328" w:rsidRDefault="00BE5D27" w:rsidP="00C91F7E">
      <w:pPr>
        <w:spacing w:after="0" w:line="312" w:lineRule="auto"/>
        <w:jc w:val="both"/>
        <w:rPr>
          <w:rFonts w:cs="Times New Roman"/>
          <w:sz w:val="28"/>
          <w:szCs w:val="28"/>
        </w:rPr>
      </w:pPr>
    </w:p>
    <w:p w14:paraId="3405B328" w14:textId="77777777" w:rsidR="00EA6FDD" w:rsidRPr="00A30328" w:rsidRDefault="00EA6FDD" w:rsidP="00C91F7E">
      <w:pPr>
        <w:spacing w:after="0" w:line="312" w:lineRule="auto"/>
        <w:rPr>
          <w:rFonts w:eastAsia="Times New Roman" w:cs="Times New Roman"/>
          <w:sz w:val="28"/>
          <w:szCs w:val="28"/>
          <w:lang w:val="nl-NL"/>
        </w:rPr>
      </w:pPr>
    </w:p>
    <w:p w14:paraId="59B6E5F6" w14:textId="77777777" w:rsidR="00EA6FDD" w:rsidRPr="00A30328" w:rsidRDefault="00EA6FDD" w:rsidP="00C91F7E">
      <w:pPr>
        <w:spacing w:after="0" w:line="312" w:lineRule="auto"/>
        <w:rPr>
          <w:rFonts w:eastAsia="Times New Roman" w:cs="Times New Roman"/>
          <w:b/>
          <w:sz w:val="28"/>
          <w:szCs w:val="28"/>
          <w:lang w:val="nl-NL"/>
        </w:rPr>
      </w:pPr>
    </w:p>
    <w:p w14:paraId="58A105CD" w14:textId="77777777" w:rsidR="00EA6FDD" w:rsidRPr="008D1648" w:rsidRDefault="00701308" w:rsidP="00C91F7E">
      <w:pPr>
        <w:spacing w:after="0" w:line="312" w:lineRule="auto"/>
        <w:rPr>
          <w:rFonts w:eastAsia="Times New Roman" w:cs="Times New Roman"/>
          <w:sz w:val="28"/>
          <w:szCs w:val="28"/>
          <w:lang w:val="pl-PL"/>
        </w:rPr>
      </w:pPr>
      <w:r w:rsidRPr="00A30328">
        <w:rPr>
          <w:rFonts w:eastAsia="Times New Roman" w:cs="Times New Roman"/>
          <w:sz w:val="28"/>
          <w:szCs w:val="28"/>
          <w:lang w:val="pl-PL"/>
        </w:rPr>
        <w:t xml:space="preserve">                                                                                                                     </w:t>
      </w:r>
      <w:r w:rsidRPr="00632250">
        <w:rPr>
          <w:rFonts w:eastAsia="Times New Roman" w:cs="Times New Roman"/>
          <w:sz w:val="28"/>
          <w:szCs w:val="28"/>
          <w:lang w:val="pl-PL"/>
        </w:rPr>
        <w:t xml:space="preserve">                                                                                                                                                                                                                                                                                                                                                                                                                                                                                                                                                                                                                                                                                                                                                                                                                                                                                                                                                                                                                                                                                                                                                                                                                                       </w:t>
      </w:r>
      <w:r w:rsidR="008D1648">
        <w:rPr>
          <w:rFonts w:eastAsia="Times New Roman" w:cs="Times New Roman"/>
          <w:sz w:val="28"/>
          <w:szCs w:val="28"/>
          <w:lang w:val="pl-PL"/>
        </w:rPr>
        <w:t xml:space="preserve">                             </w:t>
      </w:r>
    </w:p>
    <w:sectPr w:rsidR="00EA6FDD" w:rsidRPr="008D1648" w:rsidSect="00E53DB2">
      <w:pgSz w:w="11906" w:h="16838" w:code="9"/>
      <w:pgMar w:top="1134" w:right="1134" w:bottom="1134"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DBD2CC" w14:textId="77777777" w:rsidR="002B322B" w:rsidRDefault="002B322B">
      <w:pPr>
        <w:spacing w:after="0" w:line="240" w:lineRule="auto"/>
      </w:pPr>
      <w:r>
        <w:separator/>
      </w:r>
    </w:p>
  </w:endnote>
  <w:endnote w:type="continuationSeparator" w:id="0">
    <w:p w14:paraId="3F1C783D" w14:textId="77777777" w:rsidR="002B322B" w:rsidRDefault="002B3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nArial">
    <w:altName w:val="Courier New"/>
    <w:panose1 w:val="020B7200000000000000"/>
    <w:charset w:val="00"/>
    <w:family w:val="swiss"/>
    <w:pitch w:val="variable"/>
    <w:sig w:usb0="00000005" w:usb1="00000000" w:usb2="00000000" w:usb3="00000000" w:csb0="00000013" w:csb1="00000000"/>
  </w:font>
  <w:font w:name="Sylfaen">
    <w:panose1 w:val="010A0502050306030303"/>
    <w:charset w:val="00"/>
    <w:family w:val="roman"/>
    <w:pitch w:val="variable"/>
    <w:sig w:usb0="04000687" w:usb1="00000000" w:usb2="00000000" w:usb3="00000000" w:csb0="0000009F" w:csb1="00000000"/>
  </w:font>
  <w:font w:name=".VnArialH">
    <w:altName w:val="Courier New"/>
    <w:panose1 w:val="020B7200000000000000"/>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VnArial NarrowH">
    <w:altName w:val="Courier New"/>
    <w:panose1 w:val="020B7200000000000000"/>
    <w:charset w:val="00"/>
    <w:family w:val="swiss"/>
    <w:pitch w:val="variable"/>
    <w:sig w:usb0="00000003" w:usb1="00000000" w:usb2="00000000" w:usb3="00000000" w:csb0="00000001" w:csb1="00000000"/>
  </w:font>
  <w:font w:name=".VnHelvetInsH">
    <w:altName w:val="Courier New"/>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Win Key"/>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NewRoman">
    <w:altName w:val="Times New Roman"/>
    <w:panose1 w:val="00000000000000000000"/>
    <w:charset w:val="00"/>
    <w:family w:val="roman"/>
    <w:notTrueType/>
    <w:pitch w:val="default"/>
  </w:font>
  <w:font w:name="MS Reference Sans Serif">
    <w:panose1 w:val="020B060403050404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ungsuh">
    <w:panose1 w:val="02030600000101010101"/>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VNI-Times">
    <w:altName w:val="Times New Roman"/>
    <w:panose1 w:val="00000000000000000000"/>
    <w:charset w:val="00"/>
    <w:family w:val="auto"/>
    <w:pitch w:val="variable"/>
    <w:sig w:usb0="00000005" w:usb1="00000000" w:usb2="00000000" w:usb3="00000000" w:csb0="00000013"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AAE58" w14:textId="77777777" w:rsidR="007C5D12" w:rsidRDefault="007C5D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30328">
      <w:rPr>
        <w:rStyle w:val="PageNumber"/>
        <w:noProof/>
      </w:rPr>
      <w:t>4</w:t>
    </w:r>
    <w:r>
      <w:rPr>
        <w:rStyle w:val="PageNumber"/>
      </w:rPr>
      <w:fldChar w:fldCharType="end"/>
    </w:r>
  </w:p>
  <w:p w14:paraId="31BF2D01" w14:textId="77777777" w:rsidR="007C5D12" w:rsidRDefault="007C5D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FA06A9" w14:textId="77777777" w:rsidR="002B322B" w:rsidRDefault="002B322B">
      <w:pPr>
        <w:spacing w:after="0" w:line="240" w:lineRule="auto"/>
      </w:pPr>
      <w:r>
        <w:separator/>
      </w:r>
    </w:p>
  </w:footnote>
  <w:footnote w:type="continuationSeparator" w:id="0">
    <w:p w14:paraId="2416AAAF" w14:textId="77777777" w:rsidR="002B322B" w:rsidRDefault="002B3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multilevel"/>
    <w:tmpl w:val="FFFFFF7D"/>
    <w:lvl w:ilvl="0">
      <w:start w:val="1"/>
      <w:numFmt w:val="decimal"/>
      <w:pStyle w:val="ListBullet5"/>
      <w:lvlText w:val="%1."/>
      <w:lvlJc w:val="left"/>
      <w:pPr>
        <w:tabs>
          <w:tab w:val="left" w:pos="1440"/>
        </w:tabs>
        <w:ind w:left="1440" w:hanging="360"/>
      </w:pPr>
    </w:lvl>
    <w:lvl w:ilvl="1">
      <w:start w:val="1"/>
      <w:numFmt w:val="decimal"/>
      <w:isLgl/>
      <w:lvlText w:val="%1.%2"/>
      <w:lvlJc w:val="left"/>
      <w:pPr>
        <w:tabs>
          <w:tab w:val="left" w:pos="1440"/>
        </w:tabs>
        <w:ind w:left="1440" w:hanging="360"/>
      </w:pPr>
      <w:rPr>
        <w:rFonts w:hint="default"/>
      </w:rPr>
    </w:lvl>
    <w:lvl w:ilvl="2">
      <w:start w:val="1"/>
      <w:numFmt w:val="decimal"/>
      <w:isLgl/>
      <w:lvlText w:val="%1.%2.%3"/>
      <w:lvlJc w:val="left"/>
      <w:pPr>
        <w:tabs>
          <w:tab w:val="left" w:pos="1800"/>
        </w:tabs>
        <w:ind w:left="1800" w:hanging="720"/>
      </w:pPr>
      <w:rPr>
        <w:rFonts w:hint="default"/>
      </w:rPr>
    </w:lvl>
    <w:lvl w:ilvl="3">
      <w:start w:val="1"/>
      <w:numFmt w:val="decimal"/>
      <w:isLgl/>
      <w:lvlText w:val="%1.%2.%3.%4"/>
      <w:lvlJc w:val="left"/>
      <w:pPr>
        <w:tabs>
          <w:tab w:val="left" w:pos="1800"/>
        </w:tabs>
        <w:ind w:left="1800" w:hanging="720"/>
      </w:pPr>
      <w:rPr>
        <w:rFonts w:hint="default"/>
      </w:rPr>
    </w:lvl>
    <w:lvl w:ilvl="4">
      <w:start w:val="1"/>
      <w:numFmt w:val="decimal"/>
      <w:isLgl/>
      <w:lvlText w:val="%1.%2.%3.%4.%5"/>
      <w:lvlJc w:val="left"/>
      <w:pPr>
        <w:tabs>
          <w:tab w:val="left" w:pos="1800"/>
        </w:tabs>
        <w:ind w:left="1800" w:hanging="720"/>
      </w:pPr>
      <w:rPr>
        <w:rFonts w:hint="default"/>
      </w:rPr>
    </w:lvl>
    <w:lvl w:ilvl="5">
      <w:start w:val="1"/>
      <w:numFmt w:val="decimal"/>
      <w:isLgl/>
      <w:lvlText w:val="%1.%2.%3.%4.%5.%6"/>
      <w:lvlJc w:val="left"/>
      <w:pPr>
        <w:tabs>
          <w:tab w:val="left" w:pos="2160"/>
        </w:tabs>
        <w:ind w:left="2160" w:hanging="1080"/>
      </w:pPr>
      <w:rPr>
        <w:rFonts w:hint="default"/>
      </w:rPr>
    </w:lvl>
    <w:lvl w:ilvl="6">
      <w:start w:val="1"/>
      <w:numFmt w:val="decimal"/>
      <w:isLgl/>
      <w:lvlText w:val="%1.%2.%3.%4.%5.%6.%7"/>
      <w:lvlJc w:val="left"/>
      <w:pPr>
        <w:tabs>
          <w:tab w:val="left" w:pos="2160"/>
        </w:tabs>
        <w:ind w:left="2160" w:hanging="1080"/>
      </w:pPr>
      <w:rPr>
        <w:rFonts w:hint="default"/>
      </w:rPr>
    </w:lvl>
    <w:lvl w:ilvl="7">
      <w:start w:val="1"/>
      <w:numFmt w:val="decimal"/>
      <w:isLgl/>
      <w:lvlText w:val="%1.%2.%3.%4.%5.%6.%7.%8"/>
      <w:lvlJc w:val="left"/>
      <w:pPr>
        <w:tabs>
          <w:tab w:val="left" w:pos="2520"/>
        </w:tabs>
        <w:ind w:left="2520" w:hanging="1440"/>
      </w:pPr>
      <w:rPr>
        <w:rFonts w:hint="default"/>
      </w:rPr>
    </w:lvl>
    <w:lvl w:ilvl="8">
      <w:start w:val="1"/>
      <w:numFmt w:val="decimal"/>
      <w:isLgl/>
      <w:lvlText w:val="%1.%2.%3.%4.%5.%6.%7.%8.%9"/>
      <w:lvlJc w:val="left"/>
      <w:pPr>
        <w:tabs>
          <w:tab w:val="left" w:pos="2520"/>
        </w:tabs>
        <w:ind w:left="2520" w:hanging="1440"/>
      </w:pPr>
      <w:rPr>
        <w:rFonts w:hint="default"/>
      </w:rPr>
    </w:lvl>
  </w:abstractNum>
  <w:abstractNum w:abstractNumId="1" w15:restartNumberingAfterBreak="0">
    <w:nsid w:val="FFFFFF7E"/>
    <w:multiLevelType w:val="singleLevel"/>
    <w:tmpl w:val="FFFFFF7E"/>
    <w:lvl w:ilvl="0">
      <w:start w:val="1"/>
      <w:numFmt w:val="decimal"/>
      <w:pStyle w:val="ListBullet4"/>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Bullet3"/>
      <w:lvlText w:val="%1."/>
      <w:lvlJc w:val="left"/>
      <w:pPr>
        <w:tabs>
          <w:tab w:val="left" w:pos="720"/>
        </w:tabs>
        <w:ind w:left="720" w:hanging="360"/>
      </w:pPr>
    </w:lvl>
  </w:abstractNum>
  <w:abstractNum w:abstractNumId="3" w15:restartNumberingAfterBreak="0">
    <w:nsid w:val="FFFFFF80"/>
    <w:multiLevelType w:val="singleLevel"/>
    <w:tmpl w:val="FFFFFF80"/>
    <w:lvl w:ilvl="0">
      <w:start w:val="1"/>
      <w:numFmt w:val="bullet"/>
      <w:pStyle w:val="OverviewlistChopening"/>
      <w:lvlText w:val=""/>
      <w:lvlJc w:val="left"/>
      <w:pPr>
        <w:tabs>
          <w:tab w:val="left" w:pos="1800"/>
        </w:tabs>
        <w:ind w:left="180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bulletpara"/>
      <w:lvlText w:val="%1."/>
      <w:lvlJc w:val="left"/>
      <w:pPr>
        <w:tabs>
          <w:tab w:val="left" w:pos="360"/>
        </w:tabs>
        <w:ind w:left="360" w:hanging="360"/>
      </w:pPr>
    </w:lvl>
  </w:abstractNum>
  <w:abstractNum w:abstractNumId="5" w15:restartNumberingAfterBreak="0">
    <w:nsid w:val="FFFFFF89"/>
    <w:multiLevelType w:val="singleLevel"/>
    <w:tmpl w:val="FFFFFF89"/>
    <w:styleLink w:val="StyleBulletedSymbolsymbolNotBoldLeft038cmHanging1"/>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10556"/>
    <w:multiLevelType w:val="multilevel"/>
    <w:tmpl w:val="ABDA60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0531C24"/>
    <w:multiLevelType w:val="multilevel"/>
    <w:tmpl w:val="00531C24"/>
    <w:lvl w:ilvl="0">
      <w:start w:val="4"/>
      <w:numFmt w:val="bullet"/>
      <w:lvlText w:val="-"/>
      <w:lvlJc w:val="left"/>
      <w:pPr>
        <w:ind w:left="1146" w:hanging="360"/>
      </w:pPr>
      <w:rPr>
        <w:rFonts w:ascii="Times New Roman" w:eastAsia="Times New Roman" w:hAnsi="Times New Roman" w:cs="Times New Roman"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8" w15:restartNumberingAfterBreak="0">
    <w:nsid w:val="00932846"/>
    <w:multiLevelType w:val="multilevel"/>
    <w:tmpl w:val="00932846"/>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9" w15:restartNumberingAfterBreak="0">
    <w:nsid w:val="04210455"/>
    <w:multiLevelType w:val="hybridMultilevel"/>
    <w:tmpl w:val="B3D6C4A0"/>
    <w:lvl w:ilvl="0" w:tplc="3F52947C">
      <w:start w:val="1"/>
      <w:numFmt w:val="bullet"/>
      <w:pStyle w:val="Style2"/>
      <w:lvlText w:val=""/>
      <w:lvlJc w:val="left"/>
      <w:pPr>
        <w:tabs>
          <w:tab w:val="num" w:pos="423"/>
        </w:tabs>
        <w:ind w:left="423" w:hanging="360"/>
      </w:pPr>
      <w:rPr>
        <w:rFonts w:ascii="Symbol" w:hAnsi="Symbol" w:hint="default"/>
        <w:sz w:val="24"/>
        <w:szCs w:val="24"/>
      </w:rPr>
    </w:lvl>
    <w:lvl w:ilvl="1" w:tplc="085632B4">
      <w:start w:val="1"/>
      <w:numFmt w:val="bullet"/>
      <w:lvlText w:val="o"/>
      <w:lvlJc w:val="left"/>
      <w:pPr>
        <w:tabs>
          <w:tab w:val="num" w:pos="423"/>
        </w:tabs>
        <w:ind w:left="423" w:hanging="360"/>
      </w:pPr>
      <w:rPr>
        <w:rFonts w:ascii="Courier New" w:hAnsi="Courier New" w:cs="Courier New" w:hint="default"/>
      </w:rPr>
    </w:lvl>
    <w:lvl w:ilvl="2" w:tplc="755848B8">
      <w:start w:val="1"/>
      <w:numFmt w:val="bullet"/>
      <w:lvlText w:val=""/>
      <w:lvlJc w:val="left"/>
      <w:pPr>
        <w:tabs>
          <w:tab w:val="num" w:pos="1143"/>
        </w:tabs>
        <w:ind w:left="1143" w:hanging="360"/>
      </w:pPr>
      <w:rPr>
        <w:rFonts w:ascii="Wingdings" w:hAnsi="Wingdings" w:hint="default"/>
      </w:rPr>
    </w:lvl>
    <w:lvl w:ilvl="3" w:tplc="16C266EE">
      <w:start w:val="1"/>
      <w:numFmt w:val="bullet"/>
      <w:lvlText w:val=""/>
      <w:lvlJc w:val="left"/>
      <w:pPr>
        <w:tabs>
          <w:tab w:val="num" w:pos="1863"/>
        </w:tabs>
        <w:ind w:left="1863" w:hanging="360"/>
      </w:pPr>
      <w:rPr>
        <w:rFonts w:ascii="Symbol" w:hAnsi="Symbol" w:hint="default"/>
      </w:rPr>
    </w:lvl>
    <w:lvl w:ilvl="4" w:tplc="4078C224">
      <w:start w:val="1"/>
      <w:numFmt w:val="bullet"/>
      <w:lvlText w:val="o"/>
      <w:lvlJc w:val="left"/>
      <w:pPr>
        <w:tabs>
          <w:tab w:val="num" w:pos="2583"/>
        </w:tabs>
        <w:ind w:left="2583" w:hanging="360"/>
      </w:pPr>
      <w:rPr>
        <w:rFonts w:ascii="Courier New" w:hAnsi="Courier New" w:cs="Courier New" w:hint="default"/>
      </w:rPr>
    </w:lvl>
    <w:lvl w:ilvl="5" w:tplc="72A24B96">
      <w:start w:val="1"/>
      <w:numFmt w:val="bullet"/>
      <w:lvlText w:val=""/>
      <w:lvlJc w:val="left"/>
      <w:pPr>
        <w:tabs>
          <w:tab w:val="num" w:pos="3303"/>
        </w:tabs>
        <w:ind w:left="3303" w:hanging="360"/>
      </w:pPr>
      <w:rPr>
        <w:rFonts w:ascii="Wingdings" w:hAnsi="Wingdings" w:hint="default"/>
      </w:rPr>
    </w:lvl>
    <w:lvl w:ilvl="6" w:tplc="156C2082">
      <w:start w:val="1"/>
      <w:numFmt w:val="bullet"/>
      <w:lvlText w:val=""/>
      <w:lvlJc w:val="left"/>
      <w:pPr>
        <w:tabs>
          <w:tab w:val="num" w:pos="4023"/>
        </w:tabs>
        <w:ind w:left="4023" w:hanging="360"/>
      </w:pPr>
      <w:rPr>
        <w:rFonts w:ascii="Symbol" w:hAnsi="Symbol" w:hint="default"/>
      </w:rPr>
    </w:lvl>
    <w:lvl w:ilvl="7" w:tplc="9E686540">
      <w:start w:val="1"/>
      <w:numFmt w:val="bullet"/>
      <w:lvlText w:val="o"/>
      <w:lvlJc w:val="left"/>
      <w:pPr>
        <w:tabs>
          <w:tab w:val="num" w:pos="4743"/>
        </w:tabs>
        <w:ind w:left="4743" w:hanging="360"/>
      </w:pPr>
      <w:rPr>
        <w:rFonts w:ascii="Courier New" w:hAnsi="Courier New" w:cs="Courier New" w:hint="default"/>
      </w:rPr>
    </w:lvl>
    <w:lvl w:ilvl="8" w:tplc="BAC24A90">
      <w:start w:val="1"/>
      <w:numFmt w:val="bullet"/>
      <w:lvlText w:val=""/>
      <w:lvlJc w:val="left"/>
      <w:pPr>
        <w:tabs>
          <w:tab w:val="num" w:pos="5463"/>
        </w:tabs>
        <w:ind w:left="5463" w:hanging="360"/>
      </w:pPr>
      <w:rPr>
        <w:rFonts w:ascii="Wingdings" w:hAnsi="Wingdings" w:hint="default"/>
      </w:rPr>
    </w:lvl>
  </w:abstractNum>
  <w:abstractNum w:abstractNumId="10" w15:restartNumberingAfterBreak="0">
    <w:nsid w:val="04D466DD"/>
    <w:multiLevelType w:val="hybridMultilevel"/>
    <w:tmpl w:val="E6D2BA3A"/>
    <w:lvl w:ilvl="0" w:tplc="0C5C7D8E">
      <w:start w:val="1"/>
      <w:numFmt w:val="bullet"/>
      <w:lvlText w:val="-"/>
      <w:lvlJc w:val="left"/>
      <w:pPr>
        <w:ind w:left="720" w:hanging="360"/>
      </w:pPr>
      <w:rPr>
        <w:rFonts w:ascii="Times New Roman" w:eastAsia="Times New Roman" w:hAnsi="Times New Roman" w:cs="Times New Roman" w:hint="default"/>
      </w:rPr>
    </w:lvl>
    <w:lvl w:ilvl="1" w:tplc="29A4CEFA" w:tentative="1">
      <w:start w:val="1"/>
      <w:numFmt w:val="bullet"/>
      <w:lvlText w:val="o"/>
      <w:lvlJc w:val="left"/>
      <w:pPr>
        <w:ind w:left="1440" w:hanging="360"/>
      </w:pPr>
      <w:rPr>
        <w:rFonts w:ascii="Courier New" w:hAnsi="Courier New" w:cs="Courier New" w:hint="default"/>
      </w:rPr>
    </w:lvl>
    <w:lvl w:ilvl="2" w:tplc="F490D182" w:tentative="1">
      <w:start w:val="1"/>
      <w:numFmt w:val="bullet"/>
      <w:lvlText w:val=""/>
      <w:lvlJc w:val="left"/>
      <w:pPr>
        <w:ind w:left="2160" w:hanging="360"/>
      </w:pPr>
      <w:rPr>
        <w:rFonts w:ascii="Wingdings" w:hAnsi="Wingdings" w:hint="default"/>
      </w:rPr>
    </w:lvl>
    <w:lvl w:ilvl="3" w:tplc="F8E8762E" w:tentative="1">
      <w:start w:val="1"/>
      <w:numFmt w:val="bullet"/>
      <w:lvlText w:val=""/>
      <w:lvlJc w:val="left"/>
      <w:pPr>
        <w:ind w:left="2880" w:hanging="360"/>
      </w:pPr>
      <w:rPr>
        <w:rFonts w:ascii="Symbol" w:hAnsi="Symbol" w:hint="default"/>
      </w:rPr>
    </w:lvl>
    <w:lvl w:ilvl="4" w:tplc="40043798" w:tentative="1">
      <w:start w:val="1"/>
      <w:numFmt w:val="bullet"/>
      <w:lvlText w:val="o"/>
      <w:lvlJc w:val="left"/>
      <w:pPr>
        <w:ind w:left="3600" w:hanging="360"/>
      </w:pPr>
      <w:rPr>
        <w:rFonts w:ascii="Courier New" w:hAnsi="Courier New" w:cs="Courier New" w:hint="default"/>
      </w:rPr>
    </w:lvl>
    <w:lvl w:ilvl="5" w:tplc="1DFA4290" w:tentative="1">
      <w:start w:val="1"/>
      <w:numFmt w:val="bullet"/>
      <w:lvlText w:val=""/>
      <w:lvlJc w:val="left"/>
      <w:pPr>
        <w:ind w:left="4320" w:hanging="360"/>
      </w:pPr>
      <w:rPr>
        <w:rFonts w:ascii="Wingdings" w:hAnsi="Wingdings" w:hint="default"/>
      </w:rPr>
    </w:lvl>
    <w:lvl w:ilvl="6" w:tplc="D9F89C2E" w:tentative="1">
      <w:start w:val="1"/>
      <w:numFmt w:val="bullet"/>
      <w:lvlText w:val=""/>
      <w:lvlJc w:val="left"/>
      <w:pPr>
        <w:ind w:left="5040" w:hanging="360"/>
      </w:pPr>
      <w:rPr>
        <w:rFonts w:ascii="Symbol" w:hAnsi="Symbol" w:hint="default"/>
      </w:rPr>
    </w:lvl>
    <w:lvl w:ilvl="7" w:tplc="28A0026E" w:tentative="1">
      <w:start w:val="1"/>
      <w:numFmt w:val="bullet"/>
      <w:lvlText w:val="o"/>
      <w:lvlJc w:val="left"/>
      <w:pPr>
        <w:ind w:left="5760" w:hanging="360"/>
      </w:pPr>
      <w:rPr>
        <w:rFonts w:ascii="Courier New" w:hAnsi="Courier New" w:cs="Courier New" w:hint="default"/>
      </w:rPr>
    </w:lvl>
    <w:lvl w:ilvl="8" w:tplc="7DE0839A" w:tentative="1">
      <w:start w:val="1"/>
      <w:numFmt w:val="bullet"/>
      <w:lvlText w:val=""/>
      <w:lvlJc w:val="left"/>
      <w:pPr>
        <w:ind w:left="6480" w:hanging="360"/>
      </w:pPr>
      <w:rPr>
        <w:rFonts w:ascii="Wingdings" w:hAnsi="Wingdings" w:hint="default"/>
      </w:rPr>
    </w:lvl>
  </w:abstractNum>
  <w:abstractNum w:abstractNumId="11" w15:restartNumberingAfterBreak="0">
    <w:nsid w:val="05147948"/>
    <w:multiLevelType w:val="multilevel"/>
    <w:tmpl w:val="37FE822C"/>
    <w:lvl w:ilvl="0">
      <w:start w:val="2"/>
      <w:numFmt w:val="decimal"/>
      <w:lvlText w:val="%1"/>
      <w:lvlJc w:val="left"/>
      <w:pPr>
        <w:ind w:left="600" w:hanging="600"/>
      </w:pPr>
      <w:rPr>
        <w:rFonts w:hint="default"/>
      </w:rPr>
    </w:lvl>
    <w:lvl w:ilvl="1">
      <w:start w:val="1"/>
      <w:numFmt w:val="decimal"/>
      <w:lvlText w:val="%1.%2"/>
      <w:lvlJc w:val="left"/>
      <w:pPr>
        <w:ind w:left="996" w:hanging="60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12" w15:restartNumberingAfterBreak="0">
    <w:nsid w:val="068D752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81839AD"/>
    <w:multiLevelType w:val="multilevel"/>
    <w:tmpl w:val="081839A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84438A2"/>
    <w:multiLevelType w:val="hybridMultilevel"/>
    <w:tmpl w:val="D1DC9FA6"/>
    <w:lvl w:ilvl="0" w:tplc="D172C254">
      <w:start w:val="1"/>
      <w:numFmt w:val="bullet"/>
      <w:lvlText w:val="-"/>
      <w:lvlJc w:val="left"/>
      <w:pPr>
        <w:ind w:left="360" w:hanging="360"/>
      </w:pPr>
      <w:rPr>
        <w:rFonts w:ascii="Times New Roman" w:eastAsia="Times New Roman" w:hAnsi="Times New Roman" w:cs="Times New Roman" w:hint="default"/>
      </w:rPr>
    </w:lvl>
    <w:lvl w:ilvl="1" w:tplc="C3C03204" w:tentative="1">
      <w:start w:val="1"/>
      <w:numFmt w:val="bullet"/>
      <w:lvlText w:val="o"/>
      <w:lvlJc w:val="left"/>
      <w:pPr>
        <w:ind w:left="1080" w:hanging="360"/>
      </w:pPr>
      <w:rPr>
        <w:rFonts w:ascii="Courier New" w:hAnsi="Courier New" w:cs="Courier New" w:hint="default"/>
      </w:rPr>
    </w:lvl>
    <w:lvl w:ilvl="2" w:tplc="393C1580" w:tentative="1">
      <w:start w:val="1"/>
      <w:numFmt w:val="bullet"/>
      <w:lvlText w:val=""/>
      <w:lvlJc w:val="left"/>
      <w:pPr>
        <w:ind w:left="1800" w:hanging="360"/>
      </w:pPr>
      <w:rPr>
        <w:rFonts w:ascii="Wingdings" w:hAnsi="Wingdings" w:hint="default"/>
      </w:rPr>
    </w:lvl>
    <w:lvl w:ilvl="3" w:tplc="2408B452" w:tentative="1">
      <w:start w:val="1"/>
      <w:numFmt w:val="bullet"/>
      <w:lvlText w:val=""/>
      <w:lvlJc w:val="left"/>
      <w:pPr>
        <w:ind w:left="2520" w:hanging="360"/>
      </w:pPr>
      <w:rPr>
        <w:rFonts w:ascii="Symbol" w:hAnsi="Symbol" w:hint="default"/>
      </w:rPr>
    </w:lvl>
    <w:lvl w:ilvl="4" w:tplc="1CCC1D52" w:tentative="1">
      <w:start w:val="1"/>
      <w:numFmt w:val="bullet"/>
      <w:lvlText w:val="o"/>
      <w:lvlJc w:val="left"/>
      <w:pPr>
        <w:ind w:left="3240" w:hanging="360"/>
      </w:pPr>
      <w:rPr>
        <w:rFonts w:ascii="Courier New" w:hAnsi="Courier New" w:cs="Courier New" w:hint="default"/>
      </w:rPr>
    </w:lvl>
    <w:lvl w:ilvl="5" w:tplc="28966F40" w:tentative="1">
      <w:start w:val="1"/>
      <w:numFmt w:val="bullet"/>
      <w:lvlText w:val=""/>
      <w:lvlJc w:val="left"/>
      <w:pPr>
        <w:ind w:left="3960" w:hanging="360"/>
      </w:pPr>
      <w:rPr>
        <w:rFonts w:ascii="Wingdings" w:hAnsi="Wingdings" w:hint="default"/>
      </w:rPr>
    </w:lvl>
    <w:lvl w:ilvl="6" w:tplc="51DAA948" w:tentative="1">
      <w:start w:val="1"/>
      <w:numFmt w:val="bullet"/>
      <w:lvlText w:val=""/>
      <w:lvlJc w:val="left"/>
      <w:pPr>
        <w:ind w:left="4680" w:hanging="360"/>
      </w:pPr>
      <w:rPr>
        <w:rFonts w:ascii="Symbol" w:hAnsi="Symbol" w:hint="default"/>
      </w:rPr>
    </w:lvl>
    <w:lvl w:ilvl="7" w:tplc="B4A24B42" w:tentative="1">
      <w:start w:val="1"/>
      <w:numFmt w:val="bullet"/>
      <w:lvlText w:val="o"/>
      <w:lvlJc w:val="left"/>
      <w:pPr>
        <w:ind w:left="5400" w:hanging="360"/>
      </w:pPr>
      <w:rPr>
        <w:rFonts w:ascii="Courier New" w:hAnsi="Courier New" w:cs="Courier New" w:hint="default"/>
      </w:rPr>
    </w:lvl>
    <w:lvl w:ilvl="8" w:tplc="B7BE7FAA" w:tentative="1">
      <w:start w:val="1"/>
      <w:numFmt w:val="bullet"/>
      <w:lvlText w:val=""/>
      <w:lvlJc w:val="left"/>
      <w:pPr>
        <w:ind w:left="6120" w:hanging="360"/>
      </w:pPr>
      <w:rPr>
        <w:rFonts w:ascii="Wingdings" w:hAnsi="Wingdings" w:hint="default"/>
      </w:rPr>
    </w:lvl>
  </w:abstractNum>
  <w:abstractNum w:abstractNumId="15" w15:restartNumberingAfterBreak="0">
    <w:nsid w:val="09401B27"/>
    <w:multiLevelType w:val="singleLevel"/>
    <w:tmpl w:val="09401B27"/>
    <w:lvl w:ilvl="0">
      <w:start w:val="1"/>
      <w:numFmt w:val="decimal"/>
      <w:pStyle w:val="Style12ptRight-025cm"/>
      <w:lvlText w:val="%1."/>
      <w:lvlJc w:val="left"/>
      <w:pPr>
        <w:tabs>
          <w:tab w:val="left" w:pos="360"/>
        </w:tabs>
        <w:ind w:left="360" w:hanging="360"/>
      </w:pPr>
    </w:lvl>
  </w:abstractNum>
  <w:abstractNum w:abstractNumId="16" w15:restartNumberingAfterBreak="0">
    <w:nsid w:val="0AFF0E1C"/>
    <w:multiLevelType w:val="multilevel"/>
    <w:tmpl w:val="0AFF0E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B4D3D8C"/>
    <w:multiLevelType w:val="multilevel"/>
    <w:tmpl w:val="0B4D3D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D036468"/>
    <w:multiLevelType w:val="multilevel"/>
    <w:tmpl w:val="975889DC"/>
    <w:styleLink w:val="StyleBulletedSymbolsymbolNotBoldLeft038cmHanging"/>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19" w15:restartNumberingAfterBreak="0">
    <w:nsid w:val="0F210520"/>
    <w:multiLevelType w:val="multilevel"/>
    <w:tmpl w:val="0F210520"/>
    <w:lvl w:ilvl="0">
      <w:start w:val="1"/>
      <w:numFmt w:val="bullet"/>
      <w:pStyle w:val="CongDauDong"/>
      <w:lvlText w:val=""/>
      <w:lvlJc w:val="left"/>
      <w:pPr>
        <w:tabs>
          <w:tab w:val="left" w:pos="794"/>
        </w:tabs>
        <w:ind w:left="794" w:hanging="227"/>
      </w:pPr>
      <w:rPr>
        <w:rFonts w:ascii="Symbol" w:hAnsi="Symbol" w:hint="default"/>
      </w:rPr>
    </w:lvl>
    <w:lvl w:ilvl="1">
      <w:start w:val="2"/>
      <w:numFmt w:val="bullet"/>
      <w:lvlText w:val="-"/>
      <w:lvlJc w:val="left"/>
      <w:pPr>
        <w:tabs>
          <w:tab w:val="left" w:pos="1440"/>
        </w:tabs>
        <w:ind w:left="1440" w:hanging="360"/>
      </w:pPr>
      <w:rPr>
        <w:rFonts w:ascii="Times New Roman" w:eastAsia="SimSun" w:hAnsi="Times New Roman" w:cs="Times New Roman" w:hint="default"/>
        <w:b/>
        <w:color w:val="FF0000"/>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0F222E76"/>
    <w:multiLevelType w:val="multilevel"/>
    <w:tmpl w:val="EBA0059A"/>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2.%3."/>
      <w:lvlJc w:val="left"/>
      <w:pPr>
        <w:ind w:left="1570" w:hanging="720"/>
      </w:pPr>
      <w:rPr>
        <w:rFonts w:hint="default"/>
        <w:i w:val="0"/>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1" w15:restartNumberingAfterBreak="0">
    <w:nsid w:val="11564DE8"/>
    <w:multiLevelType w:val="multilevel"/>
    <w:tmpl w:val="11564DE8"/>
    <w:lvl w:ilvl="0">
      <w:start w:val="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1A40222"/>
    <w:multiLevelType w:val="hybridMultilevel"/>
    <w:tmpl w:val="F6248E4E"/>
    <w:lvl w:ilvl="0" w:tplc="63703F78">
      <w:start w:val="1"/>
      <w:numFmt w:val="decimal"/>
      <w:lvlText w:val="%1."/>
      <w:lvlJc w:val="left"/>
      <w:pPr>
        <w:ind w:left="1080" w:hanging="360"/>
      </w:pPr>
    </w:lvl>
    <w:lvl w:ilvl="1" w:tplc="393E8678">
      <w:start w:val="1"/>
      <w:numFmt w:val="lowerLetter"/>
      <w:lvlText w:val="%2."/>
      <w:lvlJc w:val="left"/>
      <w:pPr>
        <w:ind w:left="1800" w:hanging="360"/>
      </w:pPr>
    </w:lvl>
    <w:lvl w:ilvl="2" w:tplc="1FFEAB46">
      <w:start w:val="1"/>
      <w:numFmt w:val="lowerRoman"/>
      <w:lvlText w:val="%3."/>
      <w:lvlJc w:val="right"/>
      <w:pPr>
        <w:ind w:left="2520" w:hanging="180"/>
      </w:pPr>
    </w:lvl>
    <w:lvl w:ilvl="3" w:tplc="1840B184">
      <w:start w:val="1"/>
      <w:numFmt w:val="decimal"/>
      <w:lvlText w:val="%4."/>
      <w:lvlJc w:val="left"/>
      <w:pPr>
        <w:ind w:left="3240" w:hanging="360"/>
      </w:pPr>
    </w:lvl>
    <w:lvl w:ilvl="4" w:tplc="C4CEA4CC">
      <w:start w:val="1"/>
      <w:numFmt w:val="lowerLetter"/>
      <w:lvlText w:val="%5."/>
      <w:lvlJc w:val="left"/>
      <w:pPr>
        <w:ind w:left="3960" w:hanging="360"/>
      </w:pPr>
    </w:lvl>
    <w:lvl w:ilvl="5" w:tplc="B34E627A">
      <w:start w:val="1"/>
      <w:numFmt w:val="lowerRoman"/>
      <w:lvlText w:val="%6."/>
      <w:lvlJc w:val="right"/>
      <w:pPr>
        <w:ind w:left="4680" w:hanging="180"/>
      </w:pPr>
    </w:lvl>
    <w:lvl w:ilvl="6" w:tplc="586A569C">
      <w:start w:val="1"/>
      <w:numFmt w:val="decimal"/>
      <w:lvlText w:val="%7."/>
      <w:lvlJc w:val="left"/>
      <w:pPr>
        <w:ind w:left="5400" w:hanging="360"/>
      </w:pPr>
    </w:lvl>
    <w:lvl w:ilvl="7" w:tplc="F44239B4">
      <w:start w:val="1"/>
      <w:numFmt w:val="lowerLetter"/>
      <w:lvlText w:val="%8."/>
      <w:lvlJc w:val="left"/>
      <w:pPr>
        <w:ind w:left="6120" w:hanging="360"/>
      </w:pPr>
    </w:lvl>
    <w:lvl w:ilvl="8" w:tplc="23746F96">
      <w:start w:val="1"/>
      <w:numFmt w:val="lowerRoman"/>
      <w:lvlText w:val="%9."/>
      <w:lvlJc w:val="right"/>
      <w:pPr>
        <w:ind w:left="6840" w:hanging="180"/>
      </w:pPr>
    </w:lvl>
  </w:abstractNum>
  <w:abstractNum w:abstractNumId="23" w15:restartNumberingAfterBreak="0">
    <w:nsid w:val="12EA5A08"/>
    <w:multiLevelType w:val="multilevel"/>
    <w:tmpl w:val="12EA5A08"/>
    <w:lvl w:ilvl="0">
      <w:start w:val="1"/>
      <w:numFmt w:val="decimal"/>
      <w:lvlText w:val="%1."/>
      <w:lvlJc w:val="left"/>
      <w:pPr>
        <w:ind w:left="735" w:hanging="37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31F4290"/>
    <w:multiLevelType w:val="hybridMultilevel"/>
    <w:tmpl w:val="9E5E0802"/>
    <w:lvl w:ilvl="0" w:tplc="6EAC3E1C">
      <w:start w:val="1"/>
      <w:numFmt w:val="bullet"/>
      <w:lvlText w:val="-"/>
      <w:lvlJc w:val="left"/>
      <w:pPr>
        <w:ind w:left="360" w:hanging="360"/>
      </w:pPr>
      <w:rPr>
        <w:rFonts w:ascii="Times New Roman" w:eastAsia="Times New Roman" w:hAnsi="Times New Roman" w:cs="Times New Roman" w:hint="default"/>
      </w:rPr>
    </w:lvl>
    <w:lvl w:ilvl="1" w:tplc="37A8B59C">
      <w:start w:val="1"/>
      <w:numFmt w:val="bullet"/>
      <w:lvlText w:val="o"/>
      <w:lvlJc w:val="left"/>
      <w:pPr>
        <w:ind w:left="1080" w:hanging="360"/>
      </w:pPr>
      <w:rPr>
        <w:rFonts w:ascii="Courier New" w:hAnsi="Courier New" w:cs="Courier New" w:hint="default"/>
      </w:rPr>
    </w:lvl>
    <w:lvl w:ilvl="2" w:tplc="9A9603A8">
      <w:start w:val="1"/>
      <w:numFmt w:val="bullet"/>
      <w:lvlText w:val=""/>
      <w:lvlJc w:val="left"/>
      <w:pPr>
        <w:ind w:left="1800" w:hanging="360"/>
      </w:pPr>
      <w:rPr>
        <w:rFonts w:ascii="Wingdings" w:hAnsi="Wingdings" w:hint="default"/>
      </w:rPr>
    </w:lvl>
    <w:lvl w:ilvl="3" w:tplc="C458EAD0" w:tentative="1">
      <w:start w:val="1"/>
      <w:numFmt w:val="bullet"/>
      <w:lvlText w:val=""/>
      <w:lvlJc w:val="left"/>
      <w:pPr>
        <w:ind w:left="2520" w:hanging="360"/>
      </w:pPr>
      <w:rPr>
        <w:rFonts w:ascii="Symbol" w:hAnsi="Symbol" w:hint="default"/>
      </w:rPr>
    </w:lvl>
    <w:lvl w:ilvl="4" w:tplc="DBDE79E8" w:tentative="1">
      <w:start w:val="1"/>
      <w:numFmt w:val="bullet"/>
      <w:lvlText w:val="o"/>
      <w:lvlJc w:val="left"/>
      <w:pPr>
        <w:ind w:left="3240" w:hanging="360"/>
      </w:pPr>
      <w:rPr>
        <w:rFonts w:ascii="Courier New" w:hAnsi="Courier New" w:cs="Courier New" w:hint="default"/>
      </w:rPr>
    </w:lvl>
    <w:lvl w:ilvl="5" w:tplc="532E6696" w:tentative="1">
      <w:start w:val="1"/>
      <w:numFmt w:val="bullet"/>
      <w:lvlText w:val=""/>
      <w:lvlJc w:val="left"/>
      <w:pPr>
        <w:ind w:left="3960" w:hanging="360"/>
      </w:pPr>
      <w:rPr>
        <w:rFonts w:ascii="Wingdings" w:hAnsi="Wingdings" w:hint="default"/>
      </w:rPr>
    </w:lvl>
    <w:lvl w:ilvl="6" w:tplc="0548EEFE" w:tentative="1">
      <w:start w:val="1"/>
      <w:numFmt w:val="bullet"/>
      <w:lvlText w:val=""/>
      <w:lvlJc w:val="left"/>
      <w:pPr>
        <w:ind w:left="4680" w:hanging="360"/>
      </w:pPr>
      <w:rPr>
        <w:rFonts w:ascii="Symbol" w:hAnsi="Symbol" w:hint="default"/>
      </w:rPr>
    </w:lvl>
    <w:lvl w:ilvl="7" w:tplc="4D3C5A3C" w:tentative="1">
      <w:start w:val="1"/>
      <w:numFmt w:val="bullet"/>
      <w:lvlText w:val="o"/>
      <w:lvlJc w:val="left"/>
      <w:pPr>
        <w:ind w:left="5400" w:hanging="360"/>
      </w:pPr>
      <w:rPr>
        <w:rFonts w:ascii="Courier New" w:hAnsi="Courier New" w:cs="Courier New" w:hint="default"/>
      </w:rPr>
    </w:lvl>
    <w:lvl w:ilvl="8" w:tplc="218ECCC4" w:tentative="1">
      <w:start w:val="1"/>
      <w:numFmt w:val="bullet"/>
      <w:lvlText w:val=""/>
      <w:lvlJc w:val="left"/>
      <w:pPr>
        <w:ind w:left="6120" w:hanging="360"/>
      </w:pPr>
      <w:rPr>
        <w:rFonts w:ascii="Wingdings" w:hAnsi="Wingdings" w:hint="default"/>
      </w:rPr>
    </w:lvl>
  </w:abstractNum>
  <w:abstractNum w:abstractNumId="25" w15:restartNumberingAfterBreak="0">
    <w:nsid w:val="14F351E7"/>
    <w:multiLevelType w:val="multilevel"/>
    <w:tmpl w:val="14F351E7"/>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15:restartNumberingAfterBreak="0">
    <w:nsid w:val="15133380"/>
    <w:multiLevelType w:val="hybridMultilevel"/>
    <w:tmpl w:val="87CC13C0"/>
    <w:lvl w:ilvl="0" w:tplc="BC103C3C">
      <w:start w:val="2"/>
      <w:numFmt w:val="bullet"/>
      <w:lvlText w:val="-"/>
      <w:lvlJc w:val="left"/>
      <w:pPr>
        <w:ind w:left="1080" w:hanging="360"/>
      </w:pPr>
      <w:rPr>
        <w:rFonts w:ascii="Times New Roman" w:eastAsia="Times New Roman" w:hAnsi="Times New Roman" w:cs="Times New Roman" w:hint="default"/>
      </w:rPr>
    </w:lvl>
    <w:lvl w:ilvl="1" w:tplc="192AA01A">
      <w:start w:val="1"/>
      <w:numFmt w:val="bullet"/>
      <w:lvlText w:val="o"/>
      <w:lvlJc w:val="left"/>
      <w:pPr>
        <w:ind w:left="1800" w:hanging="360"/>
      </w:pPr>
      <w:rPr>
        <w:rFonts w:ascii="Courier New" w:hAnsi="Courier New" w:cs="Courier New" w:hint="default"/>
      </w:rPr>
    </w:lvl>
    <w:lvl w:ilvl="2" w:tplc="8092F690">
      <w:start w:val="1"/>
      <w:numFmt w:val="bullet"/>
      <w:lvlText w:val=""/>
      <w:lvlJc w:val="left"/>
      <w:pPr>
        <w:ind w:left="2520" w:hanging="360"/>
      </w:pPr>
      <w:rPr>
        <w:rFonts w:ascii="Wingdings" w:hAnsi="Wingdings" w:hint="default"/>
      </w:rPr>
    </w:lvl>
    <w:lvl w:ilvl="3" w:tplc="958CA66C">
      <w:start w:val="1"/>
      <w:numFmt w:val="bullet"/>
      <w:lvlText w:val=""/>
      <w:lvlJc w:val="left"/>
      <w:pPr>
        <w:ind w:left="3240" w:hanging="360"/>
      </w:pPr>
      <w:rPr>
        <w:rFonts w:ascii="Symbol" w:hAnsi="Symbol" w:hint="default"/>
      </w:rPr>
    </w:lvl>
    <w:lvl w:ilvl="4" w:tplc="0C440614">
      <w:start w:val="1"/>
      <w:numFmt w:val="bullet"/>
      <w:lvlText w:val="o"/>
      <w:lvlJc w:val="left"/>
      <w:pPr>
        <w:ind w:left="3960" w:hanging="360"/>
      </w:pPr>
      <w:rPr>
        <w:rFonts w:ascii="Courier New" w:hAnsi="Courier New" w:cs="Courier New" w:hint="default"/>
      </w:rPr>
    </w:lvl>
    <w:lvl w:ilvl="5" w:tplc="9A94CEB2">
      <w:start w:val="1"/>
      <w:numFmt w:val="bullet"/>
      <w:lvlText w:val=""/>
      <w:lvlJc w:val="left"/>
      <w:pPr>
        <w:ind w:left="4680" w:hanging="360"/>
      </w:pPr>
      <w:rPr>
        <w:rFonts w:ascii="Wingdings" w:hAnsi="Wingdings" w:hint="default"/>
      </w:rPr>
    </w:lvl>
    <w:lvl w:ilvl="6" w:tplc="382C79F0">
      <w:start w:val="1"/>
      <w:numFmt w:val="bullet"/>
      <w:lvlText w:val=""/>
      <w:lvlJc w:val="left"/>
      <w:pPr>
        <w:ind w:left="5400" w:hanging="360"/>
      </w:pPr>
      <w:rPr>
        <w:rFonts w:ascii="Symbol" w:hAnsi="Symbol" w:hint="default"/>
      </w:rPr>
    </w:lvl>
    <w:lvl w:ilvl="7" w:tplc="6AC6C3E2">
      <w:start w:val="1"/>
      <w:numFmt w:val="bullet"/>
      <w:lvlText w:val="o"/>
      <w:lvlJc w:val="left"/>
      <w:pPr>
        <w:ind w:left="6120" w:hanging="360"/>
      </w:pPr>
      <w:rPr>
        <w:rFonts w:ascii="Courier New" w:hAnsi="Courier New" w:cs="Courier New" w:hint="default"/>
      </w:rPr>
    </w:lvl>
    <w:lvl w:ilvl="8" w:tplc="451EEAB6">
      <w:start w:val="1"/>
      <w:numFmt w:val="bullet"/>
      <w:lvlText w:val=""/>
      <w:lvlJc w:val="left"/>
      <w:pPr>
        <w:ind w:left="6840" w:hanging="360"/>
      </w:pPr>
      <w:rPr>
        <w:rFonts w:ascii="Wingdings" w:hAnsi="Wingdings" w:hint="default"/>
      </w:rPr>
    </w:lvl>
  </w:abstractNum>
  <w:abstractNum w:abstractNumId="27" w15:restartNumberingAfterBreak="0">
    <w:nsid w:val="16AC7309"/>
    <w:multiLevelType w:val="multilevel"/>
    <w:tmpl w:val="16AC7309"/>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179F5ED3"/>
    <w:multiLevelType w:val="multilevel"/>
    <w:tmpl w:val="179F5ED3"/>
    <w:lvl w:ilvl="0">
      <w:start w:val="1"/>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800715D"/>
    <w:multiLevelType w:val="multilevel"/>
    <w:tmpl w:val="1800715D"/>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18E0069A"/>
    <w:multiLevelType w:val="multilevel"/>
    <w:tmpl w:val="18E0069A"/>
    <w:lvl w:ilvl="0">
      <w:start w:val="1"/>
      <w:numFmt w:val="bullet"/>
      <w:lvlText w:val=""/>
      <w:lvlJc w:val="left"/>
      <w:pPr>
        <w:ind w:left="1366" w:hanging="360"/>
      </w:pPr>
      <w:rPr>
        <w:rFonts w:ascii="Symbol" w:hAnsi="Symbol" w:hint="default"/>
      </w:rPr>
    </w:lvl>
    <w:lvl w:ilvl="1">
      <w:start w:val="1"/>
      <w:numFmt w:val="bullet"/>
      <w:lvlText w:val="o"/>
      <w:lvlJc w:val="left"/>
      <w:pPr>
        <w:ind w:left="2086" w:hanging="360"/>
      </w:pPr>
      <w:rPr>
        <w:rFonts w:ascii="Courier New" w:hAnsi="Courier New" w:cs="Courier New" w:hint="default"/>
      </w:rPr>
    </w:lvl>
    <w:lvl w:ilvl="2">
      <w:start w:val="1"/>
      <w:numFmt w:val="bullet"/>
      <w:lvlText w:val=""/>
      <w:lvlJc w:val="left"/>
      <w:pPr>
        <w:ind w:left="2806" w:hanging="360"/>
      </w:pPr>
      <w:rPr>
        <w:rFonts w:ascii="Wingdings" w:hAnsi="Wingdings" w:hint="default"/>
      </w:rPr>
    </w:lvl>
    <w:lvl w:ilvl="3">
      <w:start w:val="1"/>
      <w:numFmt w:val="bullet"/>
      <w:lvlText w:val=""/>
      <w:lvlJc w:val="left"/>
      <w:pPr>
        <w:ind w:left="3526" w:hanging="360"/>
      </w:pPr>
      <w:rPr>
        <w:rFonts w:ascii="Symbol" w:hAnsi="Symbol" w:hint="default"/>
      </w:rPr>
    </w:lvl>
    <w:lvl w:ilvl="4">
      <w:start w:val="1"/>
      <w:numFmt w:val="bullet"/>
      <w:lvlText w:val="o"/>
      <w:lvlJc w:val="left"/>
      <w:pPr>
        <w:ind w:left="4246" w:hanging="360"/>
      </w:pPr>
      <w:rPr>
        <w:rFonts w:ascii="Courier New" w:hAnsi="Courier New" w:cs="Courier New" w:hint="default"/>
      </w:rPr>
    </w:lvl>
    <w:lvl w:ilvl="5">
      <w:start w:val="1"/>
      <w:numFmt w:val="bullet"/>
      <w:lvlText w:val=""/>
      <w:lvlJc w:val="left"/>
      <w:pPr>
        <w:ind w:left="4966" w:hanging="360"/>
      </w:pPr>
      <w:rPr>
        <w:rFonts w:ascii="Wingdings" w:hAnsi="Wingdings" w:hint="default"/>
      </w:rPr>
    </w:lvl>
    <w:lvl w:ilvl="6">
      <w:start w:val="1"/>
      <w:numFmt w:val="bullet"/>
      <w:lvlText w:val=""/>
      <w:lvlJc w:val="left"/>
      <w:pPr>
        <w:ind w:left="5686" w:hanging="360"/>
      </w:pPr>
      <w:rPr>
        <w:rFonts w:ascii="Symbol" w:hAnsi="Symbol" w:hint="default"/>
      </w:rPr>
    </w:lvl>
    <w:lvl w:ilvl="7">
      <w:start w:val="1"/>
      <w:numFmt w:val="bullet"/>
      <w:lvlText w:val="o"/>
      <w:lvlJc w:val="left"/>
      <w:pPr>
        <w:ind w:left="6406" w:hanging="360"/>
      </w:pPr>
      <w:rPr>
        <w:rFonts w:ascii="Courier New" w:hAnsi="Courier New" w:cs="Courier New" w:hint="default"/>
      </w:rPr>
    </w:lvl>
    <w:lvl w:ilvl="8">
      <w:start w:val="1"/>
      <w:numFmt w:val="bullet"/>
      <w:lvlText w:val=""/>
      <w:lvlJc w:val="left"/>
      <w:pPr>
        <w:ind w:left="7126" w:hanging="360"/>
      </w:pPr>
      <w:rPr>
        <w:rFonts w:ascii="Wingdings" w:hAnsi="Wingdings" w:hint="default"/>
      </w:rPr>
    </w:lvl>
  </w:abstractNum>
  <w:abstractNum w:abstractNumId="31" w15:restartNumberingAfterBreak="0">
    <w:nsid w:val="196A2029"/>
    <w:multiLevelType w:val="multilevel"/>
    <w:tmpl w:val="196A2029"/>
    <w:lvl w:ilvl="0">
      <w:start w:val="1"/>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CEA7554"/>
    <w:multiLevelType w:val="hybridMultilevel"/>
    <w:tmpl w:val="68608506"/>
    <w:lvl w:ilvl="0" w:tplc="84844E0E">
      <w:start w:val="1"/>
      <w:numFmt w:val="bullet"/>
      <w:lvlText w:val="-"/>
      <w:lvlJc w:val="left"/>
      <w:pPr>
        <w:tabs>
          <w:tab w:val="num" w:pos="630"/>
        </w:tabs>
        <w:ind w:left="630" w:hanging="360"/>
      </w:pPr>
      <w:rPr>
        <w:rFonts w:ascii="Vrinda" w:hAnsi="Vrinda" w:hint="default"/>
      </w:rPr>
    </w:lvl>
    <w:lvl w:ilvl="1" w:tplc="FC2600BC">
      <w:start w:val="1"/>
      <w:numFmt w:val="bullet"/>
      <w:pStyle w:val="noidungvatlieuyeucau"/>
      <w:lvlText w:val=""/>
      <w:lvlJc w:val="left"/>
      <w:pPr>
        <w:tabs>
          <w:tab w:val="num" w:pos="1350"/>
        </w:tabs>
        <w:ind w:left="1350" w:hanging="360"/>
      </w:pPr>
      <w:rPr>
        <w:rFonts w:ascii="Symbol" w:hAnsi="Symbol" w:hint="default"/>
      </w:rPr>
    </w:lvl>
    <w:lvl w:ilvl="2" w:tplc="89FACC88" w:tentative="1">
      <w:start w:val="1"/>
      <w:numFmt w:val="lowerRoman"/>
      <w:lvlText w:val="%3."/>
      <w:lvlJc w:val="right"/>
      <w:pPr>
        <w:ind w:left="2070" w:hanging="180"/>
      </w:pPr>
    </w:lvl>
    <w:lvl w:ilvl="3" w:tplc="2162076C" w:tentative="1">
      <w:start w:val="1"/>
      <w:numFmt w:val="decimal"/>
      <w:lvlText w:val="%4."/>
      <w:lvlJc w:val="left"/>
      <w:pPr>
        <w:ind w:left="2790" w:hanging="360"/>
      </w:pPr>
    </w:lvl>
    <w:lvl w:ilvl="4" w:tplc="3482E40E" w:tentative="1">
      <w:start w:val="1"/>
      <w:numFmt w:val="lowerLetter"/>
      <w:lvlText w:val="%5."/>
      <w:lvlJc w:val="left"/>
      <w:pPr>
        <w:ind w:left="3510" w:hanging="360"/>
      </w:pPr>
    </w:lvl>
    <w:lvl w:ilvl="5" w:tplc="74402F74" w:tentative="1">
      <w:start w:val="1"/>
      <w:numFmt w:val="lowerRoman"/>
      <w:lvlText w:val="%6."/>
      <w:lvlJc w:val="right"/>
      <w:pPr>
        <w:ind w:left="4230" w:hanging="180"/>
      </w:pPr>
    </w:lvl>
    <w:lvl w:ilvl="6" w:tplc="C162836C" w:tentative="1">
      <w:start w:val="1"/>
      <w:numFmt w:val="decimal"/>
      <w:lvlText w:val="%7."/>
      <w:lvlJc w:val="left"/>
      <w:pPr>
        <w:ind w:left="4950" w:hanging="360"/>
      </w:pPr>
    </w:lvl>
    <w:lvl w:ilvl="7" w:tplc="658C2E76" w:tentative="1">
      <w:start w:val="1"/>
      <w:numFmt w:val="lowerLetter"/>
      <w:lvlText w:val="%8."/>
      <w:lvlJc w:val="left"/>
      <w:pPr>
        <w:ind w:left="5670" w:hanging="360"/>
      </w:pPr>
    </w:lvl>
    <w:lvl w:ilvl="8" w:tplc="D76A97DE" w:tentative="1">
      <w:start w:val="1"/>
      <w:numFmt w:val="lowerRoman"/>
      <w:lvlText w:val="%9."/>
      <w:lvlJc w:val="right"/>
      <w:pPr>
        <w:ind w:left="6390" w:hanging="180"/>
      </w:pPr>
    </w:lvl>
  </w:abstractNum>
  <w:abstractNum w:abstractNumId="33" w15:restartNumberingAfterBreak="0">
    <w:nsid w:val="1D0A3804"/>
    <w:multiLevelType w:val="multilevel"/>
    <w:tmpl w:val="1D0A3804"/>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34" w15:restartNumberingAfterBreak="0">
    <w:nsid w:val="1F5126C4"/>
    <w:multiLevelType w:val="multilevel"/>
    <w:tmpl w:val="1F5126C4"/>
    <w:lvl w:ilvl="0">
      <w:start w:val="1"/>
      <w:numFmt w:val="decimal"/>
      <w:pStyle w:val="HeadingE"/>
      <w:lvlText w:val="%1"/>
      <w:lvlJc w:val="right"/>
      <w:pPr>
        <w:tabs>
          <w:tab w:val="left" w:pos="425"/>
        </w:tabs>
        <w:ind w:left="425" w:hanging="137"/>
      </w:pPr>
      <w:rPr>
        <w:b/>
        <w:i w:val="0"/>
      </w:rPr>
    </w:lvl>
    <w:lvl w:ilvl="1">
      <w:start w:val="1"/>
      <w:numFmt w:val="lowerLetter"/>
      <w:lvlText w:val="(%2)"/>
      <w:lvlJc w:val="left"/>
      <w:pPr>
        <w:tabs>
          <w:tab w:val="left" w:pos="851"/>
        </w:tabs>
        <w:ind w:left="851" w:hanging="426"/>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35" w15:restartNumberingAfterBreak="0">
    <w:nsid w:val="20052A00"/>
    <w:multiLevelType w:val="multilevel"/>
    <w:tmpl w:val="20052A0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209B1170"/>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1032535"/>
    <w:multiLevelType w:val="multilevel"/>
    <w:tmpl w:val="A0A8B474"/>
    <w:lvl w:ilvl="0">
      <w:start w:val="1"/>
      <w:numFmt w:val="decimal"/>
      <w:lvlText w:val="%1."/>
      <w:lvlJc w:val="left"/>
      <w:pPr>
        <w:ind w:left="360" w:hanging="360"/>
      </w:pPr>
      <w:rPr>
        <w:b w:val="0"/>
        <w:i w:val="0"/>
      </w:rPr>
    </w:lvl>
    <w:lvl w:ilvl="1">
      <w:start w:val="1"/>
      <w:numFmt w:val="decimal"/>
      <w:lvlText w:val="%1.%2."/>
      <w:lvlJc w:val="left"/>
      <w:pPr>
        <w:ind w:left="792" w:hanging="432"/>
      </w:pPr>
      <w:rPr>
        <w:rFonts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217D6558"/>
    <w:multiLevelType w:val="hybridMultilevel"/>
    <w:tmpl w:val="3F8642BE"/>
    <w:lvl w:ilvl="0" w:tplc="FBD60688">
      <w:start w:val="1"/>
      <w:numFmt w:val="bullet"/>
      <w:lvlText w:val="-"/>
      <w:lvlJc w:val="left"/>
      <w:pPr>
        <w:ind w:left="360" w:hanging="360"/>
      </w:pPr>
      <w:rPr>
        <w:rFonts w:ascii="Times New Roman" w:eastAsia="Times New Roman" w:hAnsi="Times New Roman" w:cs="Times New Roman" w:hint="default"/>
      </w:rPr>
    </w:lvl>
    <w:lvl w:ilvl="1" w:tplc="DEC48B04" w:tentative="1">
      <w:start w:val="1"/>
      <w:numFmt w:val="bullet"/>
      <w:lvlText w:val="o"/>
      <w:lvlJc w:val="left"/>
      <w:pPr>
        <w:ind w:left="1080" w:hanging="360"/>
      </w:pPr>
      <w:rPr>
        <w:rFonts w:ascii="Courier New" w:hAnsi="Courier New" w:cs="Courier New" w:hint="default"/>
      </w:rPr>
    </w:lvl>
    <w:lvl w:ilvl="2" w:tplc="827AF806" w:tentative="1">
      <w:start w:val="1"/>
      <w:numFmt w:val="bullet"/>
      <w:lvlText w:val=""/>
      <w:lvlJc w:val="left"/>
      <w:pPr>
        <w:ind w:left="1800" w:hanging="360"/>
      </w:pPr>
      <w:rPr>
        <w:rFonts w:ascii="Wingdings" w:hAnsi="Wingdings" w:hint="default"/>
      </w:rPr>
    </w:lvl>
    <w:lvl w:ilvl="3" w:tplc="B802C9CE" w:tentative="1">
      <w:start w:val="1"/>
      <w:numFmt w:val="bullet"/>
      <w:lvlText w:val=""/>
      <w:lvlJc w:val="left"/>
      <w:pPr>
        <w:ind w:left="2520" w:hanging="360"/>
      </w:pPr>
      <w:rPr>
        <w:rFonts w:ascii="Symbol" w:hAnsi="Symbol" w:hint="default"/>
      </w:rPr>
    </w:lvl>
    <w:lvl w:ilvl="4" w:tplc="823CCE06" w:tentative="1">
      <w:start w:val="1"/>
      <w:numFmt w:val="bullet"/>
      <w:lvlText w:val="o"/>
      <w:lvlJc w:val="left"/>
      <w:pPr>
        <w:ind w:left="3240" w:hanging="360"/>
      </w:pPr>
      <w:rPr>
        <w:rFonts w:ascii="Courier New" w:hAnsi="Courier New" w:cs="Courier New" w:hint="default"/>
      </w:rPr>
    </w:lvl>
    <w:lvl w:ilvl="5" w:tplc="7B7017BC" w:tentative="1">
      <w:start w:val="1"/>
      <w:numFmt w:val="bullet"/>
      <w:lvlText w:val=""/>
      <w:lvlJc w:val="left"/>
      <w:pPr>
        <w:ind w:left="3960" w:hanging="360"/>
      </w:pPr>
      <w:rPr>
        <w:rFonts w:ascii="Wingdings" w:hAnsi="Wingdings" w:hint="default"/>
      </w:rPr>
    </w:lvl>
    <w:lvl w:ilvl="6" w:tplc="F94A252E" w:tentative="1">
      <w:start w:val="1"/>
      <w:numFmt w:val="bullet"/>
      <w:lvlText w:val=""/>
      <w:lvlJc w:val="left"/>
      <w:pPr>
        <w:ind w:left="4680" w:hanging="360"/>
      </w:pPr>
      <w:rPr>
        <w:rFonts w:ascii="Symbol" w:hAnsi="Symbol" w:hint="default"/>
      </w:rPr>
    </w:lvl>
    <w:lvl w:ilvl="7" w:tplc="C75CAF18" w:tentative="1">
      <w:start w:val="1"/>
      <w:numFmt w:val="bullet"/>
      <w:lvlText w:val="o"/>
      <w:lvlJc w:val="left"/>
      <w:pPr>
        <w:ind w:left="5400" w:hanging="360"/>
      </w:pPr>
      <w:rPr>
        <w:rFonts w:ascii="Courier New" w:hAnsi="Courier New" w:cs="Courier New" w:hint="default"/>
      </w:rPr>
    </w:lvl>
    <w:lvl w:ilvl="8" w:tplc="C6A0A320" w:tentative="1">
      <w:start w:val="1"/>
      <w:numFmt w:val="bullet"/>
      <w:lvlText w:val=""/>
      <w:lvlJc w:val="left"/>
      <w:pPr>
        <w:ind w:left="6120" w:hanging="360"/>
      </w:pPr>
      <w:rPr>
        <w:rFonts w:ascii="Wingdings" w:hAnsi="Wingdings" w:hint="default"/>
      </w:rPr>
    </w:lvl>
  </w:abstractNum>
  <w:abstractNum w:abstractNumId="39" w15:restartNumberingAfterBreak="0">
    <w:nsid w:val="2244500C"/>
    <w:multiLevelType w:val="hybridMultilevel"/>
    <w:tmpl w:val="864237BC"/>
    <w:lvl w:ilvl="0" w:tplc="0409000F">
      <w:start w:val="1"/>
      <w:numFmt w:val="decimal"/>
      <w:lvlText w:val="%1."/>
      <w:lvlJc w:val="left"/>
      <w:pPr>
        <w:ind w:left="720" w:hanging="360"/>
      </w:pPr>
      <w:rPr>
        <w:rFonts w:hint="default"/>
      </w:rPr>
    </w:lvl>
    <w:lvl w:ilvl="1" w:tplc="D1042FC4"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4F607B"/>
    <w:multiLevelType w:val="hybridMultilevel"/>
    <w:tmpl w:val="B2F4A6B2"/>
    <w:lvl w:ilvl="0" w:tplc="28A0090A">
      <w:start w:val="1"/>
      <w:numFmt w:val="bullet"/>
      <w:lvlText w:val="-"/>
      <w:lvlJc w:val="left"/>
      <w:pPr>
        <w:ind w:left="360" w:hanging="360"/>
      </w:pPr>
      <w:rPr>
        <w:rFonts w:ascii="Times New Roman" w:eastAsia="Times New Roman" w:hAnsi="Times New Roman" w:cs="Times New Roman" w:hint="default"/>
      </w:rPr>
    </w:lvl>
    <w:lvl w:ilvl="1" w:tplc="0A6642E6">
      <w:numFmt w:val="bullet"/>
      <w:lvlText w:val="–"/>
      <w:lvlJc w:val="left"/>
      <w:pPr>
        <w:ind w:left="1080" w:hanging="360"/>
      </w:pPr>
      <w:rPr>
        <w:rFonts w:ascii="Times New Roman" w:eastAsia="Times New Roman" w:hAnsi="Times New Roman" w:cs="Times New Roman" w:hint="default"/>
      </w:rPr>
    </w:lvl>
    <w:lvl w:ilvl="2" w:tplc="06427130">
      <w:numFmt w:val="bullet"/>
      <w:lvlText w:val=""/>
      <w:lvlJc w:val="left"/>
      <w:pPr>
        <w:ind w:left="1800" w:hanging="360"/>
      </w:pPr>
      <w:rPr>
        <w:rFonts w:ascii="Symbol" w:eastAsia="Calibri" w:hAnsi="Symbol" w:cs="Times New Roman" w:hint="default"/>
      </w:rPr>
    </w:lvl>
    <w:lvl w:ilvl="3" w:tplc="DCECEF3E">
      <w:numFmt w:val="bullet"/>
      <w:lvlText w:val="•"/>
      <w:lvlJc w:val="left"/>
      <w:pPr>
        <w:ind w:left="2520" w:hanging="360"/>
      </w:pPr>
      <w:rPr>
        <w:rFonts w:ascii="Times New Roman" w:eastAsia="Calibri" w:hAnsi="Times New Roman" w:cs="Times New Roman" w:hint="default"/>
      </w:rPr>
    </w:lvl>
    <w:lvl w:ilvl="4" w:tplc="D3F88FF4" w:tentative="1">
      <w:start w:val="1"/>
      <w:numFmt w:val="bullet"/>
      <w:lvlText w:val="o"/>
      <w:lvlJc w:val="left"/>
      <w:pPr>
        <w:ind w:left="3240" w:hanging="360"/>
      </w:pPr>
      <w:rPr>
        <w:rFonts w:ascii="Courier New" w:hAnsi="Courier New" w:cs="Courier New" w:hint="default"/>
      </w:rPr>
    </w:lvl>
    <w:lvl w:ilvl="5" w:tplc="10DC3F9E" w:tentative="1">
      <w:start w:val="1"/>
      <w:numFmt w:val="bullet"/>
      <w:lvlText w:val=""/>
      <w:lvlJc w:val="left"/>
      <w:pPr>
        <w:ind w:left="3960" w:hanging="360"/>
      </w:pPr>
      <w:rPr>
        <w:rFonts w:ascii="Wingdings" w:hAnsi="Wingdings" w:hint="default"/>
      </w:rPr>
    </w:lvl>
    <w:lvl w:ilvl="6" w:tplc="0E7E7D66" w:tentative="1">
      <w:start w:val="1"/>
      <w:numFmt w:val="bullet"/>
      <w:lvlText w:val=""/>
      <w:lvlJc w:val="left"/>
      <w:pPr>
        <w:ind w:left="4680" w:hanging="360"/>
      </w:pPr>
      <w:rPr>
        <w:rFonts w:ascii="Symbol" w:hAnsi="Symbol" w:hint="default"/>
      </w:rPr>
    </w:lvl>
    <w:lvl w:ilvl="7" w:tplc="2D5C7730" w:tentative="1">
      <w:start w:val="1"/>
      <w:numFmt w:val="bullet"/>
      <w:lvlText w:val="o"/>
      <w:lvlJc w:val="left"/>
      <w:pPr>
        <w:ind w:left="5400" w:hanging="360"/>
      </w:pPr>
      <w:rPr>
        <w:rFonts w:ascii="Courier New" w:hAnsi="Courier New" w:cs="Courier New" w:hint="default"/>
      </w:rPr>
    </w:lvl>
    <w:lvl w:ilvl="8" w:tplc="E9FE5C70" w:tentative="1">
      <w:start w:val="1"/>
      <w:numFmt w:val="bullet"/>
      <w:lvlText w:val=""/>
      <w:lvlJc w:val="left"/>
      <w:pPr>
        <w:ind w:left="6120" w:hanging="360"/>
      </w:pPr>
      <w:rPr>
        <w:rFonts w:ascii="Wingdings" w:hAnsi="Wingdings" w:hint="default"/>
      </w:rPr>
    </w:lvl>
  </w:abstractNum>
  <w:abstractNum w:abstractNumId="41" w15:restartNumberingAfterBreak="0">
    <w:nsid w:val="22850992"/>
    <w:multiLevelType w:val="multilevel"/>
    <w:tmpl w:val="22850992"/>
    <w:lvl w:ilvl="0">
      <w:start w:val="1"/>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3B8072B"/>
    <w:multiLevelType w:val="hybridMultilevel"/>
    <w:tmpl w:val="41B66176"/>
    <w:lvl w:ilvl="0" w:tplc="0E16A46C">
      <w:start w:val="1"/>
      <w:numFmt w:val="bullet"/>
      <w:lvlText w:val="-"/>
      <w:lvlJc w:val="left"/>
      <w:pPr>
        <w:ind w:left="360" w:hanging="360"/>
      </w:pPr>
      <w:rPr>
        <w:rFonts w:ascii="Times New Roman" w:eastAsia="Times New Roman" w:hAnsi="Times New Roman" w:cs="Times New Roman" w:hint="default"/>
      </w:rPr>
    </w:lvl>
    <w:lvl w:ilvl="1" w:tplc="6E565AEC" w:tentative="1">
      <w:start w:val="1"/>
      <w:numFmt w:val="bullet"/>
      <w:lvlText w:val="o"/>
      <w:lvlJc w:val="left"/>
      <w:pPr>
        <w:ind w:left="1080" w:hanging="360"/>
      </w:pPr>
      <w:rPr>
        <w:rFonts w:ascii="Courier New" w:hAnsi="Courier New" w:cs="Courier New" w:hint="default"/>
      </w:rPr>
    </w:lvl>
    <w:lvl w:ilvl="2" w:tplc="9E94008E" w:tentative="1">
      <w:start w:val="1"/>
      <w:numFmt w:val="bullet"/>
      <w:lvlText w:val=""/>
      <w:lvlJc w:val="left"/>
      <w:pPr>
        <w:ind w:left="1800" w:hanging="360"/>
      </w:pPr>
      <w:rPr>
        <w:rFonts w:ascii="Wingdings" w:hAnsi="Wingdings" w:hint="default"/>
      </w:rPr>
    </w:lvl>
    <w:lvl w:ilvl="3" w:tplc="94D66BBA" w:tentative="1">
      <w:start w:val="1"/>
      <w:numFmt w:val="bullet"/>
      <w:lvlText w:val=""/>
      <w:lvlJc w:val="left"/>
      <w:pPr>
        <w:ind w:left="2520" w:hanging="360"/>
      </w:pPr>
      <w:rPr>
        <w:rFonts w:ascii="Symbol" w:hAnsi="Symbol" w:hint="default"/>
      </w:rPr>
    </w:lvl>
    <w:lvl w:ilvl="4" w:tplc="214E0216" w:tentative="1">
      <w:start w:val="1"/>
      <w:numFmt w:val="bullet"/>
      <w:lvlText w:val="o"/>
      <w:lvlJc w:val="left"/>
      <w:pPr>
        <w:ind w:left="3240" w:hanging="360"/>
      </w:pPr>
      <w:rPr>
        <w:rFonts w:ascii="Courier New" w:hAnsi="Courier New" w:cs="Courier New" w:hint="default"/>
      </w:rPr>
    </w:lvl>
    <w:lvl w:ilvl="5" w:tplc="540A6942" w:tentative="1">
      <w:start w:val="1"/>
      <w:numFmt w:val="bullet"/>
      <w:lvlText w:val=""/>
      <w:lvlJc w:val="left"/>
      <w:pPr>
        <w:ind w:left="3960" w:hanging="360"/>
      </w:pPr>
      <w:rPr>
        <w:rFonts w:ascii="Wingdings" w:hAnsi="Wingdings" w:hint="default"/>
      </w:rPr>
    </w:lvl>
    <w:lvl w:ilvl="6" w:tplc="94DAE852" w:tentative="1">
      <w:start w:val="1"/>
      <w:numFmt w:val="bullet"/>
      <w:lvlText w:val=""/>
      <w:lvlJc w:val="left"/>
      <w:pPr>
        <w:ind w:left="4680" w:hanging="360"/>
      </w:pPr>
      <w:rPr>
        <w:rFonts w:ascii="Symbol" w:hAnsi="Symbol" w:hint="default"/>
      </w:rPr>
    </w:lvl>
    <w:lvl w:ilvl="7" w:tplc="251AAA72" w:tentative="1">
      <w:start w:val="1"/>
      <w:numFmt w:val="bullet"/>
      <w:lvlText w:val="o"/>
      <w:lvlJc w:val="left"/>
      <w:pPr>
        <w:ind w:left="5400" w:hanging="360"/>
      </w:pPr>
      <w:rPr>
        <w:rFonts w:ascii="Courier New" w:hAnsi="Courier New" w:cs="Courier New" w:hint="default"/>
      </w:rPr>
    </w:lvl>
    <w:lvl w:ilvl="8" w:tplc="87847AEC" w:tentative="1">
      <w:start w:val="1"/>
      <w:numFmt w:val="bullet"/>
      <w:lvlText w:val=""/>
      <w:lvlJc w:val="left"/>
      <w:pPr>
        <w:ind w:left="6120" w:hanging="360"/>
      </w:pPr>
      <w:rPr>
        <w:rFonts w:ascii="Wingdings" w:hAnsi="Wingdings" w:hint="default"/>
      </w:rPr>
    </w:lvl>
  </w:abstractNum>
  <w:abstractNum w:abstractNumId="43" w15:restartNumberingAfterBreak="0">
    <w:nsid w:val="250614B1"/>
    <w:multiLevelType w:val="multilevel"/>
    <w:tmpl w:val="E1226E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5.%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56B4651"/>
    <w:multiLevelType w:val="singleLevel"/>
    <w:tmpl w:val="256B4651"/>
    <w:lvl w:ilvl="0">
      <w:start w:val="1"/>
      <w:numFmt w:val="bullet"/>
      <w:pStyle w:val="Numberlist"/>
      <w:lvlText w:val=""/>
      <w:lvlJc w:val="left"/>
      <w:pPr>
        <w:tabs>
          <w:tab w:val="left" w:pos="360"/>
        </w:tabs>
        <w:ind w:left="360" w:hanging="360"/>
      </w:pPr>
      <w:rPr>
        <w:rFonts w:ascii="Symbol" w:hAnsi="Symbol" w:hint="default"/>
      </w:rPr>
    </w:lvl>
  </w:abstractNum>
  <w:abstractNum w:abstractNumId="45" w15:restartNumberingAfterBreak="0">
    <w:nsid w:val="25B12CE8"/>
    <w:multiLevelType w:val="multilevel"/>
    <w:tmpl w:val="25B12C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25D1053A"/>
    <w:multiLevelType w:val="singleLevel"/>
    <w:tmpl w:val="25D1053A"/>
    <w:lvl w:ilvl="0">
      <w:start w:val="1"/>
      <w:numFmt w:val="bullet"/>
      <w:pStyle w:val="StyleboxtextarialArialNarrow8ptCenteredBefore2pt1"/>
      <w:lvlText w:val=""/>
      <w:lvlJc w:val="left"/>
      <w:pPr>
        <w:tabs>
          <w:tab w:val="left" w:pos="360"/>
        </w:tabs>
        <w:ind w:left="360" w:hanging="360"/>
      </w:pPr>
      <w:rPr>
        <w:rFonts w:ascii="Wingdings" w:hAnsi="Wingdings" w:hint="default"/>
      </w:rPr>
    </w:lvl>
  </w:abstractNum>
  <w:abstractNum w:abstractNumId="47" w15:restartNumberingAfterBreak="0">
    <w:nsid w:val="27BE54C6"/>
    <w:multiLevelType w:val="hybridMultilevel"/>
    <w:tmpl w:val="C90ECBD0"/>
    <w:lvl w:ilvl="0" w:tplc="26B8C7BE">
      <w:start w:val="1"/>
      <w:numFmt w:val="bullet"/>
      <w:lvlText w:val=""/>
      <w:lvlJc w:val="left"/>
      <w:pPr>
        <w:ind w:left="720" w:hanging="360"/>
      </w:pPr>
      <w:rPr>
        <w:rFonts w:ascii="Wingdings" w:hAnsi="Wingdings" w:hint="default"/>
      </w:rPr>
    </w:lvl>
    <w:lvl w:ilvl="1" w:tplc="ECFAC990" w:tentative="1">
      <w:start w:val="1"/>
      <w:numFmt w:val="bullet"/>
      <w:lvlText w:val="o"/>
      <w:lvlJc w:val="left"/>
      <w:pPr>
        <w:ind w:left="1440" w:hanging="360"/>
      </w:pPr>
      <w:rPr>
        <w:rFonts w:ascii="Courier New" w:hAnsi="Courier New" w:cs="Courier New" w:hint="default"/>
      </w:rPr>
    </w:lvl>
    <w:lvl w:ilvl="2" w:tplc="BE9CE6F0" w:tentative="1">
      <w:start w:val="1"/>
      <w:numFmt w:val="bullet"/>
      <w:lvlText w:val=""/>
      <w:lvlJc w:val="left"/>
      <w:pPr>
        <w:ind w:left="2160" w:hanging="360"/>
      </w:pPr>
      <w:rPr>
        <w:rFonts w:ascii="Wingdings" w:hAnsi="Wingdings" w:hint="default"/>
      </w:rPr>
    </w:lvl>
    <w:lvl w:ilvl="3" w:tplc="75C23028"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DB353F"/>
    <w:multiLevelType w:val="hybridMultilevel"/>
    <w:tmpl w:val="BB649882"/>
    <w:lvl w:ilvl="0" w:tplc="6276C9A2">
      <w:start w:val="1"/>
      <w:numFmt w:val="bullet"/>
      <w:lvlText w:val="-"/>
      <w:lvlJc w:val="left"/>
      <w:pPr>
        <w:ind w:left="1287"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282A0231"/>
    <w:multiLevelType w:val="hybridMultilevel"/>
    <w:tmpl w:val="78A49CCC"/>
    <w:lvl w:ilvl="0" w:tplc="D8D03C96">
      <w:start w:val="1"/>
      <w:numFmt w:val="bullet"/>
      <w:lvlText w:val="-"/>
      <w:lvlJc w:val="left"/>
      <w:pPr>
        <w:ind w:left="360" w:hanging="360"/>
      </w:pPr>
      <w:rPr>
        <w:rFonts w:ascii="Times New Roman" w:eastAsia="Times New Roman" w:hAnsi="Times New Roman" w:cs="Times New Roman" w:hint="default"/>
      </w:rPr>
    </w:lvl>
    <w:lvl w:ilvl="1" w:tplc="A240DE12" w:tentative="1">
      <w:start w:val="1"/>
      <w:numFmt w:val="bullet"/>
      <w:lvlText w:val="o"/>
      <w:lvlJc w:val="left"/>
      <w:pPr>
        <w:ind w:left="1080" w:hanging="360"/>
      </w:pPr>
      <w:rPr>
        <w:rFonts w:ascii="Courier New" w:hAnsi="Courier New" w:cs="Courier New" w:hint="default"/>
      </w:rPr>
    </w:lvl>
    <w:lvl w:ilvl="2" w:tplc="E1D42AD4" w:tentative="1">
      <w:start w:val="1"/>
      <w:numFmt w:val="bullet"/>
      <w:lvlText w:val=""/>
      <w:lvlJc w:val="left"/>
      <w:pPr>
        <w:ind w:left="1800" w:hanging="360"/>
      </w:pPr>
      <w:rPr>
        <w:rFonts w:ascii="Wingdings" w:hAnsi="Wingdings" w:hint="default"/>
      </w:rPr>
    </w:lvl>
    <w:lvl w:ilvl="3" w:tplc="5A9EB4F8" w:tentative="1">
      <w:start w:val="1"/>
      <w:numFmt w:val="bullet"/>
      <w:lvlText w:val=""/>
      <w:lvlJc w:val="left"/>
      <w:pPr>
        <w:ind w:left="2520" w:hanging="360"/>
      </w:pPr>
      <w:rPr>
        <w:rFonts w:ascii="Symbol" w:hAnsi="Symbol" w:hint="default"/>
      </w:rPr>
    </w:lvl>
    <w:lvl w:ilvl="4" w:tplc="27AAFCB0" w:tentative="1">
      <w:start w:val="1"/>
      <w:numFmt w:val="bullet"/>
      <w:lvlText w:val="o"/>
      <w:lvlJc w:val="left"/>
      <w:pPr>
        <w:ind w:left="3240" w:hanging="360"/>
      </w:pPr>
      <w:rPr>
        <w:rFonts w:ascii="Courier New" w:hAnsi="Courier New" w:cs="Courier New" w:hint="default"/>
      </w:rPr>
    </w:lvl>
    <w:lvl w:ilvl="5" w:tplc="B9E4D064" w:tentative="1">
      <w:start w:val="1"/>
      <w:numFmt w:val="bullet"/>
      <w:lvlText w:val=""/>
      <w:lvlJc w:val="left"/>
      <w:pPr>
        <w:ind w:left="3960" w:hanging="360"/>
      </w:pPr>
      <w:rPr>
        <w:rFonts w:ascii="Wingdings" w:hAnsi="Wingdings" w:hint="default"/>
      </w:rPr>
    </w:lvl>
    <w:lvl w:ilvl="6" w:tplc="2C120086" w:tentative="1">
      <w:start w:val="1"/>
      <w:numFmt w:val="bullet"/>
      <w:lvlText w:val=""/>
      <w:lvlJc w:val="left"/>
      <w:pPr>
        <w:ind w:left="4680" w:hanging="360"/>
      </w:pPr>
      <w:rPr>
        <w:rFonts w:ascii="Symbol" w:hAnsi="Symbol" w:hint="default"/>
      </w:rPr>
    </w:lvl>
    <w:lvl w:ilvl="7" w:tplc="6D7244DA" w:tentative="1">
      <w:start w:val="1"/>
      <w:numFmt w:val="bullet"/>
      <w:lvlText w:val="o"/>
      <w:lvlJc w:val="left"/>
      <w:pPr>
        <w:ind w:left="5400" w:hanging="360"/>
      </w:pPr>
      <w:rPr>
        <w:rFonts w:ascii="Courier New" w:hAnsi="Courier New" w:cs="Courier New" w:hint="default"/>
      </w:rPr>
    </w:lvl>
    <w:lvl w:ilvl="8" w:tplc="AE92A1B2" w:tentative="1">
      <w:start w:val="1"/>
      <w:numFmt w:val="bullet"/>
      <w:lvlText w:val=""/>
      <w:lvlJc w:val="left"/>
      <w:pPr>
        <w:ind w:left="6120" w:hanging="360"/>
      </w:pPr>
      <w:rPr>
        <w:rFonts w:ascii="Wingdings" w:hAnsi="Wingdings" w:hint="default"/>
      </w:rPr>
    </w:lvl>
  </w:abstractNum>
  <w:abstractNum w:abstractNumId="50" w15:restartNumberingAfterBreak="0">
    <w:nsid w:val="283F3A53"/>
    <w:multiLevelType w:val="hybridMultilevel"/>
    <w:tmpl w:val="9F5874BA"/>
    <w:lvl w:ilvl="0" w:tplc="723286F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8487B25"/>
    <w:multiLevelType w:val="hybridMultilevel"/>
    <w:tmpl w:val="BC6CF2E0"/>
    <w:lvl w:ilvl="0" w:tplc="6276C9A2">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9B7385"/>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29D32BCB"/>
    <w:multiLevelType w:val="multilevel"/>
    <w:tmpl w:val="29D32BCB"/>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4" w15:restartNumberingAfterBreak="0">
    <w:nsid w:val="2BA50A67"/>
    <w:multiLevelType w:val="multilevel"/>
    <w:tmpl w:val="2BA50A67"/>
    <w:lvl w:ilvl="0">
      <w:start w:val="2"/>
      <w:numFmt w:val="bullet"/>
      <w:lvlText w:val="-"/>
      <w:lvlJc w:val="left"/>
      <w:pPr>
        <w:ind w:left="360" w:hanging="360"/>
      </w:pPr>
      <w:rPr>
        <w:rFonts w:ascii="Times New Roman" w:hAnsi="Times New Roman" w:cs="Times New Roman" w:hint="default"/>
        <w:sz w:val="2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5" w15:restartNumberingAfterBreak="0">
    <w:nsid w:val="2C255540"/>
    <w:multiLevelType w:val="multilevel"/>
    <w:tmpl w:val="2C255540"/>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56" w15:restartNumberingAfterBreak="0">
    <w:nsid w:val="2CC66E6F"/>
    <w:multiLevelType w:val="multilevel"/>
    <w:tmpl w:val="2CC66E6F"/>
    <w:lvl w:ilvl="0">
      <w:numFmt w:val="bullet"/>
      <w:lvlText w:val="-"/>
      <w:lvlJc w:val="left"/>
      <w:pPr>
        <w:ind w:left="720" w:hanging="360"/>
      </w:pPr>
      <w:rPr>
        <w:rFonts w:ascii=".VnArial" w:eastAsia="Times New Roman" w:hAnsi=".VnAria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2D22256A"/>
    <w:multiLevelType w:val="multilevel"/>
    <w:tmpl w:val="2D22256A"/>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8" w15:restartNumberingAfterBreak="0">
    <w:nsid w:val="2D955601"/>
    <w:multiLevelType w:val="multilevel"/>
    <w:tmpl w:val="0850287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3.%3."/>
      <w:lvlJc w:val="left"/>
      <w:pPr>
        <w:ind w:left="1224" w:hanging="504"/>
      </w:pPr>
      <w:rPr>
        <w:rFonts w:hint="default"/>
        <w:b w:val="0"/>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2E040EE5"/>
    <w:multiLevelType w:val="hybridMultilevel"/>
    <w:tmpl w:val="DA802218"/>
    <w:lvl w:ilvl="0" w:tplc="6276C9A2">
      <w:start w:val="1"/>
      <w:numFmt w:val="bullet"/>
      <w:lvlText w:val="-"/>
      <w:lvlJc w:val="left"/>
      <w:pPr>
        <w:ind w:left="1080" w:hanging="360"/>
      </w:pPr>
      <w:rPr>
        <w:rFonts w:ascii="Times New Roman" w:eastAsia="Times New Roman" w:hAnsi="Times New Roman" w:cs="Times New Roman"/>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EEC4A8F"/>
    <w:multiLevelType w:val="multilevel"/>
    <w:tmpl w:val="2EEC4A8F"/>
    <w:lvl w:ilvl="0">
      <w:numFmt w:val="bullet"/>
      <w:pStyle w:val="GachDauDong"/>
      <w:lvlText w:val=""/>
      <w:lvlJc w:val="left"/>
      <w:pPr>
        <w:tabs>
          <w:tab w:val="left" w:pos="693"/>
        </w:tabs>
        <w:ind w:left="920" w:hanging="227"/>
      </w:pPr>
      <w:rPr>
        <w:rFonts w:ascii="Symbol" w:eastAsia="Times New Roman" w:hAnsi="Symbol" w:cs="Times New Roman" w:hint="default"/>
      </w:rPr>
    </w:lvl>
    <w:lvl w:ilvl="1">
      <w:start w:val="1"/>
      <w:numFmt w:val="bullet"/>
      <w:lvlText w:val="o"/>
      <w:lvlJc w:val="left"/>
      <w:pPr>
        <w:ind w:left="1818" w:hanging="360"/>
      </w:pPr>
      <w:rPr>
        <w:rFonts w:ascii="Courier New" w:hAnsi="Courier New" w:cs="Courier New" w:hint="default"/>
      </w:rPr>
    </w:lvl>
    <w:lvl w:ilvl="2">
      <w:start w:val="1"/>
      <w:numFmt w:val="bullet"/>
      <w:lvlText w:val=""/>
      <w:lvlJc w:val="left"/>
      <w:pPr>
        <w:ind w:left="2538" w:hanging="360"/>
      </w:pPr>
      <w:rPr>
        <w:rFonts w:ascii="Wingdings" w:hAnsi="Wingdings" w:hint="default"/>
      </w:rPr>
    </w:lvl>
    <w:lvl w:ilvl="3">
      <w:start w:val="1"/>
      <w:numFmt w:val="bullet"/>
      <w:lvlText w:val=""/>
      <w:lvlJc w:val="left"/>
      <w:pPr>
        <w:ind w:left="3258" w:hanging="360"/>
      </w:pPr>
      <w:rPr>
        <w:rFonts w:ascii="Symbol" w:hAnsi="Symbol" w:hint="default"/>
      </w:rPr>
    </w:lvl>
    <w:lvl w:ilvl="4">
      <w:start w:val="1"/>
      <w:numFmt w:val="bullet"/>
      <w:lvlText w:val="o"/>
      <w:lvlJc w:val="left"/>
      <w:pPr>
        <w:ind w:left="3978" w:hanging="360"/>
      </w:pPr>
      <w:rPr>
        <w:rFonts w:ascii="Courier New" w:hAnsi="Courier New" w:cs="Courier New" w:hint="default"/>
      </w:rPr>
    </w:lvl>
    <w:lvl w:ilvl="5">
      <w:start w:val="1"/>
      <w:numFmt w:val="bullet"/>
      <w:lvlText w:val=""/>
      <w:lvlJc w:val="left"/>
      <w:pPr>
        <w:ind w:left="4698" w:hanging="360"/>
      </w:pPr>
      <w:rPr>
        <w:rFonts w:ascii="Wingdings" w:hAnsi="Wingdings" w:hint="default"/>
      </w:rPr>
    </w:lvl>
    <w:lvl w:ilvl="6">
      <w:start w:val="1"/>
      <w:numFmt w:val="bullet"/>
      <w:lvlText w:val=""/>
      <w:lvlJc w:val="left"/>
      <w:pPr>
        <w:ind w:left="5418" w:hanging="360"/>
      </w:pPr>
      <w:rPr>
        <w:rFonts w:ascii="Symbol" w:hAnsi="Symbol" w:hint="default"/>
      </w:rPr>
    </w:lvl>
    <w:lvl w:ilvl="7">
      <w:start w:val="1"/>
      <w:numFmt w:val="bullet"/>
      <w:lvlText w:val="o"/>
      <w:lvlJc w:val="left"/>
      <w:pPr>
        <w:ind w:left="6138" w:hanging="360"/>
      </w:pPr>
      <w:rPr>
        <w:rFonts w:ascii="Courier New" w:hAnsi="Courier New" w:cs="Courier New" w:hint="default"/>
      </w:rPr>
    </w:lvl>
    <w:lvl w:ilvl="8">
      <w:start w:val="1"/>
      <w:numFmt w:val="bullet"/>
      <w:lvlText w:val=""/>
      <w:lvlJc w:val="left"/>
      <w:pPr>
        <w:ind w:left="6858" w:hanging="360"/>
      </w:pPr>
      <w:rPr>
        <w:rFonts w:ascii="Wingdings" w:hAnsi="Wingdings" w:hint="default"/>
      </w:rPr>
    </w:lvl>
  </w:abstractNum>
  <w:abstractNum w:abstractNumId="61" w15:restartNumberingAfterBreak="0">
    <w:nsid w:val="2F0C1450"/>
    <w:multiLevelType w:val="multilevel"/>
    <w:tmpl w:val="2F0C1450"/>
    <w:lvl w:ilvl="0">
      <w:start w:val="1"/>
      <w:numFmt w:val="bullet"/>
      <w:lvlText w:val=""/>
      <w:lvlJc w:val="left"/>
      <w:pPr>
        <w:ind w:left="1366" w:hanging="360"/>
      </w:pPr>
      <w:rPr>
        <w:rFonts w:ascii="Symbol" w:hAnsi="Symbol" w:hint="default"/>
      </w:rPr>
    </w:lvl>
    <w:lvl w:ilvl="1">
      <w:start w:val="1"/>
      <w:numFmt w:val="bullet"/>
      <w:lvlText w:val="o"/>
      <w:lvlJc w:val="left"/>
      <w:pPr>
        <w:ind w:left="2086" w:hanging="360"/>
      </w:pPr>
      <w:rPr>
        <w:rFonts w:ascii="Courier New" w:hAnsi="Courier New" w:cs="Courier New" w:hint="default"/>
      </w:rPr>
    </w:lvl>
    <w:lvl w:ilvl="2">
      <w:start w:val="1"/>
      <w:numFmt w:val="bullet"/>
      <w:lvlText w:val=""/>
      <w:lvlJc w:val="left"/>
      <w:pPr>
        <w:ind w:left="2806" w:hanging="360"/>
      </w:pPr>
      <w:rPr>
        <w:rFonts w:ascii="Wingdings" w:hAnsi="Wingdings" w:hint="default"/>
      </w:rPr>
    </w:lvl>
    <w:lvl w:ilvl="3">
      <w:start w:val="1"/>
      <w:numFmt w:val="bullet"/>
      <w:lvlText w:val=""/>
      <w:lvlJc w:val="left"/>
      <w:pPr>
        <w:ind w:left="3526" w:hanging="360"/>
      </w:pPr>
      <w:rPr>
        <w:rFonts w:ascii="Symbol" w:hAnsi="Symbol" w:hint="default"/>
      </w:rPr>
    </w:lvl>
    <w:lvl w:ilvl="4">
      <w:start w:val="1"/>
      <w:numFmt w:val="bullet"/>
      <w:lvlText w:val="o"/>
      <w:lvlJc w:val="left"/>
      <w:pPr>
        <w:ind w:left="4246" w:hanging="360"/>
      </w:pPr>
      <w:rPr>
        <w:rFonts w:ascii="Courier New" w:hAnsi="Courier New" w:cs="Courier New" w:hint="default"/>
      </w:rPr>
    </w:lvl>
    <w:lvl w:ilvl="5">
      <w:start w:val="1"/>
      <w:numFmt w:val="bullet"/>
      <w:lvlText w:val=""/>
      <w:lvlJc w:val="left"/>
      <w:pPr>
        <w:ind w:left="4966" w:hanging="360"/>
      </w:pPr>
      <w:rPr>
        <w:rFonts w:ascii="Wingdings" w:hAnsi="Wingdings" w:hint="default"/>
      </w:rPr>
    </w:lvl>
    <w:lvl w:ilvl="6">
      <w:start w:val="1"/>
      <w:numFmt w:val="bullet"/>
      <w:lvlText w:val=""/>
      <w:lvlJc w:val="left"/>
      <w:pPr>
        <w:ind w:left="5686" w:hanging="360"/>
      </w:pPr>
      <w:rPr>
        <w:rFonts w:ascii="Symbol" w:hAnsi="Symbol" w:hint="default"/>
      </w:rPr>
    </w:lvl>
    <w:lvl w:ilvl="7">
      <w:start w:val="1"/>
      <w:numFmt w:val="bullet"/>
      <w:lvlText w:val="o"/>
      <w:lvlJc w:val="left"/>
      <w:pPr>
        <w:ind w:left="6406" w:hanging="360"/>
      </w:pPr>
      <w:rPr>
        <w:rFonts w:ascii="Courier New" w:hAnsi="Courier New" w:cs="Courier New" w:hint="default"/>
      </w:rPr>
    </w:lvl>
    <w:lvl w:ilvl="8">
      <w:start w:val="1"/>
      <w:numFmt w:val="bullet"/>
      <w:lvlText w:val=""/>
      <w:lvlJc w:val="left"/>
      <w:pPr>
        <w:ind w:left="7126" w:hanging="360"/>
      </w:pPr>
      <w:rPr>
        <w:rFonts w:ascii="Wingdings" w:hAnsi="Wingdings" w:hint="default"/>
      </w:rPr>
    </w:lvl>
  </w:abstractNum>
  <w:abstractNum w:abstractNumId="62" w15:restartNumberingAfterBreak="0">
    <w:nsid w:val="30A858A4"/>
    <w:multiLevelType w:val="multilevel"/>
    <w:tmpl w:val="56543470"/>
    <w:styleLink w:val="StyleBulletedVnArialNotBoldItalicLeft076cmHanging"/>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32150D99"/>
    <w:multiLevelType w:val="multilevel"/>
    <w:tmpl w:val="8370C86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327F78CB"/>
    <w:multiLevelType w:val="multilevel"/>
    <w:tmpl w:val="327F78CB"/>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65" w15:restartNumberingAfterBreak="0">
    <w:nsid w:val="33226118"/>
    <w:multiLevelType w:val="multilevel"/>
    <w:tmpl w:val="33226118"/>
    <w:styleLink w:val="StyleBulletedSymbolsymbolNotBoldLeft038cmHanging10"/>
    <w:lvl w:ilvl="0">
      <w:start w:val="1"/>
      <w:numFmt w:val="bullet"/>
      <w:pStyle w:val="IncorrectAnswer"/>
      <w:lvlText w:val=""/>
      <w:lvlJc w:val="left"/>
      <w:pPr>
        <w:tabs>
          <w:tab w:val="left" w:pos="964"/>
        </w:tabs>
        <w:ind w:left="964" w:hanging="284"/>
      </w:pPr>
      <w:rPr>
        <w:rFonts w:ascii="Wingdings" w:hAnsi="Wingdings" w:hint="default"/>
        <w:color w:val="008000"/>
      </w:rPr>
    </w:lvl>
    <w:lvl w:ilvl="1">
      <w:start w:val="1"/>
      <w:numFmt w:val="bullet"/>
      <w:lvlText w:val="o"/>
      <w:lvlJc w:val="left"/>
      <w:pPr>
        <w:tabs>
          <w:tab w:val="left" w:pos="2007"/>
        </w:tabs>
        <w:ind w:left="2007" w:hanging="360"/>
      </w:pPr>
      <w:rPr>
        <w:rFonts w:ascii="Courier New" w:hAnsi="Courier New" w:cs="Courier New" w:hint="default"/>
      </w:rPr>
    </w:lvl>
    <w:lvl w:ilvl="2">
      <w:start w:val="1"/>
      <w:numFmt w:val="bullet"/>
      <w:lvlText w:val=""/>
      <w:lvlJc w:val="left"/>
      <w:pPr>
        <w:tabs>
          <w:tab w:val="left" w:pos="2727"/>
        </w:tabs>
        <w:ind w:left="2727" w:hanging="360"/>
      </w:pPr>
      <w:rPr>
        <w:rFonts w:ascii="Wingdings" w:hAnsi="Wingdings" w:hint="default"/>
      </w:rPr>
    </w:lvl>
    <w:lvl w:ilvl="3">
      <w:start w:val="1"/>
      <w:numFmt w:val="bullet"/>
      <w:lvlText w:val=""/>
      <w:lvlJc w:val="left"/>
      <w:pPr>
        <w:tabs>
          <w:tab w:val="left" w:pos="3447"/>
        </w:tabs>
        <w:ind w:left="3447" w:hanging="360"/>
      </w:pPr>
      <w:rPr>
        <w:rFonts w:ascii="Symbol" w:hAnsi="Symbol" w:hint="default"/>
      </w:rPr>
    </w:lvl>
    <w:lvl w:ilvl="4">
      <w:start w:val="1"/>
      <w:numFmt w:val="bullet"/>
      <w:lvlText w:val="o"/>
      <w:lvlJc w:val="left"/>
      <w:pPr>
        <w:tabs>
          <w:tab w:val="left" w:pos="4167"/>
        </w:tabs>
        <w:ind w:left="4167" w:hanging="360"/>
      </w:pPr>
      <w:rPr>
        <w:rFonts w:ascii="Courier New" w:hAnsi="Courier New" w:cs="Courier New" w:hint="default"/>
      </w:rPr>
    </w:lvl>
    <w:lvl w:ilvl="5">
      <w:start w:val="1"/>
      <w:numFmt w:val="bullet"/>
      <w:lvlText w:val=""/>
      <w:lvlJc w:val="left"/>
      <w:pPr>
        <w:tabs>
          <w:tab w:val="left" w:pos="4887"/>
        </w:tabs>
        <w:ind w:left="4887" w:hanging="360"/>
      </w:pPr>
      <w:rPr>
        <w:rFonts w:ascii="Wingdings" w:hAnsi="Wingdings" w:hint="default"/>
      </w:rPr>
    </w:lvl>
    <w:lvl w:ilvl="6">
      <w:start w:val="1"/>
      <w:numFmt w:val="bullet"/>
      <w:lvlText w:val=""/>
      <w:lvlJc w:val="left"/>
      <w:pPr>
        <w:tabs>
          <w:tab w:val="left" w:pos="5607"/>
        </w:tabs>
        <w:ind w:left="5607" w:hanging="360"/>
      </w:pPr>
      <w:rPr>
        <w:rFonts w:ascii="Symbol" w:hAnsi="Symbol" w:hint="default"/>
      </w:rPr>
    </w:lvl>
    <w:lvl w:ilvl="7">
      <w:start w:val="1"/>
      <w:numFmt w:val="bullet"/>
      <w:lvlText w:val="o"/>
      <w:lvlJc w:val="left"/>
      <w:pPr>
        <w:tabs>
          <w:tab w:val="left" w:pos="6327"/>
        </w:tabs>
        <w:ind w:left="6327" w:hanging="360"/>
      </w:pPr>
      <w:rPr>
        <w:rFonts w:ascii="Courier New" w:hAnsi="Courier New" w:cs="Courier New" w:hint="default"/>
      </w:rPr>
    </w:lvl>
    <w:lvl w:ilvl="8">
      <w:start w:val="1"/>
      <w:numFmt w:val="bullet"/>
      <w:lvlText w:val=""/>
      <w:lvlJc w:val="left"/>
      <w:pPr>
        <w:tabs>
          <w:tab w:val="left" w:pos="7047"/>
        </w:tabs>
        <w:ind w:left="7047" w:hanging="360"/>
      </w:pPr>
      <w:rPr>
        <w:rFonts w:ascii="Wingdings" w:hAnsi="Wingdings" w:hint="default"/>
      </w:rPr>
    </w:lvl>
  </w:abstractNum>
  <w:abstractNum w:abstractNumId="66" w15:restartNumberingAfterBreak="0">
    <w:nsid w:val="348C122C"/>
    <w:multiLevelType w:val="multilevel"/>
    <w:tmpl w:val="AAC4D30A"/>
    <w:lvl w:ilvl="0">
      <w:start w:val="1"/>
      <w:numFmt w:val="decimal"/>
      <w:lvlText w:val="%1."/>
      <w:lvlJc w:val="left"/>
      <w:pPr>
        <w:ind w:left="720" w:hanging="360"/>
      </w:pPr>
      <w:rPr>
        <w:rFonts w:hint="default"/>
      </w:rPr>
    </w:lvl>
    <w:lvl w:ilvl="1">
      <w:start w:val="1"/>
      <w:numFmt w:val="decimal"/>
      <w:isLgl/>
      <w:lvlText w:val="%1.%2"/>
      <w:lvlJc w:val="left"/>
      <w:pPr>
        <w:ind w:left="1176" w:hanging="60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304"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96" w:hanging="1440"/>
      </w:pPr>
      <w:rPr>
        <w:rFonts w:hint="default"/>
      </w:rPr>
    </w:lvl>
    <w:lvl w:ilvl="7">
      <w:start w:val="1"/>
      <w:numFmt w:val="decimal"/>
      <w:isLgl/>
      <w:lvlText w:val="%1.%2.%3.%4.%5.%6.%7.%8"/>
      <w:lvlJc w:val="left"/>
      <w:pPr>
        <w:ind w:left="3672" w:hanging="1800"/>
      </w:pPr>
      <w:rPr>
        <w:rFonts w:hint="default"/>
      </w:rPr>
    </w:lvl>
    <w:lvl w:ilvl="8">
      <w:start w:val="1"/>
      <w:numFmt w:val="decimal"/>
      <w:isLgl/>
      <w:lvlText w:val="%1.%2.%3.%4.%5.%6.%7.%8.%9"/>
      <w:lvlJc w:val="left"/>
      <w:pPr>
        <w:ind w:left="4248" w:hanging="2160"/>
      </w:pPr>
      <w:rPr>
        <w:rFonts w:hint="default"/>
      </w:rPr>
    </w:lvl>
  </w:abstractNum>
  <w:abstractNum w:abstractNumId="67" w15:restartNumberingAfterBreak="0">
    <w:nsid w:val="36325DAE"/>
    <w:multiLevelType w:val="multilevel"/>
    <w:tmpl w:val="402EA8BE"/>
    <w:lvl w:ilvl="0">
      <w:start w:val="2"/>
      <w:numFmt w:val="decimal"/>
      <w:lvlText w:val="%1."/>
      <w:lvlJc w:val="left"/>
      <w:pPr>
        <w:ind w:left="360" w:hanging="360"/>
      </w:pPr>
      <w:rPr>
        <w:rFonts w:hint="default"/>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369D5CC5"/>
    <w:multiLevelType w:val="multilevel"/>
    <w:tmpl w:val="369D5CC5"/>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9" w15:restartNumberingAfterBreak="0">
    <w:nsid w:val="372C4A9E"/>
    <w:multiLevelType w:val="hybridMultilevel"/>
    <w:tmpl w:val="B9C415F2"/>
    <w:lvl w:ilvl="0" w:tplc="4C141E44">
      <w:start w:val="1"/>
      <w:numFmt w:val="bullet"/>
      <w:lvlText w:val=""/>
      <w:lvlJc w:val="left"/>
      <w:pPr>
        <w:ind w:left="720" w:hanging="360"/>
      </w:pPr>
      <w:rPr>
        <w:rFonts w:ascii="Wingdings" w:hAnsi="Wingdings" w:hint="default"/>
      </w:rPr>
    </w:lvl>
    <w:lvl w:ilvl="1" w:tplc="6B424BFE" w:tentative="1">
      <w:start w:val="1"/>
      <w:numFmt w:val="bullet"/>
      <w:lvlText w:val="o"/>
      <w:lvlJc w:val="left"/>
      <w:pPr>
        <w:ind w:left="1440" w:hanging="360"/>
      </w:pPr>
      <w:rPr>
        <w:rFonts w:ascii="Courier New" w:hAnsi="Courier New" w:cs="Courier New" w:hint="default"/>
      </w:rPr>
    </w:lvl>
    <w:lvl w:ilvl="2" w:tplc="D74AE714" w:tentative="1">
      <w:start w:val="1"/>
      <w:numFmt w:val="bullet"/>
      <w:lvlText w:val=""/>
      <w:lvlJc w:val="left"/>
      <w:pPr>
        <w:ind w:left="2160" w:hanging="360"/>
      </w:pPr>
      <w:rPr>
        <w:rFonts w:ascii="Wingdings" w:hAnsi="Wingdings" w:hint="default"/>
      </w:rPr>
    </w:lvl>
    <w:lvl w:ilvl="3" w:tplc="A23C4D28" w:tentative="1">
      <w:start w:val="1"/>
      <w:numFmt w:val="bullet"/>
      <w:lvlText w:val=""/>
      <w:lvlJc w:val="left"/>
      <w:pPr>
        <w:ind w:left="2880" w:hanging="360"/>
      </w:pPr>
      <w:rPr>
        <w:rFonts w:ascii="Symbol" w:hAnsi="Symbol" w:hint="default"/>
      </w:rPr>
    </w:lvl>
    <w:lvl w:ilvl="4" w:tplc="64DCE0DE" w:tentative="1">
      <w:start w:val="1"/>
      <w:numFmt w:val="bullet"/>
      <w:lvlText w:val="o"/>
      <w:lvlJc w:val="left"/>
      <w:pPr>
        <w:ind w:left="3600" w:hanging="360"/>
      </w:pPr>
      <w:rPr>
        <w:rFonts w:ascii="Courier New" w:hAnsi="Courier New" w:cs="Courier New" w:hint="default"/>
      </w:rPr>
    </w:lvl>
    <w:lvl w:ilvl="5" w:tplc="3DF8C662" w:tentative="1">
      <w:start w:val="1"/>
      <w:numFmt w:val="bullet"/>
      <w:lvlText w:val=""/>
      <w:lvlJc w:val="left"/>
      <w:pPr>
        <w:ind w:left="4320" w:hanging="360"/>
      </w:pPr>
      <w:rPr>
        <w:rFonts w:ascii="Wingdings" w:hAnsi="Wingdings" w:hint="default"/>
      </w:rPr>
    </w:lvl>
    <w:lvl w:ilvl="6" w:tplc="57B88274" w:tentative="1">
      <w:start w:val="1"/>
      <w:numFmt w:val="bullet"/>
      <w:lvlText w:val=""/>
      <w:lvlJc w:val="left"/>
      <w:pPr>
        <w:ind w:left="5040" w:hanging="360"/>
      </w:pPr>
      <w:rPr>
        <w:rFonts w:ascii="Symbol" w:hAnsi="Symbol" w:hint="default"/>
      </w:rPr>
    </w:lvl>
    <w:lvl w:ilvl="7" w:tplc="40265824" w:tentative="1">
      <w:start w:val="1"/>
      <w:numFmt w:val="bullet"/>
      <w:lvlText w:val="o"/>
      <w:lvlJc w:val="left"/>
      <w:pPr>
        <w:ind w:left="5760" w:hanging="360"/>
      </w:pPr>
      <w:rPr>
        <w:rFonts w:ascii="Courier New" w:hAnsi="Courier New" w:cs="Courier New" w:hint="default"/>
      </w:rPr>
    </w:lvl>
    <w:lvl w:ilvl="8" w:tplc="AE14B536" w:tentative="1">
      <w:start w:val="1"/>
      <w:numFmt w:val="bullet"/>
      <w:lvlText w:val=""/>
      <w:lvlJc w:val="left"/>
      <w:pPr>
        <w:ind w:left="6480" w:hanging="360"/>
      </w:pPr>
      <w:rPr>
        <w:rFonts w:ascii="Wingdings" w:hAnsi="Wingdings" w:hint="default"/>
      </w:rPr>
    </w:lvl>
  </w:abstractNum>
  <w:abstractNum w:abstractNumId="70" w15:restartNumberingAfterBreak="0">
    <w:nsid w:val="385B4AB3"/>
    <w:multiLevelType w:val="multilevel"/>
    <w:tmpl w:val="8CD66BBA"/>
    <w:lvl w:ilvl="0">
      <w:start w:val="2"/>
      <w:numFmt w:val="decimal"/>
      <w:lvlText w:val="%1."/>
      <w:lvlJc w:val="left"/>
      <w:pPr>
        <w:ind w:left="360" w:hanging="360"/>
      </w:pPr>
      <w:rPr>
        <w:rFonts w:hint="default"/>
        <w:i w:val="0"/>
      </w:rPr>
    </w:lvl>
    <w:lvl w:ilvl="1">
      <w:start w:val="4"/>
      <w:numFmt w:val="decimal"/>
      <w:lvlText w:val="%1.%2."/>
      <w:lvlJc w:val="left"/>
      <w:pPr>
        <w:ind w:left="792" w:hanging="43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3C5D019B"/>
    <w:multiLevelType w:val="multilevel"/>
    <w:tmpl w:val="3C5D019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0B80BBA"/>
    <w:multiLevelType w:val="multilevel"/>
    <w:tmpl w:val="40B80BBA"/>
    <w:lvl w:ilvl="0">
      <w:start w:val="1"/>
      <w:numFmt w:val="decimal"/>
      <w:lvlText w:val="%1."/>
      <w:lvlJc w:val="center"/>
      <w:pPr>
        <w:tabs>
          <w:tab w:val="left" w:pos="170"/>
        </w:tabs>
        <w:ind w:left="170" w:hanging="170"/>
      </w:pPr>
      <w:rPr>
        <w:rFonts w:hint="default"/>
        <w:b/>
        <w:bCs/>
      </w:rPr>
    </w:lvl>
    <w:lvl w:ilvl="1">
      <w:start w:val="1"/>
      <w:numFmt w:val="bullet"/>
      <w:lvlText w:val="-"/>
      <w:lvlJc w:val="left"/>
      <w:pPr>
        <w:tabs>
          <w:tab w:val="left" w:pos="567"/>
        </w:tabs>
        <w:ind w:left="567" w:hanging="283"/>
      </w:pPr>
      <w:rPr>
        <w:rFonts w:ascii="Times New Roman" w:eastAsia="Times New Roman" w:hAnsi="Times New Roman" w:hint="default"/>
        <w:b w:val="0"/>
        <w:bCs w:val="0"/>
        <w:color w:val="auto"/>
      </w:rPr>
    </w:lvl>
    <w:lvl w:ilvl="2">
      <w:start w:val="1"/>
      <w:numFmt w:val="bullet"/>
      <w:lvlText w:val="+"/>
      <w:lvlJc w:val="left"/>
      <w:pPr>
        <w:tabs>
          <w:tab w:val="left" w:pos="564"/>
        </w:tabs>
        <w:ind w:left="564" w:hanging="284"/>
      </w:pPr>
      <w:rPr>
        <w:rFonts w:ascii="Times New Roman" w:hAnsi="Times New Roman" w:cs="Times New Roman" w:hint="default"/>
        <w:b/>
        <w:bCs/>
      </w:rPr>
    </w:lvl>
    <w:lvl w:ilvl="3">
      <w:start w:val="1"/>
      <w:numFmt w:val="decimal"/>
      <w:lvlText w:val="%4."/>
      <w:lvlJc w:val="center"/>
      <w:pPr>
        <w:tabs>
          <w:tab w:val="left" w:pos="2690"/>
        </w:tabs>
        <w:ind w:left="2690" w:hanging="170"/>
      </w:pPr>
      <w:rPr>
        <w:rFonts w:hint="default"/>
        <w:b/>
        <w:bCs/>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3" w15:restartNumberingAfterBreak="0">
    <w:nsid w:val="42EE74CF"/>
    <w:multiLevelType w:val="multilevel"/>
    <w:tmpl w:val="42EE74CF"/>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4" w15:restartNumberingAfterBreak="0">
    <w:nsid w:val="4546461D"/>
    <w:multiLevelType w:val="multilevel"/>
    <w:tmpl w:val="4546461D"/>
    <w:lvl w:ilvl="0">
      <w:start w:val="1"/>
      <w:numFmt w:val="decimal"/>
      <w:lvlText w:val="%1."/>
      <w:lvlJc w:val="left"/>
      <w:pPr>
        <w:ind w:left="4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475E35F7"/>
    <w:multiLevelType w:val="multilevel"/>
    <w:tmpl w:val="475E35F7"/>
    <w:lvl w:ilvl="0">
      <w:start w:val="1"/>
      <w:numFmt w:val="bullet"/>
      <w:pStyle w:val="StyleboxtextarialArialNarrow8pt"/>
      <w:lvlText w:val=""/>
      <w:lvlJc w:val="left"/>
      <w:pPr>
        <w:tabs>
          <w:tab w:val="left" w:pos="851"/>
        </w:tabs>
        <w:ind w:left="851" w:hanging="426"/>
      </w:pPr>
      <w:rPr>
        <w:rFonts w:ascii="Symbol" w:hAnsi="Symbol" w:hint="default"/>
      </w:rPr>
    </w:lvl>
    <w:lvl w:ilvl="1">
      <w:start w:val="1"/>
      <w:numFmt w:val="bullet"/>
      <w:lvlText w:val=""/>
      <w:lvlJc w:val="left"/>
      <w:pPr>
        <w:tabs>
          <w:tab w:val="left" w:pos="1276"/>
        </w:tabs>
        <w:ind w:left="1276" w:hanging="425"/>
      </w:pPr>
      <w:rPr>
        <w:rFonts w:ascii="Symbol" w:hAnsi="Symbol" w:hint="default"/>
      </w:rPr>
    </w:lvl>
    <w:lvl w:ilvl="2">
      <w:start w:val="1"/>
      <w:numFmt w:val="none"/>
      <w:lvlText w:val="%3"/>
      <w:lvlJc w:val="left"/>
      <w:pPr>
        <w:tabs>
          <w:tab w:val="left" w:pos="1040"/>
        </w:tabs>
        <w:ind w:left="1021" w:hanging="341"/>
      </w:pPr>
      <w:rPr>
        <w:rFonts w:ascii="Times New Roman" w:hAnsi="Times New Roman" w:hint="default"/>
        <w:b w:val="0"/>
        <w:i w:val="0"/>
        <w:sz w:val="24"/>
      </w:rPr>
    </w:lvl>
    <w:lvl w:ilvl="3">
      <w:start w:val="1"/>
      <w:numFmt w:val="bullet"/>
      <w:lvlText w:val=""/>
      <w:lvlJc w:val="left"/>
      <w:pPr>
        <w:tabs>
          <w:tab w:val="left" w:pos="1728"/>
        </w:tabs>
        <w:ind w:left="1728" w:hanging="651"/>
      </w:pPr>
      <w:rPr>
        <w:rFonts w:ascii="Symbol" w:hAnsi="Symbol" w:hint="default"/>
      </w:rPr>
    </w:lvl>
    <w:lvl w:ilvl="4">
      <w:start w:val="1"/>
      <w:numFmt w:val="decimal"/>
      <w:lvlText w:val="%1.%2.%3.%4.%5."/>
      <w:lvlJc w:val="left"/>
      <w:pPr>
        <w:tabs>
          <w:tab w:val="left" w:pos="2880"/>
        </w:tabs>
        <w:ind w:left="2232" w:hanging="792"/>
      </w:pPr>
    </w:lvl>
    <w:lvl w:ilvl="5">
      <w:start w:val="1"/>
      <w:numFmt w:val="decimal"/>
      <w:lvlText w:val="%1.%2.%3.%4.%5.%6."/>
      <w:lvlJc w:val="left"/>
      <w:pPr>
        <w:tabs>
          <w:tab w:val="left" w:pos="3600"/>
        </w:tabs>
        <w:ind w:left="2736" w:hanging="936"/>
      </w:pPr>
    </w:lvl>
    <w:lvl w:ilvl="6">
      <w:start w:val="1"/>
      <w:numFmt w:val="decimal"/>
      <w:lvlText w:val="%1.%2.%3.%4.%5.%6.%7."/>
      <w:lvlJc w:val="left"/>
      <w:pPr>
        <w:tabs>
          <w:tab w:val="left" w:pos="4320"/>
        </w:tabs>
        <w:ind w:left="3240" w:hanging="1080"/>
      </w:pPr>
    </w:lvl>
    <w:lvl w:ilvl="7">
      <w:start w:val="1"/>
      <w:numFmt w:val="decimal"/>
      <w:lvlText w:val="%1.%2.%3.%4.%5.%6.%7.%8."/>
      <w:lvlJc w:val="left"/>
      <w:pPr>
        <w:tabs>
          <w:tab w:val="left" w:pos="4680"/>
        </w:tabs>
        <w:ind w:left="3744" w:hanging="1224"/>
      </w:pPr>
    </w:lvl>
    <w:lvl w:ilvl="8">
      <w:start w:val="1"/>
      <w:numFmt w:val="decimal"/>
      <w:lvlText w:val="%1.%2.%3.%4.%5.%6.%7.%8.%9."/>
      <w:lvlJc w:val="left"/>
      <w:pPr>
        <w:tabs>
          <w:tab w:val="left" w:pos="5400"/>
        </w:tabs>
        <w:ind w:left="4320" w:hanging="1440"/>
      </w:pPr>
    </w:lvl>
  </w:abstractNum>
  <w:abstractNum w:abstractNumId="76" w15:restartNumberingAfterBreak="0">
    <w:nsid w:val="47781697"/>
    <w:multiLevelType w:val="multilevel"/>
    <w:tmpl w:val="47781697"/>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7" w15:restartNumberingAfterBreak="0">
    <w:nsid w:val="489F4B92"/>
    <w:multiLevelType w:val="multilevel"/>
    <w:tmpl w:val="AAC4C8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4AAE2B0C"/>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9" w15:restartNumberingAfterBreak="0">
    <w:nsid w:val="4AD473D9"/>
    <w:multiLevelType w:val="multilevel"/>
    <w:tmpl w:val="4AD473D9"/>
    <w:lvl w:ilvl="0">
      <w:start w:val="1"/>
      <w:numFmt w:val="bullet"/>
      <w:lvlText w:val="-"/>
      <w:lvlJc w:val="left"/>
      <w:pPr>
        <w:tabs>
          <w:tab w:val="left" w:pos="1117"/>
        </w:tabs>
        <w:ind w:left="1117" w:hanging="360"/>
      </w:pPr>
      <w:rPr>
        <w:rFonts w:hAnsi="Courier New" w:hint="default"/>
      </w:rPr>
    </w:lvl>
    <w:lvl w:ilvl="1">
      <w:start w:val="1"/>
      <w:numFmt w:val="bullet"/>
      <w:lvlText w:val="o"/>
      <w:lvlJc w:val="left"/>
      <w:pPr>
        <w:tabs>
          <w:tab w:val="left" w:pos="1837"/>
        </w:tabs>
        <w:ind w:left="1837" w:hanging="360"/>
      </w:pPr>
      <w:rPr>
        <w:rFonts w:ascii="Courier New" w:hAnsi="Courier New" w:hint="default"/>
      </w:rPr>
    </w:lvl>
    <w:lvl w:ilvl="2">
      <w:start w:val="1"/>
      <w:numFmt w:val="bullet"/>
      <w:lvlText w:val=""/>
      <w:lvlJc w:val="left"/>
      <w:pPr>
        <w:tabs>
          <w:tab w:val="left" w:pos="2557"/>
        </w:tabs>
        <w:ind w:left="2557" w:hanging="360"/>
      </w:pPr>
      <w:rPr>
        <w:rFonts w:ascii="Times New Roman" w:hAnsi="Times New Roman" w:hint="default"/>
      </w:rPr>
    </w:lvl>
    <w:lvl w:ilvl="3">
      <w:start w:val="1"/>
      <w:numFmt w:val="bullet"/>
      <w:lvlText w:val=""/>
      <w:lvlJc w:val="left"/>
      <w:pPr>
        <w:tabs>
          <w:tab w:val="left" w:pos="3277"/>
        </w:tabs>
        <w:ind w:left="3277" w:hanging="360"/>
      </w:pPr>
      <w:rPr>
        <w:rFonts w:ascii="Times New Roman" w:hAnsi="Times New Roman" w:hint="default"/>
      </w:rPr>
    </w:lvl>
    <w:lvl w:ilvl="4">
      <w:start w:val="1"/>
      <w:numFmt w:val="bullet"/>
      <w:lvlText w:val="o"/>
      <w:lvlJc w:val="left"/>
      <w:pPr>
        <w:tabs>
          <w:tab w:val="left" w:pos="3997"/>
        </w:tabs>
        <w:ind w:left="3997" w:hanging="360"/>
      </w:pPr>
      <w:rPr>
        <w:rFonts w:ascii="Courier New" w:hAnsi="Courier New" w:hint="default"/>
      </w:rPr>
    </w:lvl>
    <w:lvl w:ilvl="5">
      <w:start w:val="1"/>
      <w:numFmt w:val="bullet"/>
      <w:lvlText w:val=""/>
      <w:lvlJc w:val="left"/>
      <w:pPr>
        <w:tabs>
          <w:tab w:val="left" w:pos="4717"/>
        </w:tabs>
        <w:ind w:left="4717" w:hanging="360"/>
      </w:pPr>
      <w:rPr>
        <w:rFonts w:ascii="Times New Roman" w:hAnsi="Times New Roman" w:hint="default"/>
      </w:rPr>
    </w:lvl>
    <w:lvl w:ilvl="6">
      <w:start w:val="1"/>
      <w:numFmt w:val="bullet"/>
      <w:lvlText w:val=""/>
      <w:lvlJc w:val="left"/>
      <w:pPr>
        <w:tabs>
          <w:tab w:val="left" w:pos="5437"/>
        </w:tabs>
        <w:ind w:left="5437" w:hanging="360"/>
      </w:pPr>
      <w:rPr>
        <w:rFonts w:ascii="Times New Roman" w:hAnsi="Times New Roman" w:hint="default"/>
      </w:rPr>
    </w:lvl>
    <w:lvl w:ilvl="7">
      <w:start w:val="1"/>
      <w:numFmt w:val="bullet"/>
      <w:lvlText w:val="o"/>
      <w:lvlJc w:val="left"/>
      <w:pPr>
        <w:tabs>
          <w:tab w:val="left" w:pos="6157"/>
        </w:tabs>
        <w:ind w:left="6157" w:hanging="360"/>
      </w:pPr>
      <w:rPr>
        <w:rFonts w:ascii="Courier New" w:hAnsi="Courier New" w:hint="default"/>
      </w:rPr>
    </w:lvl>
    <w:lvl w:ilvl="8">
      <w:start w:val="1"/>
      <w:numFmt w:val="bullet"/>
      <w:lvlText w:val=""/>
      <w:lvlJc w:val="left"/>
      <w:pPr>
        <w:tabs>
          <w:tab w:val="left" w:pos="6877"/>
        </w:tabs>
        <w:ind w:left="6877" w:hanging="360"/>
      </w:pPr>
      <w:rPr>
        <w:rFonts w:ascii="Times New Roman" w:hAnsi="Times New Roman" w:hint="default"/>
      </w:rPr>
    </w:lvl>
  </w:abstractNum>
  <w:abstractNum w:abstractNumId="80" w15:restartNumberingAfterBreak="0">
    <w:nsid w:val="4CD13526"/>
    <w:multiLevelType w:val="multilevel"/>
    <w:tmpl w:val="4CD135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4DAE5013"/>
    <w:multiLevelType w:val="multilevel"/>
    <w:tmpl w:val="4DAE5013"/>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2" w15:restartNumberingAfterBreak="0">
    <w:nsid w:val="4F4F4B4C"/>
    <w:multiLevelType w:val="hybridMultilevel"/>
    <w:tmpl w:val="E334F6E2"/>
    <w:lvl w:ilvl="0" w:tplc="04E294FC">
      <w:start w:val="1"/>
      <w:numFmt w:val="bullet"/>
      <w:lvlText w:val="-"/>
      <w:lvlJc w:val="left"/>
      <w:pPr>
        <w:ind w:left="360" w:hanging="360"/>
      </w:pPr>
      <w:rPr>
        <w:rFonts w:ascii="Times New Roman" w:eastAsia="Times New Roman" w:hAnsi="Times New Roman" w:cs="Times New Roman" w:hint="default"/>
      </w:rPr>
    </w:lvl>
    <w:lvl w:ilvl="1" w:tplc="F934EC7E" w:tentative="1">
      <w:start w:val="1"/>
      <w:numFmt w:val="bullet"/>
      <w:lvlText w:val="o"/>
      <w:lvlJc w:val="left"/>
      <w:pPr>
        <w:ind w:left="1080" w:hanging="360"/>
      </w:pPr>
      <w:rPr>
        <w:rFonts w:ascii="Courier New" w:hAnsi="Courier New" w:cs="Courier New" w:hint="default"/>
      </w:rPr>
    </w:lvl>
    <w:lvl w:ilvl="2" w:tplc="3F40E428" w:tentative="1">
      <w:start w:val="1"/>
      <w:numFmt w:val="bullet"/>
      <w:lvlText w:val=""/>
      <w:lvlJc w:val="left"/>
      <w:pPr>
        <w:ind w:left="1800" w:hanging="360"/>
      </w:pPr>
      <w:rPr>
        <w:rFonts w:ascii="Wingdings" w:hAnsi="Wingdings" w:hint="default"/>
      </w:rPr>
    </w:lvl>
    <w:lvl w:ilvl="3" w:tplc="97F06D1A" w:tentative="1">
      <w:start w:val="1"/>
      <w:numFmt w:val="bullet"/>
      <w:lvlText w:val=""/>
      <w:lvlJc w:val="left"/>
      <w:pPr>
        <w:ind w:left="2520" w:hanging="360"/>
      </w:pPr>
      <w:rPr>
        <w:rFonts w:ascii="Symbol" w:hAnsi="Symbol" w:hint="default"/>
      </w:rPr>
    </w:lvl>
    <w:lvl w:ilvl="4" w:tplc="042C5B40" w:tentative="1">
      <w:start w:val="1"/>
      <w:numFmt w:val="bullet"/>
      <w:lvlText w:val="o"/>
      <w:lvlJc w:val="left"/>
      <w:pPr>
        <w:ind w:left="3240" w:hanging="360"/>
      </w:pPr>
      <w:rPr>
        <w:rFonts w:ascii="Courier New" w:hAnsi="Courier New" w:cs="Courier New" w:hint="default"/>
      </w:rPr>
    </w:lvl>
    <w:lvl w:ilvl="5" w:tplc="2F02D4EC" w:tentative="1">
      <w:start w:val="1"/>
      <w:numFmt w:val="bullet"/>
      <w:lvlText w:val=""/>
      <w:lvlJc w:val="left"/>
      <w:pPr>
        <w:ind w:left="3960" w:hanging="360"/>
      </w:pPr>
      <w:rPr>
        <w:rFonts w:ascii="Wingdings" w:hAnsi="Wingdings" w:hint="default"/>
      </w:rPr>
    </w:lvl>
    <w:lvl w:ilvl="6" w:tplc="018A8BC8" w:tentative="1">
      <w:start w:val="1"/>
      <w:numFmt w:val="bullet"/>
      <w:lvlText w:val=""/>
      <w:lvlJc w:val="left"/>
      <w:pPr>
        <w:ind w:left="4680" w:hanging="360"/>
      </w:pPr>
      <w:rPr>
        <w:rFonts w:ascii="Symbol" w:hAnsi="Symbol" w:hint="default"/>
      </w:rPr>
    </w:lvl>
    <w:lvl w:ilvl="7" w:tplc="0B4A80A6" w:tentative="1">
      <w:start w:val="1"/>
      <w:numFmt w:val="bullet"/>
      <w:lvlText w:val="o"/>
      <w:lvlJc w:val="left"/>
      <w:pPr>
        <w:ind w:left="5400" w:hanging="360"/>
      </w:pPr>
      <w:rPr>
        <w:rFonts w:ascii="Courier New" w:hAnsi="Courier New" w:cs="Courier New" w:hint="default"/>
      </w:rPr>
    </w:lvl>
    <w:lvl w:ilvl="8" w:tplc="C4F8D7C6" w:tentative="1">
      <w:start w:val="1"/>
      <w:numFmt w:val="bullet"/>
      <w:lvlText w:val=""/>
      <w:lvlJc w:val="left"/>
      <w:pPr>
        <w:ind w:left="6120" w:hanging="360"/>
      </w:pPr>
      <w:rPr>
        <w:rFonts w:ascii="Wingdings" w:hAnsi="Wingdings" w:hint="default"/>
      </w:rPr>
    </w:lvl>
  </w:abstractNum>
  <w:abstractNum w:abstractNumId="83" w15:restartNumberingAfterBreak="0">
    <w:nsid w:val="4FFE19E8"/>
    <w:multiLevelType w:val="multilevel"/>
    <w:tmpl w:val="A6A49220"/>
    <w:lvl w:ilvl="0">
      <w:start w:val="2"/>
      <w:numFmt w:val="decimal"/>
      <w:lvlText w:val="%1"/>
      <w:lvlJc w:val="left"/>
      <w:pPr>
        <w:ind w:left="600" w:hanging="600"/>
      </w:pPr>
      <w:rPr>
        <w:rFonts w:hint="default"/>
      </w:rPr>
    </w:lvl>
    <w:lvl w:ilvl="1">
      <w:start w:val="5"/>
      <w:numFmt w:val="decimal"/>
      <w:lvlText w:val="%1.%2"/>
      <w:lvlJc w:val="left"/>
      <w:pPr>
        <w:ind w:left="996" w:hanging="600"/>
      </w:pPr>
      <w:rPr>
        <w:rFonts w:hint="default"/>
      </w:rPr>
    </w:lvl>
    <w:lvl w:ilvl="2">
      <w:start w:val="1"/>
      <w:numFmt w:val="decimal"/>
      <w:lvlText w:val="%1.6.%3"/>
      <w:lvlJc w:val="left"/>
      <w:pPr>
        <w:ind w:left="1512" w:hanging="720"/>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5328" w:hanging="2160"/>
      </w:pPr>
      <w:rPr>
        <w:rFonts w:hint="default"/>
      </w:rPr>
    </w:lvl>
  </w:abstractNum>
  <w:abstractNum w:abstractNumId="84" w15:restartNumberingAfterBreak="0">
    <w:nsid w:val="50021C4C"/>
    <w:multiLevelType w:val="hybridMultilevel"/>
    <w:tmpl w:val="72883B14"/>
    <w:styleLink w:val="StyleBulletedVnArialNotBoldItalicLeft076cmHanging1"/>
    <w:lvl w:ilvl="0" w:tplc="838AB120">
      <w:start w:val="6"/>
      <w:numFmt w:val="bullet"/>
      <w:lvlText w:val="-"/>
      <w:lvlJc w:val="left"/>
      <w:pPr>
        <w:tabs>
          <w:tab w:val="num" w:pos="380"/>
        </w:tabs>
        <w:ind w:left="380" w:hanging="380"/>
      </w:pPr>
      <w:rPr>
        <w:rFonts w:ascii=".VnArial" w:eastAsia="Times New Roman" w:hAnsi=".VnArial" w:cs="Times New Roman" w:hint="default"/>
      </w:rPr>
    </w:lvl>
    <w:lvl w:ilvl="1" w:tplc="838AB120">
      <w:start w:val="6"/>
      <w:numFmt w:val="bullet"/>
      <w:lvlText w:val="-"/>
      <w:lvlJc w:val="left"/>
      <w:pPr>
        <w:tabs>
          <w:tab w:val="num" w:pos="1100"/>
        </w:tabs>
        <w:ind w:left="1100" w:hanging="360"/>
      </w:pPr>
      <w:rPr>
        <w:rFonts w:ascii=".VnArial" w:eastAsia="Times New Roman" w:hAnsi=".VnArial" w:cs="Times New Roman" w:hint="default"/>
      </w:rPr>
    </w:lvl>
    <w:lvl w:ilvl="2" w:tplc="04090005">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85" w15:restartNumberingAfterBreak="0">
    <w:nsid w:val="507E27B0"/>
    <w:multiLevelType w:val="multilevel"/>
    <w:tmpl w:val="507E27B0"/>
    <w:lvl w:ilvl="0">
      <w:numFmt w:val="bullet"/>
      <w:lvlText w:val="-"/>
      <w:lvlJc w:val="left"/>
      <w:pPr>
        <w:ind w:left="720" w:hanging="360"/>
      </w:pPr>
      <w:rPr>
        <w:rFonts w:ascii=".VnArial" w:eastAsia="Times New Roman" w:hAnsi=".VnAria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6" w15:restartNumberingAfterBreak="0">
    <w:nsid w:val="514D421C"/>
    <w:multiLevelType w:val="hybridMultilevel"/>
    <w:tmpl w:val="849AB046"/>
    <w:lvl w:ilvl="0" w:tplc="FFFFFFFF">
      <w:start w:val="1"/>
      <w:numFmt w:val="bullet"/>
      <w:pStyle w:val="MucTieu"/>
      <w:lvlText w:val="-"/>
      <w:lvlJc w:val="left"/>
      <w:pPr>
        <w:ind w:left="720" w:hanging="360"/>
      </w:pPr>
      <w:rPr>
        <w:rFonts w:ascii="Sylfaen" w:hAnsi="Sylfae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7" w15:restartNumberingAfterBreak="0">
    <w:nsid w:val="5404592F"/>
    <w:multiLevelType w:val="multilevel"/>
    <w:tmpl w:val="5404592F"/>
    <w:lvl w:ilvl="0">
      <w:start w:val="1"/>
      <w:numFmt w:val="decimal"/>
      <w:lvlText w:val="%1."/>
      <w:lvlJc w:val="left"/>
      <w:pPr>
        <w:tabs>
          <w:tab w:val="left" w:pos="397"/>
        </w:tabs>
        <w:ind w:left="397" w:hanging="284"/>
      </w:pPr>
      <w:rPr>
        <w:rFonts w:hint="default"/>
        <w:b w:val="0"/>
        <w:bCs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8" w15:restartNumberingAfterBreak="0">
    <w:nsid w:val="54120731"/>
    <w:multiLevelType w:val="multilevel"/>
    <w:tmpl w:val="49FA616E"/>
    <w:lvl w:ilvl="0">
      <w:start w:val="2"/>
      <w:numFmt w:val="decimal"/>
      <w:lvlText w:val="%1"/>
      <w:lvlJc w:val="left"/>
      <w:pPr>
        <w:ind w:left="600" w:hanging="600"/>
      </w:pPr>
      <w:rPr>
        <w:rFonts w:hint="default"/>
      </w:rPr>
    </w:lvl>
    <w:lvl w:ilvl="1">
      <w:start w:val="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54505076"/>
    <w:multiLevelType w:val="hybridMultilevel"/>
    <w:tmpl w:val="FB3A71BC"/>
    <w:lvl w:ilvl="0" w:tplc="E36425DA">
      <w:start w:val="1"/>
      <w:numFmt w:val="bullet"/>
      <w:lvlText w:val="-"/>
      <w:lvlJc w:val="left"/>
      <w:pPr>
        <w:ind w:left="360" w:hanging="360"/>
      </w:pPr>
      <w:rPr>
        <w:rFonts w:ascii="Times New Roman" w:eastAsia="Times New Roman" w:hAnsi="Times New Roman" w:cs="Times New Roman" w:hint="default"/>
      </w:rPr>
    </w:lvl>
    <w:lvl w:ilvl="1" w:tplc="629EBF36" w:tentative="1">
      <w:start w:val="1"/>
      <w:numFmt w:val="bullet"/>
      <w:lvlText w:val="o"/>
      <w:lvlJc w:val="left"/>
      <w:pPr>
        <w:ind w:left="1080" w:hanging="360"/>
      </w:pPr>
      <w:rPr>
        <w:rFonts w:ascii="Courier New" w:hAnsi="Courier New" w:cs="Courier New" w:hint="default"/>
      </w:rPr>
    </w:lvl>
    <w:lvl w:ilvl="2" w:tplc="12F22520" w:tentative="1">
      <w:start w:val="1"/>
      <w:numFmt w:val="bullet"/>
      <w:lvlText w:val=""/>
      <w:lvlJc w:val="left"/>
      <w:pPr>
        <w:ind w:left="1800" w:hanging="360"/>
      </w:pPr>
      <w:rPr>
        <w:rFonts w:ascii="Wingdings" w:hAnsi="Wingdings" w:hint="default"/>
      </w:rPr>
    </w:lvl>
    <w:lvl w:ilvl="3" w:tplc="93A0F58C" w:tentative="1">
      <w:start w:val="1"/>
      <w:numFmt w:val="bullet"/>
      <w:lvlText w:val=""/>
      <w:lvlJc w:val="left"/>
      <w:pPr>
        <w:ind w:left="2520" w:hanging="360"/>
      </w:pPr>
      <w:rPr>
        <w:rFonts w:ascii="Symbol" w:hAnsi="Symbol" w:hint="default"/>
      </w:rPr>
    </w:lvl>
    <w:lvl w:ilvl="4" w:tplc="AAC496E2" w:tentative="1">
      <w:start w:val="1"/>
      <w:numFmt w:val="bullet"/>
      <w:lvlText w:val="o"/>
      <w:lvlJc w:val="left"/>
      <w:pPr>
        <w:ind w:left="3240" w:hanging="360"/>
      </w:pPr>
      <w:rPr>
        <w:rFonts w:ascii="Courier New" w:hAnsi="Courier New" w:cs="Courier New" w:hint="default"/>
      </w:rPr>
    </w:lvl>
    <w:lvl w:ilvl="5" w:tplc="E7EA817E" w:tentative="1">
      <w:start w:val="1"/>
      <w:numFmt w:val="bullet"/>
      <w:lvlText w:val=""/>
      <w:lvlJc w:val="left"/>
      <w:pPr>
        <w:ind w:left="3960" w:hanging="360"/>
      </w:pPr>
      <w:rPr>
        <w:rFonts w:ascii="Wingdings" w:hAnsi="Wingdings" w:hint="default"/>
      </w:rPr>
    </w:lvl>
    <w:lvl w:ilvl="6" w:tplc="45FEB36C" w:tentative="1">
      <w:start w:val="1"/>
      <w:numFmt w:val="bullet"/>
      <w:lvlText w:val=""/>
      <w:lvlJc w:val="left"/>
      <w:pPr>
        <w:ind w:left="4680" w:hanging="360"/>
      </w:pPr>
      <w:rPr>
        <w:rFonts w:ascii="Symbol" w:hAnsi="Symbol" w:hint="default"/>
      </w:rPr>
    </w:lvl>
    <w:lvl w:ilvl="7" w:tplc="CEBED94C" w:tentative="1">
      <w:start w:val="1"/>
      <w:numFmt w:val="bullet"/>
      <w:lvlText w:val="o"/>
      <w:lvlJc w:val="left"/>
      <w:pPr>
        <w:ind w:left="5400" w:hanging="360"/>
      </w:pPr>
      <w:rPr>
        <w:rFonts w:ascii="Courier New" w:hAnsi="Courier New" w:cs="Courier New" w:hint="default"/>
      </w:rPr>
    </w:lvl>
    <w:lvl w:ilvl="8" w:tplc="E8186DCA" w:tentative="1">
      <w:start w:val="1"/>
      <w:numFmt w:val="bullet"/>
      <w:lvlText w:val=""/>
      <w:lvlJc w:val="left"/>
      <w:pPr>
        <w:ind w:left="6120" w:hanging="360"/>
      </w:pPr>
      <w:rPr>
        <w:rFonts w:ascii="Wingdings" w:hAnsi="Wingdings" w:hint="default"/>
      </w:rPr>
    </w:lvl>
  </w:abstractNum>
  <w:abstractNum w:abstractNumId="90" w15:restartNumberingAfterBreak="0">
    <w:nsid w:val="567101F9"/>
    <w:multiLevelType w:val="hybridMultilevel"/>
    <w:tmpl w:val="CC9E6B02"/>
    <w:lvl w:ilvl="0" w:tplc="415E1CC4">
      <w:start w:val="1"/>
      <w:numFmt w:val="bullet"/>
      <w:lvlText w:val="-"/>
      <w:lvlJc w:val="left"/>
      <w:pPr>
        <w:ind w:left="360" w:hanging="360"/>
      </w:pPr>
      <w:rPr>
        <w:rFonts w:ascii="Times New Roman" w:eastAsia="Times New Roman" w:hAnsi="Times New Roman" w:cs="Times New Roman" w:hint="default"/>
      </w:rPr>
    </w:lvl>
    <w:lvl w:ilvl="1" w:tplc="E61A08D2">
      <w:start w:val="1"/>
      <w:numFmt w:val="bullet"/>
      <w:lvlText w:val="o"/>
      <w:lvlJc w:val="left"/>
      <w:pPr>
        <w:ind w:left="1080" w:hanging="360"/>
      </w:pPr>
      <w:rPr>
        <w:rFonts w:ascii="Courier New" w:hAnsi="Courier New" w:cs="Courier New" w:hint="default"/>
      </w:rPr>
    </w:lvl>
    <w:lvl w:ilvl="2" w:tplc="9D9C0946">
      <w:start w:val="1"/>
      <w:numFmt w:val="bullet"/>
      <w:lvlText w:val=""/>
      <w:lvlJc w:val="left"/>
      <w:pPr>
        <w:ind w:left="1800" w:hanging="360"/>
      </w:pPr>
      <w:rPr>
        <w:rFonts w:ascii="Wingdings" w:hAnsi="Wingdings" w:hint="default"/>
      </w:rPr>
    </w:lvl>
    <w:lvl w:ilvl="3" w:tplc="0590DCEA">
      <w:start w:val="1"/>
      <w:numFmt w:val="bullet"/>
      <w:lvlText w:val="-"/>
      <w:lvlJc w:val="left"/>
      <w:pPr>
        <w:ind w:left="2520" w:hanging="360"/>
      </w:pPr>
      <w:rPr>
        <w:rFonts w:ascii="Times New Roman" w:eastAsia="Times New Roman" w:hAnsi="Times New Roman" w:cs="Times New Roman" w:hint="default"/>
      </w:rPr>
    </w:lvl>
    <w:lvl w:ilvl="4" w:tplc="B3ECEEDC" w:tentative="1">
      <w:start w:val="1"/>
      <w:numFmt w:val="bullet"/>
      <w:lvlText w:val="o"/>
      <w:lvlJc w:val="left"/>
      <w:pPr>
        <w:ind w:left="3240" w:hanging="360"/>
      </w:pPr>
      <w:rPr>
        <w:rFonts w:ascii="Courier New" w:hAnsi="Courier New" w:cs="Courier New" w:hint="default"/>
      </w:rPr>
    </w:lvl>
    <w:lvl w:ilvl="5" w:tplc="32149F9E" w:tentative="1">
      <w:start w:val="1"/>
      <w:numFmt w:val="bullet"/>
      <w:lvlText w:val=""/>
      <w:lvlJc w:val="left"/>
      <w:pPr>
        <w:ind w:left="3960" w:hanging="360"/>
      </w:pPr>
      <w:rPr>
        <w:rFonts w:ascii="Wingdings" w:hAnsi="Wingdings" w:hint="default"/>
      </w:rPr>
    </w:lvl>
    <w:lvl w:ilvl="6" w:tplc="1B14369A" w:tentative="1">
      <w:start w:val="1"/>
      <w:numFmt w:val="bullet"/>
      <w:lvlText w:val=""/>
      <w:lvlJc w:val="left"/>
      <w:pPr>
        <w:ind w:left="4680" w:hanging="360"/>
      </w:pPr>
      <w:rPr>
        <w:rFonts w:ascii="Symbol" w:hAnsi="Symbol" w:hint="default"/>
      </w:rPr>
    </w:lvl>
    <w:lvl w:ilvl="7" w:tplc="39084F32" w:tentative="1">
      <w:start w:val="1"/>
      <w:numFmt w:val="bullet"/>
      <w:lvlText w:val="o"/>
      <w:lvlJc w:val="left"/>
      <w:pPr>
        <w:ind w:left="5400" w:hanging="360"/>
      </w:pPr>
      <w:rPr>
        <w:rFonts w:ascii="Courier New" w:hAnsi="Courier New" w:cs="Courier New" w:hint="default"/>
      </w:rPr>
    </w:lvl>
    <w:lvl w:ilvl="8" w:tplc="8ADA38AC" w:tentative="1">
      <w:start w:val="1"/>
      <w:numFmt w:val="bullet"/>
      <w:lvlText w:val=""/>
      <w:lvlJc w:val="left"/>
      <w:pPr>
        <w:ind w:left="6120" w:hanging="360"/>
      </w:pPr>
      <w:rPr>
        <w:rFonts w:ascii="Wingdings" w:hAnsi="Wingdings" w:hint="default"/>
      </w:rPr>
    </w:lvl>
  </w:abstractNum>
  <w:abstractNum w:abstractNumId="91" w15:restartNumberingAfterBreak="0">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92" w15:restartNumberingAfterBreak="0">
    <w:nsid w:val="58267776"/>
    <w:multiLevelType w:val="multilevel"/>
    <w:tmpl w:val="5176A6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2.5.2."/>
      <w:lvlJc w:val="left"/>
      <w:pPr>
        <w:ind w:left="1728" w:hanging="648"/>
      </w:pPr>
      <w:rPr>
        <w:rFonts w:hint="default"/>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58434F02"/>
    <w:multiLevelType w:val="hybridMultilevel"/>
    <w:tmpl w:val="96ACE10A"/>
    <w:lvl w:ilvl="0" w:tplc="09A8B430">
      <w:start w:val="1"/>
      <w:numFmt w:val="bullet"/>
      <w:lvlText w:val="-"/>
      <w:lvlJc w:val="left"/>
      <w:pPr>
        <w:ind w:left="360" w:hanging="360"/>
      </w:pPr>
      <w:rPr>
        <w:rFonts w:ascii="Times New Roman" w:eastAsia="Times New Roman" w:hAnsi="Times New Roman" w:cs="Times New Roman" w:hint="default"/>
      </w:rPr>
    </w:lvl>
    <w:lvl w:ilvl="1" w:tplc="457CFB82">
      <w:start w:val="1"/>
      <w:numFmt w:val="bullet"/>
      <w:lvlText w:val="o"/>
      <w:lvlJc w:val="left"/>
      <w:pPr>
        <w:ind w:left="1080" w:hanging="360"/>
      </w:pPr>
      <w:rPr>
        <w:rFonts w:ascii="Courier New" w:hAnsi="Courier New" w:cs="Courier New" w:hint="default"/>
      </w:rPr>
    </w:lvl>
    <w:lvl w:ilvl="2" w:tplc="3E0830F6">
      <w:start w:val="1"/>
      <w:numFmt w:val="bullet"/>
      <w:lvlText w:val=""/>
      <w:lvlJc w:val="left"/>
      <w:pPr>
        <w:ind w:left="1800" w:hanging="360"/>
      </w:pPr>
      <w:rPr>
        <w:rFonts w:ascii="Wingdings" w:hAnsi="Wingdings" w:hint="default"/>
      </w:rPr>
    </w:lvl>
    <w:lvl w:ilvl="3" w:tplc="B696109A">
      <w:start w:val="1"/>
      <w:numFmt w:val="bullet"/>
      <w:lvlText w:val=""/>
      <w:lvlJc w:val="left"/>
      <w:pPr>
        <w:ind w:left="2520" w:hanging="360"/>
      </w:pPr>
      <w:rPr>
        <w:rFonts w:ascii="Symbol" w:hAnsi="Symbol" w:hint="default"/>
      </w:rPr>
    </w:lvl>
    <w:lvl w:ilvl="4" w:tplc="589CF046" w:tentative="1">
      <w:start w:val="1"/>
      <w:numFmt w:val="bullet"/>
      <w:lvlText w:val="o"/>
      <w:lvlJc w:val="left"/>
      <w:pPr>
        <w:ind w:left="3240" w:hanging="360"/>
      </w:pPr>
      <w:rPr>
        <w:rFonts w:ascii="Courier New" w:hAnsi="Courier New" w:cs="Courier New" w:hint="default"/>
      </w:rPr>
    </w:lvl>
    <w:lvl w:ilvl="5" w:tplc="4544B0C6" w:tentative="1">
      <w:start w:val="1"/>
      <w:numFmt w:val="bullet"/>
      <w:lvlText w:val=""/>
      <w:lvlJc w:val="left"/>
      <w:pPr>
        <w:ind w:left="3960" w:hanging="360"/>
      </w:pPr>
      <w:rPr>
        <w:rFonts w:ascii="Wingdings" w:hAnsi="Wingdings" w:hint="default"/>
      </w:rPr>
    </w:lvl>
    <w:lvl w:ilvl="6" w:tplc="457ABA3A" w:tentative="1">
      <w:start w:val="1"/>
      <w:numFmt w:val="bullet"/>
      <w:lvlText w:val=""/>
      <w:lvlJc w:val="left"/>
      <w:pPr>
        <w:ind w:left="4680" w:hanging="360"/>
      </w:pPr>
      <w:rPr>
        <w:rFonts w:ascii="Symbol" w:hAnsi="Symbol" w:hint="default"/>
      </w:rPr>
    </w:lvl>
    <w:lvl w:ilvl="7" w:tplc="B21A070C" w:tentative="1">
      <w:start w:val="1"/>
      <w:numFmt w:val="bullet"/>
      <w:lvlText w:val="o"/>
      <w:lvlJc w:val="left"/>
      <w:pPr>
        <w:ind w:left="5400" w:hanging="360"/>
      </w:pPr>
      <w:rPr>
        <w:rFonts w:ascii="Courier New" w:hAnsi="Courier New" w:cs="Courier New" w:hint="default"/>
      </w:rPr>
    </w:lvl>
    <w:lvl w:ilvl="8" w:tplc="C21EB026" w:tentative="1">
      <w:start w:val="1"/>
      <w:numFmt w:val="bullet"/>
      <w:lvlText w:val=""/>
      <w:lvlJc w:val="left"/>
      <w:pPr>
        <w:ind w:left="6120" w:hanging="360"/>
      </w:pPr>
      <w:rPr>
        <w:rFonts w:ascii="Wingdings" w:hAnsi="Wingdings" w:hint="default"/>
      </w:rPr>
    </w:lvl>
  </w:abstractNum>
  <w:abstractNum w:abstractNumId="94" w15:restartNumberingAfterBreak="0">
    <w:nsid w:val="58515342"/>
    <w:multiLevelType w:val="hybridMultilevel"/>
    <w:tmpl w:val="C6821076"/>
    <w:lvl w:ilvl="0" w:tplc="26665E6E">
      <w:start w:val="4"/>
      <w:numFmt w:val="bullet"/>
      <w:lvlText w:val="-"/>
      <w:lvlJc w:val="left"/>
      <w:pPr>
        <w:ind w:left="720" w:hanging="360"/>
      </w:pPr>
      <w:rPr>
        <w:rFonts w:ascii="Times New Roman" w:eastAsia="Times New Roman" w:hAnsi="Times New Roman" w:cs="Times New Roman" w:hint="default"/>
      </w:rPr>
    </w:lvl>
    <w:lvl w:ilvl="1" w:tplc="FD44DDBE" w:tentative="1">
      <w:start w:val="1"/>
      <w:numFmt w:val="bullet"/>
      <w:lvlText w:val="o"/>
      <w:lvlJc w:val="left"/>
      <w:pPr>
        <w:ind w:left="1440" w:hanging="360"/>
      </w:pPr>
      <w:rPr>
        <w:rFonts w:ascii="Courier New" w:hAnsi="Courier New" w:cs="Courier New" w:hint="default"/>
      </w:rPr>
    </w:lvl>
    <w:lvl w:ilvl="2" w:tplc="4CE8D584" w:tentative="1">
      <w:start w:val="1"/>
      <w:numFmt w:val="bullet"/>
      <w:lvlText w:val=""/>
      <w:lvlJc w:val="left"/>
      <w:pPr>
        <w:ind w:left="2160" w:hanging="360"/>
      </w:pPr>
      <w:rPr>
        <w:rFonts w:ascii="Wingdings" w:hAnsi="Wingdings" w:hint="default"/>
      </w:rPr>
    </w:lvl>
    <w:lvl w:ilvl="3" w:tplc="BA7A4CE0" w:tentative="1">
      <w:start w:val="1"/>
      <w:numFmt w:val="bullet"/>
      <w:lvlText w:val=""/>
      <w:lvlJc w:val="left"/>
      <w:pPr>
        <w:ind w:left="2880" w:hanging="360"/>
      </w:pPr>
      <w:rPr>
        <w:rFonts w:ascii="Symbol" w:hAnsi="Symbol" w:hint="default"/>
      </w:rPr>
    </w:lvl>
    <w:lvl w:ilvl="4" w:tplc="C5B8C56C" w:tentative="1">
      <w:start w:val="1"/>
      <w:numFmt w:val="bullet"/>
      <w:lvlText w:val="o"/>
      <w:lvlJc w:val="left"/>
      <w:pPr>
        <w:ind w:left="3600" w:hanging="360"/>
      </w:pPr>
      <w:rPr>
        <w:rFonts w:ascii="Courier New" w:hAnsi="Courier New" w:cs="Courier New" w:hint="default"/>
      </w:rPr>
    </w:lvl>
    <w:lvl w:ilvl="5" w:tplc="50C869C4" w:tentative="1">
      <w:start w:val="1"/>
      <w:numFmt w:val="bullet"/>
      <w:lvlText w:val=""/>
      <w:lvlJc w:val="left"/>
      <w:pPr>
        <w:ind w:left="4320" w:hanging="360"/>
      </w:pPr>
      <w:rPr>
        <w:rFonts w:ascii="Wingdings" w:hAnsi="Wingdings" w:hint="default"/>
      </w:rPr>
    </w:lvl>
    <w:lvl w:ilvl="6" w:tplc="0114C57E" w:tentative="1">
      <w:start w:val="1"/>
      <w:numFmt w:val="bullet"/>
      <w:lvlText w:val=""/>
      <w:lvlJc w:val="left"/>
      <w:pPr>
        <w:ind w:left="5040" w:hanging="360"/>
      </w:pPr>
      <w:rPr>
        <w:rFonts w:ascii="Symbol" w:hAnsi="Symbol" w:hint="default"/>
      </w:rPr>
    </w:lvl>
    <w:lvl w:ilvl="7" w:tplc="1F7C5D44" w:tentative="1">
      <w:start w:val="1"/>
      <w:numFmt w:val="bullet"/>
      <w:lvlText w:val="o"/>
      <w:lvlJc w:val="left"/>
      <w:pPr>
        <w:ind w:left="5760" w:hanging="360"/>
      </w:pPr>
      <w:rPr>
        <w:rFonts w:ascii="Courier New" w:hAnsi="Courier New" w:cs="Courier New" w:hint="default"/>
      </w:rPr>
    </w:lvl>
    <w:lvl w:ilvl="8" w:tplc="51B601CE" w:tentative="1">
      <w:start w:val="1"/>
      <w:numFmt w:val="bullet"/>
      <w:lvlText w:val=""/>
      <w:lvlJc w:val="left"/>
      <w:pPr>
        <w:ind w:left="6480" w:hanging="360"/>
      </w:pPr>
      <w:rPr>
        <w:rFonts w:ascii="Wingdings" w:hAnsi="Wingdings" w:hint="default"/>
      </w:rPr>
    </w:lvl>
  </w:abstractNum>
  <w:abstractNum w:abstractNumId="95" w15:restartNumberingAfterBreak="0">
    <w:nsid w:val="5EDD1576"/>
    <w:multiLevelType w:val="multilevel"/>
    <w:tmpl w:val="5EDD157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6" w15:restartNumberingAfterBreak="0">
    <w:nsid w:val="5FE635BD"/>
    <w:multiLevelType w:val="multilevel"/>
    <w:tmpl w:val="CC86B6B0"/>
    <w:lvl w:ilvl="0">
      <w:start w:val="1"/>
      <w:numFmt w:val="decimal"/>
      <w:lvlText w:val="%1."/>
      <w:lvlJc w:val="left"/>
      <w:pPr>
        <w:ind w:left="360" w:hanging="360"/>
      </w:pPr>
      <w:rPr>
        <w:i w:val="0"/>
      </w:rPr>
    </w:lvl>
    <w:lvl w:ilvl="1">
      <w:start w:val="1"/>
      <w:numFmt w:val="decimal"/>
      <w:lvlText w:val="%1.%2."/>
      <w:lvlJc w:val="left"/>
      <w:pPr>
        <w:ind w:left="792" w:hanging="432"/>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606C5DED"/>
    <w:multiLevelType w:val="multilevel"/>
    <w:tmpl w:val="606C5DE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616E1344"/>
    <w:multiLevelType w:val="multilevel"/>
    <w:tmpl w:val="616E13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9" w15:restartNumberingAfterBreak="0">
    <w:nsid w:val="630A43CE"/>
    <w:multiLevelType w:val="multilevel"/>
    <w:tmpl w:val="48288C62"/>
    <w:lvl w:ilvl="0">
      <w:start w:val="2"/>
      <w:numFmt w:val="decimal"/>
      <w:lvlText w:val="%1."/>
      <w:lvlJc w:val="left"/>
      <w:pPr>
        <w:ind w:left="675" w:hanging="675"/>
      </w:pPr>
      <w:rPr>
        <w:rFonts w:hint="default"/>
      </w:rPr>
    </w:lvl>
    <w:lvl w:ilvl="1">
      <w:start w:val="5"/>
      <w:numFmt w:val="decimal"/>
      <w:lvlText w:val="%1.%2."/>
      <w:lvlJc w:val="left"/>
      <w:pPr>
        <w:ind w:left="1145" w:hanging="720"/>
      </w:pPr>
      <w:rPr>
        <w:rFonts w:hint="default"/>
      </w:rPr>
    </w:lvl>
    <w:lvl w:ilvl="2">
      <w:start w:val="3"/>
      <w:numFmt w:val="decimal"/>
      <w:lvlText w:val="%1.6.1."/>
      <w:lvlJc w:val="left"/>
      <w:pPr>
        <w:ind w:left="1570" w:hanging="720"/>
      </w:pPr>
      <w:rPr>
        <w:rFonts w:hint="default"/>
        <w:i w:val="0"/>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00" w15:restartNumberingAfterBreak="0">
    <w:nsid w:val="64D45E97"/>
    <w:multiLevelType w:val="multilevel"/>
    <w:tmpl w:val="64D45E97"/>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65C514D0"/>
    <w:multiLevelType w:val="multilevel"/>
    <w:tmpl w:val="65C514D0"/>
    <w:lvl w:ilvl="0">
      <w:start w:val="4"/>
      <w:numFmt w:val="bullet"/>
      <w:lvlText w:val="-"/>
      <w:lvlJc w:val="left"/>
      <w:pPr>
        <w:ind w:left="1146" w:hanging="360"/>
      </w:pPr>
      <w:rPr>
        <w:rFonts w:ascii="Times New Roman" w:eastAsia="Times New Roman" w:hAnsi="Times New Roman" w:cs="Times New Roman"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02" w15:restartNumberingAfterBreak="0">
    <w:nsid w:val="65CD3256"/>
    <w:multiLevelType w:val="multilevel"/>
    <w:tmpl w:val="65CD3256"/>
    <w:lvl w:ilvl="0">
      <w:start w:val="2"/>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66964695"/>
    <w:multiLevelType w:val="multilevel"/>
    <w:tmpl w:val="66964695"/>
    <w:lvl w:ilvl="0">
      <w:start w:val="1"/>
      <w:numFmt w:val="bullet"/>
      <w:lvlText w:val=""/>
      <w:lvlJc w:val="left"/>
      <w:pPr>
        <w:tabs>
          <w:tab w:val="left" w:pos="397"/>
        </w:tabs>
        <w:ind w:left="0" w:firstLine="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482"/>
        </w:tabs>
        <w:ind w:left="0" w:firstLine="284"/>
      </w:pPr>
      <w:rPr>
        <w:rFonts w:ascii="Symbol" w:hAnsi="Symbol" w:hint="default"/>
      </w:rPr>
    </w:lvl>
    <w:lvl w:ilvl="3">
      <w:start w:val="1"/>
      <w:numFmt w:val="bullet"/>
      <w:lvlText w:val=""/>
      <w:lvlJc w:val="left"/>
      <w:pPr>
        <w:tabs>
          <w:tab w:val="left" w:pos="914"/>
        </w:tabs>
        <w:ind w:left="517" w:firstLine="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4" w15:restartNumberingAfterBreak="0">
    <w:nsid w:val="67CB166A"/>
    <w:multiLevelType w:val="multilevel"/>
    <w:tmpl w:val="05D6421E"/>
    <w:lvl w:ilvl="0">
      <w:start w:val="2"/>
      <w:numFmt w:val="decimal"/>
      <w:lvlText w:val="%1."/>
      <w:lvlJc w:val="left"/>
      <w:pPr>
        <w:ind w:left="450" w:hanging="360"/>
      </w:pPr>
    </w:lvl>
    <w:lvl w:ilvl="1">
      <w:start w:val="1"/>
      <w:numFmt w:val="none"/>
      <w:lvlText w:val=""/>
      <w:lvlJc w:val="left"/>
      <w:pPr>
        <w:ind w:left="882" w:hanging="432"/>
      </w:pPr>
    </w:lvl>
    <w:lvl w:ilvl="2">
      <w:start w:val="1"/>
      <w:numFmt w:val="none"/>
      <w:lvlText w:val=""/>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105" w15:restartNumberingAfterBreak="0">
    <w:nsid w:val="67F26FB9"/>
    <w:multiLevelType w:val="multilevel"/>
    <w:tmpl w:val="67F26FB9"/>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06" w15:restartNumberingAfterBreak="0">
    <w:nsid w:val="68874C62"/>
    <w:multiLevelType w:val="hybridMultilevel"/>
    <w:tmpl w:val="05863CAA"/>
    <w:lvl w:ilvl="0" w:tplc="4442FDCE">
      <w:start w:val="1"/>
      <w:numFmt w:val="bullet"/>
      <w:lvlText w:val="-"/>
      <w:lvlJc w:val="left"/>
      <w:pPr>
        <w:ind w:left="360" w:hanging="360"/>
      </w:pPr>
      <w:rPr>
        <w:rFonts w:ascii="Times New Roman" w:eastAsia="Times New Roman" w:hAnsi="Times New Roman" w:cs="Times New Roman" w:hint="default"/>
      </w:rPr>
    </w:lvl>
    <w:lvl w:ilvl="1" w:tplc="71F8B206">
      <w:numFmt w:val="bullet"/>
      <w:lvlText w:val="–"/>
      <w:lvlJc w:val="left"/>
      <w:pPr>
        <w:ind w:left="1080" w:hanging="360"/>
      </w:pPr>
      <w:rPr>
        <w:rFonts w:ascii="Times New Roman" w:eastAsia="Times New Roman" w:hAnsi="Times New Roman" w:cs="Times New Roman" w:hint="default"/>
      </w:rPr>
    </w:lvl>
    <w:lvl w:ilvl="2" w:tplc="22E28238">
      <w:start w:val="1"/>
      <w:numFmt w:val="bullet"/>
      <w:lvlText w:val="-"/>
      <w:lvlJc w:val="left"/>
      <w:pPr>
        <w:ind w:left="1800" w:hanging="360"/>
      </w:pPr>
      <w:rPr>
        <w:rFonts w:ascii="Times New Roman" w:eastAsia="Times New Roman" w:hAnsi="Times New Roman" w:cs="Times New Roman" w:hint="default"/>
      </w:rPr>
    </w:lvl>
    <w:lvl w:ilvl="3" w:tplc="3954C250" w:tentative="1">
      <w:start w:val="1"/>
      <w:numFmt w:val="bullet"/>
      <w:lvlText w:val=""/>
      <w:lvlJc w:val="left"/>
      <w:pPr>
        <w:ind w:left="2520" w:hanging="360"/>
      </w:pPr>
      <w:rPr>
        <w:rFonts w:ascii="Symbol" w:hAnsi="Symbol" w:hint="default"/>
      </w:rPr>
    </w:lvl>
    <w:lvl w:ilvl="4" w:tplc="209E9A64" w:tentative="1">
      <w:start w:val="1"/>
      <w:numFmt w:val="bullet"/>
      <w:lvlText w:val="o"/>
      <w:lvlJc w:val="left"/>
      <w:pPr>
        <w:ind w:left="3240" w:hanging="360"/>
      </w:pPr>
      <w:rPr>
        <w:rFonts w:ascii="Courier New" w:hAnsi="Courier New" w:cs="Courier New" w:hint="default"/>
      </w:rPr>
    </w:lvl>
    <w:lvl w:ilvl="5" w:tplc="81900F18" w:tentative="1">
      <w:start w:val="1"/>
      <w:numFmt w:val="bullet"/>
      <w:lvlText w:val=""/>
      <w:lvlJc w:val="left"/>
      <w:pPr>
        <w:ind w:left="3960" w:hanging="360"/>
      </w:pPr>
      <w:rPr>
        <w:rFonts w:ascii="Wingdings" w:hAnsi="Wingdings" w:hint="default"/>
      </w:rPr>
    </w:lvl>
    <w:lvl w:ilvl="6" w:tplc="5A028BE2" w:tentative="1">
      <w:start w:val="1"/>
      <w:numFmt w:val="bullet"/>
      <w:lvlText w:val=""/>
      <w:lvlJc w:val="left"/>
      <w:pPr>
        <w:ind w:left="4680" w:hanging="360"/>
      </w:pPr>
      <w:rPr>
        <w:rFonts w:ascii="Symbol" w:hAnsi="Symbol" w:hint="default"/>
      </w:rPr>
    </w:lvl>
    <w:lvl w:ilvl="7" w:tplc="FA9CB714" w:tentative="1">
      <w:start w:val="1"/>
      <w:numFmt w:val="bullet"/>
      <w:lvlText w:val="o"/>
      <w:lvlJc w:val="left"/>
      <w:pPr>
        <w:ind w:left="5400" w:hanging="360"/>
      </w:pPr>
      <w:rPr>
        <w:rFonts w:ascii="Courier New" w:hAnsi="Courier New" w:cs="Courier New" w:hint="default"/>
      </w:rPr>
    </w:lvl>
    <w:lvl w:ilvl="8" w:tplc="32F65282" w:tentative="1">
      <w:start w:val="1"/>
      <w:numFmt w:val="bullet"/>
      <w:lvlText w:val=""/>
      <w:lvlJc w:val="left"/>
      <w:pPr>
        <w:ind w:left="6120" w:hanging="360"/>
      </w:pPr>
      <w:rPr>
        <w:rFonts w:ascii="Wingdings" w:hAnsi="Wingdings" w:hint="default"/>
      </w:rPr>
    </w:lvl>
  </w:abstractNum>
  <w:abstractNum w:abstractNumId="107" w15:restartNumberingAfterBreak="0">
    <w:nsid w:val="697F08DF"/>
    <w:multiLevelType w:val="multilevel"/>
    <w:tmpl w:val="697F08DF"/>
    <w:lvl w:ilvl="0">
      <w:start w:val="1"/>
      <w:numFmt w:val="bullet"/>
      <w:lvlText w:val=""/>
      <w:lvlJc w:val="left"/>
      <w:pPr>
        <w:tabs>
          <w:tab w:val="left" w:pos="864"/>
        </w:tabs>
        <w:ind w:left="864" w:hanging="432"/>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8" w15:restartNumberingAfterBreak="0">
    <w:nsid w:val="6B417A56"/>
    <w:multiLevelType w:val="hybridMultilevel"/>
    <w:tmpl w:val="098482F6"/>
    <w:lvl w:ilvl="0" w:tplc="75968D2A">
      <w:start w:val="1"/>
      <w:numFmt w:val="bullet"/>
      <w:lvlText w:val="-"/>
      <w:lvlJc w:val="left"/>
      <w:pPr>
        <w:ind w:left="1004" w:hanging="360"/>
      </w:pPr>
      <w:rPr>
        <w:rFonts w:ascii="Times New Roman" w:eastAsia="Times New Roman" w:hAnsi="Times New Roman" w:cs="Times New Roman" w:hint="default"/>
        <w:b/>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9" w15:restartNumberingAfterBreak="0">
    <w:nsid w:val="6D4E2ACD"/>
    <w:multiLevelType w:val="multilevel"/>
    <w:tmpl w:val="6D4E2ACD"/>
    <w:lvl w:ilvl="0">
      <w:start w:val="1"/>
      <w:numFmt w:val="bullet"/>
      <w:lvlText w:val=""/>
      <w:lvlJc w:val="left"/>
      <w:pPr>
        <w:tabs>
          <w:tab w:val="left" w:pos="397"/>
        </w:tabs>
        <w:ind w:left="0" w:firstLine="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482"/>
        </w:tabs>
        <w:ind w:left="0" w:firstLine="284"/>
      </w:pPr>
      <w:rPr>
        <w:rFonts w:ascii="Times New Roman" w:eastAsia="Times New Roman" w:hAnsi="Times New Roman" w:cs="Times New Roman" w:hint="default"/>
      </w:rPr>
    </w:lvl>
    <w:lvl w:ilvl="3">
      <w:start w:val="1"/>
      <w:numFmt w:val="bullet"/>
      <w:lvlText w:val=""/>
      <w:lvlJc w:val="left"/>
      <w:pPr>
        <w:tabs>
          <w:tab w:val="left" w:pos="914"/>
        </w:tabs>
        <w:ind w:left="517" w:firstLine="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0" w15:restartNumberingAfterBreak="0">
    <w:nsid w:val="6DB50F61"/>
    <w:multiLevelType w:val="multilevel"/>
    <w:tmpl w:val="6DB50F61"/>
    <w:lvl w:ilvl="0">
      <w:start w:val="1"/>
      <w:numFmt w:val="bullet"/>
      <w:lvlText w:val=""/>
      <w:lvlJc w:val="left"/>
      <w:pPr>
        <w:tabs>
          <w:tab w:val="left" w:pos="456"/>
        </w:tabs>
        <w:ind w:left="456" w:hanging="360"/>
      </w:pPr>
      <w:rPr>
        <w:rFonts w:ascii="Times New Roman" w:hAnsi="Times New Roman" w:cs="Times New Roman" w:hint="default"/>
      </w:rPr>
    </w:lvl>
    <w:lvl w:ilvl="1">
      <w:start w:val="1"/>
      <w:numFmt w:val="bullet"/>
      <w:lvlText w:val="+"/>
      <w:lvlJc w:val="left"/>
      <w:pPr>
        <w:tabs>
          <w:tab w:val="left" w:pos="482"/>
        </w:tabs>
        <w:ind w:firstLine="454"/>
      </w:pPr>
      <w:rPr>
        <w:rFonts w:hint="default"/>
      </w:rPr>
    </w:lvl>
    <w:lvl w:ilvl="2">
      <w:start w:val="1"/>
      <w:numFmt w:val="bullet"/>
      <w:lvlText w:val=""/>
      <w:lvlJc w:val="left"/>
      <w:pPr>
        <w:tabs>
          <w:tab w:val="left" w:pos="2160"/>
        </w:tabs>
        <w:ind w:left="2160" w:hanging="360"/>
      </w:pPr>
      <w:rPr>
        <w:rFonts w:ascii="Times New Roman" w:hAnsi="Times New Roman" w:cs="Times New Roman" w:hint="default"/>
      </w:rPr>
    </w:lvl>
    <w:lvl w:ilvl="3">
      <w:start w:val="1"/>
      <w:numFmt w:val="bullet"/>
      <w:lvlText w:val=""/>
      <w:lvlJc w:val="left"/>
      <w:pPr>
        <w:tabs>
          <w:tab w:val="left" w:pos="2880"/>
        </w:tabs>
        <w:ind w:left="2880" w:hanging="360"/>
      </w:pPr>
      <w:rPr>
        <w:rFonts w:ascii="Times New Roman" w:hAnsi="Times New Roman" w:cs="Times New Roman"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Times New Roman" w:hAnsi="Times New Roman" w:cs="Times New Roman" w:hint="default"/>
      </w:rPr>
    </w:lvl>
    <w:lvl w:ilvl="6">
      <w:start w:val="1"/>
      <w:numFmt w:val="bullet"/>
      <w:lvlText w:val=""/>
      <w:lvlJc w:val="left"/>
      <w:pPr>
        <w:tabs>
          <w:tab w:val="left" w:pos="5040"/>
        </w:tabs>
        <w:ind w:left="5040" w:hanging="360"/>
      </w:pPr>
      <w:rPr>
        <w:rFonts w:ascii="Times New Roman" w:hAnsi="Times New Roman" w:cs="Times New Roman"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Times New Roman" w:hAnsi="Times New Roman" w:cs="Times New Roman" w:hint="default"/>
      </w:rPr>
    </w:lvl>
  </w:abstractNum>
  <w:abstractNum w:abstractNumId="111" w15:restartNumberingAfterBreak="0">
    <w:nsid w:val="705D7084"/>
    <w:multiLevelType w:val="multilevel"/>
    <w:tmpl w:val="CD70EF5E"/>
    <w:lvl w:ilvl="0">
      <w:start w:val="1"/>
      <w:numFmt w:val="decimal"/>
      <w:lvlText w:val="%1."/>
      <w:lvlJc w:val="left"/>
      <w:pPr>
        <w:ind w:left="720" w:hanging="360"/>
      </w:p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15:restartNumberingAfterBreak="0">
    <w:nsid w:val="70855B1B"/>
    <w:multiLevelType w:val="hybridMultilevel"/>
    <w:tmpl w:val="8668CE46"/>
    <w:lvl w:ilvl="0" w:tplc="6276C9A2">
      <w:start w:val="1"/>
      <w:numFmt w:val="bullet"/>
      <w:lvlText w:val="-"/>
      <w:lvlJc w:val="left"/>
      <w:pPr>
        <w:ind w:left="1004" w:hanging="360"/>
      </w:pPr>
      <w:rPr>
        <w:rFonts w:ascii="Times New Roman" w:eastAsia="Times New Roman" w:hAnsi="Times New Roman" w:cs="Times New Roman" w:hint="default"/>
        <w:b w:val="0"/>
        <w:i w:val="0"/>
        <w:strike w:val="0"/>
        <w:dstrike w:val="0"/>
        <w:color w:val="000000"/>
        <w:sz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3" w15:restartNumberingAfterBreak="0">
    <w:nsid w:val="72592394"/>
    <w:multiLevelType w:val="multilevel"/>
    <w:tmpl w:val="A99C798E"/>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4" w15:restartNumberingAfterBreak="0">
    <w:nsid w:val="72E04A36"/>
    <w:multiLevelType w:val="multilevel"/>
    <w:tmpl w:val="72E04A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74040C71"/>
    <w:multiLevelType w:val="multilevel"/>
    <w:tmpl w:val="74040C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74594BF7"/>
    <w:multiLevelType w:val="multilevel"/>
    <w:tmpl w:val="74594BF7"/>
    <w:lvl w:ilvl="0">
      <w:start w:val="2"/>
      <w:numFmt w:val="decimal"/>
      <w:lvlText w:val="%1."/>
      <w:lvlJc w:val="left"/>
      <w:pPr>
        <w:ind w:left="360" w:hanging="360"/>
      </w:pPr>
      <w:rPr>
        <w:i w:val="0"/>
      </w:rPr>
    </w:lvl>
    <w:lvl w:ilvl="1">
      <w:start w:val="1"/>
      <w:numFmt w:val="decimal"/>
      <w:lvlText w:val="%1.%2."/>
      <w:lvlJc w:val="left"/>
      <w:pPr>
        <w:ind w:left="792" w:hanging="432"/>
      </w:pPr>
      <w:rPr>
        <w:i w:val="0"/>
      </w:r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746943F4"/>
    <w:multiLevelType w:val="hybridMultilevel"/>
    <w:tmpl w:val="401840F6"/>
    <w:lvl w:ilvl="0" w:tplc="C9BA965A">
      <w:start w:val="1"/>
      <w:numFmt w:val="bullet"/>
      <w:lvlText w:val="-"/>
      <w:lvlJc w:val="left"/>
      <w:pPr>
        <w:ind w:left="0" w:hanging="360"/>
      </w:pPr>
      <w:rPr>
        <w:rFonts w:ascii="Times New Roman" w:eastAsia="Times New Roman" w:hAnsi="Times New Roman" w:cs="Times New Roman" w:hint="default"/>
      </w:rPr>
    </w:lvl>
    <w:lvl w:ilvl="1" w:tplc="72BC2470" w:tentative="1">
      <w:start w:val="1"/>
      <w:numFmt w:val="bullet"/>
      <w:lvlText w:val="o"/>
      <w:lvlJc w:val="left"/>
      <w:pPr>
        <w:ind w:left="720" w:hanging="360"/>
      </w:pPr>
      <w:rPr>
        <w:rFonts w:ascii="Courier New" w:hAnsi="Courier New" w:cs="Courier New" w:hint="default"/>
      </w:rPr>
    </w:lvl>
    <w:lvl w:ilvl="2" w:tplc="67B4BDE2" w:tentative="1">
      <w:start w:val="1"/>
      <w:numFmt w:val="bullet"/>
      <w:lvlText w:val=""/>
      <w:lvlJc w:val="left"/>
      <w:pPr>
        <w:ind w:left="1440" w:hanging="360"/>
      </w:pPr>
      <w:rPr>
        <w:rFonts w:ascii="Wingdings" w:hAnsi="Wingdings" w:hint="default"/>
      </w:rPr>
    </w:lvl>
    <w:lvl w:ilvl="3" w:tplc="37D683B2" w:tentative="1">
      <w:start w:val="1"/>
      <w:numFmt w:val="bullet"/>
      <w:lvlText w:val=""/>
      <w:lvlJc w:val="left"/>
      <w:pPr>
        <w:ind w:left="2160" w:hanging="360"/>
      </w:pPr>
      <w:rPr>
        <w:rFonts w:ascii="Symbol" w:hAnsi="Symbol" w:hint="default"/>
      </w:rPr>
    </w:lvl>
    <w:lvl w:ilvl="4" w:tplc="A64A1794" w:tentative="1">
      <w:start w:val="1"/>
      <w:numFmt w:val="bullet"/>
      <w:lvlText w:val="o"/>
      <w:lvlJc w:val="left"/>
      <w:pPr>
        <w:ind w:left="2880" w:hanging="360"/>
      </w:pPr>
      <w:rPr>
        <w:rFonts w:ascii="Courier New" w:hAnsi="Courier New" w:cs="Courier New" w:hint="default"/>
      </w:rPr>
    </w:lvl>
    <w:lvl w:ilvl="5" w:tplc="E446154E" w:tentative="1">
      <w:start w:val="1"/>
      <w:numFmt w:val="bullet"/>
      <w:lvlText w:val=""/>
      <w:lvlJc w:val="left"/>
      <w:pPr>
        <w:ind w:left="3600" w:hanging="360"/>
      </w:pPr>
      <w:rPr>
        <w:rFonts w:ascii="Wingdings" w:hAnsi="Wingdings" w:hint="default"/>
      </w:rPr>
    </w:lvl>
    <w:lvl w:ilvl="6" w:tplc="994EF432" w:tentative="1">
      <w:start w:val="1"/>
      <w:numFmt w:val="bullet"/>
      <w:lvlText w:val=""/>
      <w:lvlJc w:val="left"/>
      <w:pPr>
        <w:ind w:left="4320" w:hanging="360"/>
      </w:pPr>
      <w:rPr>
        <w:rFonts w:ascii="Symbol" w:hAnsi="Symbol" w:hint="default"/>
      </w:rPr>
    </w:lvl>
    <w:lvl w:ilvl="7" w:tplc="A86E1808" w:tentative="1">
      <w:start w:val="1"/>
      <w:numFmt w:val="bullet"/>
      <w:lvlText w:val="o"/>
      <w:lvlJc w:val="left"/>
      <w:pPr>
        <w:ind w:left="5040" w:hanging="360"/>
      </w:pPr>
      <w:rPr>
        <w:rFonts w:ascii="Courier New" w:hAnsi="Courier New" w:cs="Courier New" w:hint="default"/>
      </w:rPr>
    </w:lvl>
    <w:lvl w:ilvl="8" w:tplc="38E4E36A" w:tentative="1">
      <w:start w:val="1"/>
      <w:numFmt w:val="bullet"/>
      <w:lvlText w:val=""/>
      <w:lvlJc w:val="left"/>
      <w:pPr>
        <w:ind w:left="5760" w:hanging="360"/>
      </w:pPr>
      <w:rPr>
        <w:rFonts w:ascii="Wingdings" w:hAnsi="Wingdings" w:hint="default"/>
      </w:rPr>
    </w:lvl>
  </w:abstractNum>
  <w:abstractNum w:abstractNumId="118" w15:restartNumberingAfterBreak="0">
    <w:nsid w:val="75D83F54"/>
    <w:multiLevelType w:val="multilevel"/>
    <w:tmpl w:val="75D83F5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78413996"/>
    <w:multiLevelType w:val="multilevel"/>
    <w:tmpl w:val="78413996"/>
    <w:lvl w:ilvl="0">
      <w:start w:val="2"/>
      <w:numFmt w:val="bullet"/>
      <w:lvlText w:val="-"/>
      <w:lvlJc w:val="left"/>
      <w:pPr>
        <w:ind w:left="360" w:hanging="360"/>
      </w:pPr>
      <w:rPr>
        <w:rFonts w:ascii="Times New Roman" w:hAnsi="Times New Roman" w:cs="Times New Roman" w:hint="default"/>
        <w:sz w:val="2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0" w15:restartNumberingAfterBreak="0">
    <w:nsid w:val="79201280"/>
    <w:multiLevelType w:val="multilevel"/>
    <w:tmpl w:val="79201280"/>
    <w:lvl w:ilvl="0">
      <w:start w:val="3"/>
      <w:numFmt w:val="bullet"/>
      <w:pStyle w:val="Date"/>
      <w:lvlText w:val="-"/>
      <w:lvlJc w:val="left"/>
      <w:pPr>
        <w:tabs>
          <w:tab w:val="left" w:pos="144"/>
        </w:tabs>
        <w:ind w:left="0" w:firstLine="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1" w15:restartNumberingAfterBreak="0">
    <w:nsid w:val="7A404DB7"/>
    <w:multiLevelType w:val="hybridMultilevel"/>
    <w:tmpl w:val="70BA1B96"/>
    <w:styleLink w:val="StyleBulletedVnArialNotBoldItalicLeft076cmHanging10"/>
    <w:lvl w:ilvl="0" w:tplc="0CBE12BC">
      <w:start w:val="2"/>
      <w:numFmt w:val="bullet"/>
      <w:lvlText w:val="+"/>
      <w:lvlJc w:val="left"/>
      <w:pPr>
        <w:tabs>
          <w:tab w:val="num" w:pos="1224"/>
        </w:tabs>
        <w:ind w:left="1224" w:hanging="360"/>
      </w:pPr>
      <w:rPr>
        <w:rFonts w:ascii="Times New Roman" w:hAnsi="Times New Roman" w:cs="Times New Roman"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AEB5950"/>
    <w:multiLevelType w:val="multilevel"/>
    <w:tmpl w:val="7AEB59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AED3AA9"/>
    <w:multiLevelType w:val="multilevel"/>
    <w:tmpl w:val="59EE8B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4.%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7B204BB0"/>
    <w:multiLevelType w:val="multilevel"/>
    <w:tmpl w:val="7B204BB0"/>
    <w:lvl w:ilvl="0">
      <w:start w:val="2"/>
      <w:numFmt w:val="bullet"/>
      <w:lvlText w:val="-"/>
      <w:lvlJc w:val="left"/>
      <w:pPr>
        <w:tabs>
          <w:tab w:val="left" w:pos="1080"/>
        </w:tabs>
        <w:ind w:left="1080" w:hanging="36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5" w15:restartNumberingAfterBreak="0">
    <w:nsid w:val="7B247375"/>
    <w:multiLevelType w:val="hybridMultilevel"/>
    <w:tmpl w:val="AD8C5B4A"/>
    <w:lvl w:ilvl="0" w:tplc="6712B41C">
      <w:start w:val="1"/>
      <w:numFmt w:val="bullet"/>
      <w:pStyle w:val="vritri-tinhchatmuctieu"/>
      <w:lvlText w:val="-"/>
      <w:lvlJc w:val="left"/>
      <w:pPr>
        <w:ind w:left="750" w:hanging="360"/>
      </w:pPr>
      <w:rPr>
        <w:rFonts w:ascii="Vrinda" w:hAnsi="Vrinda" w:hint="default"/>
      </w:rPr>
    </w:lvl>
    <w:lvl w:ilvl="1" w:tplc="0250217C" w:tentative="1">
      <w:start w:val="1"/>
      <w:numFmt w:val="bullet"/>
      <w:lvlText w:val="o"/>
      <w:lvlJc w:val="left"/>
      <w:pPr>
        <w:ind w:left="1440" w:hanging="360"/>
      </w:pPr>
      <w:rPr>
        <w:rFonts w:ascii="Courier New" w:hAnsi="Courier New" w:cs="Courier New" w:hint="default"/>
      </w:rPr>
    </w:lvl>
    <w:lvl w:ilvl="2" w:tplc="FFDA1D46" w:tentative="1">
      <w:start w:val="1"/>
      <w:numFmt w:val="bullet"/>
      <w:lvlText w:val=""/>
      <w:lvlJc w:val="left"/>
      <w:pPr>
        <w:ind w:left="2160" w:hanging="360"/>
      </w:pPr>
      <w:rPr>
        <w:rFonts w:ascii="Wingdings" w:hAnsi="Wingdings" w:hint="default"/>
      </w:rPr>
    </w:lvl>
    <w:lvl w:ilvl="3" w:tplc="6C16E5B4" w:tentative="1">
      <w:start w:val="1"/>
      <w:numFmt w:val="bullet"/>
      <w:lvlText w:val=""/>
      <w:lvlJc w:val="left"/>
      <w:pPr>
        <w:ind w:left="2880" w:hanging="360"/>
      </w:pPr>
      <w:rPr>
        <w:rFonts w:ascii="Symbol" w:hAnsi="Symbol" w:hint="default"/>
      </w:rPr>
    </w:lvl>
    <w:lvl w:ilvl="4" w:tplc="DA548118" w:tentative="1">
      <w:start w:val="1"/>
      <w:numFmt w:val="bullet"/>
      <w:lvlText w:val="o"/>
      <w:lvlJc w:val="left"/>
      <w:pPr>
        <w:ind w:left="3600" w:hanging="360"/>
      </w:pPr>
      <w:rPr>
        <w:rFonts w:ascii="Courier New" w:hAnsi="Courier New" w:cs="Courier New" w:hint="default"/>
      </w:rPr>
    </w:lvl>
    <w:lvl w:ilvl="5" w:tplc="D48ED5FE" w:tentative="1">
      <w:start w:val="1"/>
      <w:numFmt w:val="bullet"/>
      <w:lvlText w:val=""/>
      <w:lvlJc w:val="left"/>
      <w:pPr>
        <w:ind w:left="4320" w:hanging="360"/>
      </w:pPr>
      <w:rPr>
        <w:rFonts w:ascii="Wingdings" w:hAnsi="Wingdings" w:hint="default"/>
      </w:rPr>
    </w:lvl>
    <w:lvl w:ilvl="6" w:tplc="FDCE8A2C" w:tentative="1">
      <w:start w:val="1"/>
      <w:numFmt w:val="bullet"/>
      <w:lvlText w:val=""/>
      <w:lvlJc w:val="left"/>
      <w:pPr>
        <w:ind w:left="5040" w:hanging="360"/>
      </w:pPr>
      <w:rPr>
        <w:rFonts w:ascii="Symbol" w:hAnsi="Symbol" w:hint="default"/>
      </w:rPr>
    </w:lvl>
    <w:lvl w:ilvl="7" w:tplc="51B04088" w:tentative="1">
      <w:start w:val="1"/>
      <w:numFmt w:val="bullet"/>
      <w:lvlText w:val="o"/>
      <w:lvlJc w:val="left"/>
      <w:pPr>
        <w:ind w:left="5760" w:hanging="360"/>
      </w:pPr>
      <w:rPr>
        <w:rFonts w:ascii="Courier New" w:hAnsi="Courier New" w:cs="Courier New" w:hint="default"/>
      </w:rPr>
    </w:lvl>
    <w:lvl w:ilvl="8" w:tplc="1A40867C" w:tentative="1">
      <w:start w:val="1"/>
      <w:numFmt w:val="bullet"/>
      <w:lvlText w:val=""/>
      <w:lvlJc w:val="left"/>
      <w:pPr>
        <w:ind w:left="6480" w:hanging="360"/>
      </w:pPr>
      <w:rPr>
        <w:rFonts w:ascii="Wingdings" w:hAnsi="Wingdings" w:hint="default"/>
      </w:rPr>
    </w:lvl>
  </w:abstractNum>
  <w:abstractNum w:abstractNumId="126" w15:restartNumberingAfterBreak="0">
    <w:nsid w:val="7C3D0642"/>
    <w:multiLevelType w:val="multilevel"/>
    <w:tmpl w:val="7C3D0642"/>
    <w:lvl w:ilvl="0">
      <w:start w:val="1"/>
      <w:numFmt w:val="decimal"/>
      <w:lvlText w:val="%1."/>
      <w:lvlJc w:val="left"/>
      <w:pPr>
        <w:ind w:left="360" w:hanging="360"/>
      </w:pPr>
      <w:rPr>
        <w:b w:val="0"/>
        <w:i w:val="0"/>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7" w15:restartNumberingAfterBreak="0">
    <w:nsid w:val="7CFC10CF"/>
    <w:multiLevelType w:val="singleLevel"/>
    <w:tmpl w:val="7CFC10CF"/>
    <w:lvl w:ilvl="0">
      <w:start w:val="1"/>
      <w:numFmt w:val="bullet"/>
      <w:pStyle w:val="curriucguidesubtitle"/>
      <w:lvlText w:val=""/>
      <w:lvlJc w:val="left"/>
      <w:pPr>
        <w:tabs>
          <w:tab w:val="left" w:pos="360"/>
        </w:tabs>
        <w:ind w:left="360" w:hanging="360"/>
      </w:pPr>
      <w:rPr>
        <w:rFonts w:ascii="Symbol" w:hAnsi="Symbol" w:hint="default"/>
      </w:rPr>
    </w:lvl>
  </w:abstractNum>
  <w:abstractNum w:abstractNumId="128" w15:restartNumberingAfterBreak="0">
    <w:nsid w:val="7E1415F1"/>
    <w:multiLevelType w:val="multilevel"/>
    <w:tmpl w:val="7E1415F1"/>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29" w15:restartNumberingAfterBreak="0">
    <w:nsid w:val="7E166F30"/>
    <w:multiLevelType w:val="multilevel"/>
    <w:tmpl w:val="7E166F30"/>
    <w:lvl w:ilvl="0">
      <w:numFmt w:val="bullet"/>
      <w:lvlText w:val="-"/>
      <w:lvlJc w:val="left"/>
      <w:pPr>
        <w:ind w:left="720" w:hanging="360"/>
      </w:pPr>
      <w:rPr>
        <w:rFonts w:ascii=".VnArial" w:eastAsia="Times New Roman" w:hAnsi=".VnAria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0" w15:restartNumberingAfterBreak="0">
    <w:nsid w:val="7E89217E"/>
    <w:multiLevelType w:val="singleLevel"/>
    <w:tmpl w:val="7E89217E"/>
    <w:styleLink w:val="StyleBulletedSymbolsymbolNotBoldLeft038cmHanging0"/>
    <w:lvl w:ilvl="0">
      <w:start w:val="1"/>
      <w:numFmt w:val="bullet"/>
      <w:pStyle w:val="boxnumberpara"/>
      <w:lvlText w:val=""/>
      <w:lvlJc w:val="left"/>
      <w:pPr>
        <w:tabs>
          <w:tab w:val="left" w:pos="360"/>
        </w:tabs>
        <w:ind w:left="360" w:hanging="360"/>
      </w:pPr>
      <w:rPr>
        <w:rFonts w:ascii="Symbol" w:hAnsi="Symbol" w:hint="default"/>
      </w:rPr>
    </w:lvl>
  </w:abstractNum>
  <w:abstractNum w:abstractNumId="131" w15:restartNumberingAfterBreak="0">
    <w:nsid w:val="7EA607E0"/>
    <w:multiLevelType w:val="multilevel"/>
    <w:tmpl w:val="E676010A"/>
    <w:lvl w:ilvl="0">
      <w:start w:val="2"/>
      <w:numFmt w:val="decimal"/>
      <w:lvlText w:val="%1."/>
      <w:lvlJc w:val="left"/>
      <w:pPr>
        <w:ind w:left="360" w:hanging="360"/>
      </w:pPr>
    </w:lvl>
    <w:lvl w:ilvl="1">
      <w:start w:val="1"/>
      <w:numFmt w:val="none"/>
      <w:lvlText w:val=""/>
      <w:lvlJc w:val="left"/>
      <w:pPr>
        <w:ind w:left="792" w:hanging="432"/>
      </w:pPr>
      <w:rPr>
        <w:i w:val="0"/>
      </w:rPr>
    </w:lvl>
    <w:lvl w:ilvl="2">
      <w:start w:val="1"/>
      <w:numFmt w:val="none"/>
      <w:lvlText w:val=""/>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2" w15:restartNumberingAfterBreak="0">
    <w:nsid w:val="7EEC706B"/>
    <w:multiLevelType w:val="multilevel"/>
    <w:tmpl w:val="0E008F1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3" w15:restartNumberingAfterBreak="0">
    <w:nsid w:val="7F48385F"/>
    <w:multiLevelType w:val="multilevel"/>
    <w:tmpl w:val="7F48385F"/>
    <w:styleLink w:val="StyleBulletedVnArialNotBoldItalicLeft076cmHanging0"/>
    <w:lvl w:ilvl="0">
      <w:start w:val="1"/>
      <w:numFmt w:val="decimal"/>
      <w:pStyle w:val="StyleboxtextarialItalic"/>
      <w:lvlText w:val="%1."/>
      <w:lvlJc w:val="left"/>
      <w:pPr>
        <w:tabs>
          <w:tab w:val="left" w:pos="425"/>
        </w:tabs>
        <w:ind w:left="425" w:hanging="425"/>
      </w:pPr>
    </w:lvl>
    <w:lvl w:ilvl="1">
      <w:start w:val="1"/>
      <w:numFmt w:val="lowerLetter"/>
      <w:lvlText w:val="(%2)"/>
      <w:lvlJc w:val="left"/>
      <w:pPr>
        <w:tabs>
          <w:tab w:val="left" w:pos="851"/>
        </w:tabs>
        <w:ind w:left="851" w:hanging="426"/>
      </w:pPr>
    </w:lvl>
    <w:lvl w:ilvl="2">
      <w:start w:val="1"/>
      <w:numFmt w:val="none"/>
      <w:lvlText w:val="%3"/>
      <w:lvlJc w:val="left"/>
      <w:pPr>
        <w:tabs>
          <w:tab w:val="left" w:pos="1040"/>
        </w:tabs>
        <w:ind w:left="1021" w:hanging="341"/>
      </w:pPr>
      <w:rPr>
        <w:rFonts w:ascii="Times New Roman" w:hAnsi="Times New Roman" w:hint="default"/>
        <w:b w:val="0"/>
        <w:i w:val="0"/>
        <w:sz w:val="24"/>
      </w:rPr>
    </w:lvl>
    <w:lvl w:ilvl="3">
      <w:start w:val="1"/>
      <w:numFmt w:val="decimal"/>
      <w:lvlText w:val="%1.%2.%3.%4."/>
      <w:lvlJc w:val="left"/>
      <w:pPr>
        <w:tabs>
          <w:tab w:val="left" w:pos="2160"/>
        </w:tabs>
        <w:ind w:left="1728" w:hanging="648"/>
      </w:pPr>
    </w:lvl>
    <w:lvl w:ilvl="4">
      <w:start w:val="1"/>
      <w:numFmt w:val="decimal"/>
      <w:lvlText w:val="%1.%2.%3.%4.%5."/>
      <w:lvlJc w:val="left"/>
      <w:pPr>
        <w:tabs>
          <w:tab w:val="left" w:pos="2880"/>
        </w:tabs>
        <w:ind w:left="2232" w:hanging="792"/>
      </w:pPr>
    </w:lvl>
    <w:lvl w:ilvl="5">
      <w:start w:val="1"/>
      <w:numFmt w:val="decimal"/>
      <w:lvlText w:val="%1.%2.%3.%4.%5.%6."/>
      <w:lvlJc w:val="left"/>
      <w:pPr>
        <w:tabs>
          <w:tab w:val="left" w:pos="3600"/>
        </w:tabs>
        <w:ind w:left="2736" w:hanging="936"/>
      </w:pPr>
    </w:lvl>
    <w:lvl w:ilvl="6">
      <w:start w:val="1"/>
      <w:numFmt w:val="decimal"/>
      <w:lvlText w:val="%1.%2.%3.%4.%5.%6.%7."/>
      <w:lvlJc w:val="left"/>
      <w:pPr>
        <w:tabs>
          <w:tab w:val="left" w:pos="4320"/>
        </w:tabs>
        <w:ind w:left="3240" w:hanging="1080"/>
      </w:pPr>
    </w:lvl>
    <w:lvl w:ilvl="7">
      <w:start w:val="1"/>
      <w:numFmt w:val="decimal"/>
      <w:lvlText w:val="%1.%2.%3.%4.%5.%6.%7.%8."/>
      <w:lvlJc w:val="left"/>
      <w:pPr>
        <w:tabs>
          <w:tab w:val="left" w:pos="4680"/>
        </w:tabs>
        <w:ind w:left="3744" w:hanging="1224"/>
      </w:pPr>
    </w:lvl>
    <w:lvl w:ilvl="8">
      <w:start w:val="1"/>
      <w:numFmt w:val="decimal"/>
      <w:lvlText w:val="%1.%2.%3.%4.%5.%6.%7.%8.%9."/>
      <w:lvlJc w:val="left"/>
      <w:pPr>
        <w:tabs>
          <w:tab w:val="left" w:pos="5400"/>
        </w:tabs>
        <w:ind w:left="4320" w:hanging="1440"/>
      </w:pPr>
    </w:lvl>
  </w:abstractNum>
  <w:abstractNum w:abstractNumId="134" w15:restartNumberingAfterBreak="0">
    <w:nsid w:val="7FF074E4"/>
    <w:multiLevelType w:val="multilevel"/>
    <w:tmpl w:val="7FF074E4"/>
    <w:lvl w:ilvl="0">
      <w:numFmt w:val="bullet"/>
      <w:lvlText w:val="-"/>
      <w:lvlJc w:val="left"/>
      <w:pPr>
        <w:ind w:left="720" w:hanging="360"/>
      </w:pPr>
      <w:rPr>
        <w:rFonts w:ascii=".VnArial" w:eastAsia="Times New Roman" w:hAnsi=".VnAria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20"/>
  </w:num>
  <w:num w:numId="2">
    <w:abstractNumId w:val="5"/>
  </w:num>
  <w:num w:numId="3">
    <w:abstractNumId w:val="2"/>
  </w:num>
  <w:num w:numId="4">
    <w:abstractNumId w:val="1"/>
  </w:num>
  <w:num w:numId="5">
    <w:abstractNumId w:val="0"/>
  </w:num>
  <w:num w:numId="6">
    <w:abstractNumId w:val="65"/>
  </w:num>
  <w:num w:numId="7">
    <w:abstractNumId w:val="127"/>
  </w:num>
  <w:num w:numId="8">
    <w:abstractNumId w:val="15"/>
  </w:num>
  <w:num w:numId="9">
    <w:abstractNumId w:val="133"/>
  </w:num>
  <w:num w:numId="10">
    <w:abstractNumId w:val="75"/>
  </w:num>
  <w:num w:numId="11">
    <w:abstractNumId w:val="34"/>
  </w:num>
  <w:num w:numId="12">
    <w:abstractNumId w:val="130"/>
  </w:num>
  <w:num w:numId="13">
    <w:abstractNumId w:val="44"/>
  </w:num>
  <w:num w:numId="14">
    <w:abstractNumId w:val="3"/>
  </w:num>
  <w:num w:numId="15">
    <w:abstractNumId w:val="4"/>
  </w:num>
  <w:num w:numId="16">
    <w:abstractNumId w:val="46"/>
  </w:num>
  <w:num w:numId="17">
    <w:abstractNumId w:val="19"/>
  </w:num>
  <w:num w:numId="18">
    <w:abstractNumId w:val="60"/>
  </w:num>
  <w:num w:numId="19">
    <w:abstractNumId w:val="119"/>
  </w:num>
  <w:num w:numId="20">
    <w:abstractNumId w:val="54"/>
  </w:num>
  <w:num w:numId="21">
    <w:abstractNumId w:val="95"/>
  </w:num>
  <w:num w:numId="22">
    <w:abstractNumId w:val="74"/>
  </w:num>
  <w:num w:numId="23">
    <w:abstractNumId w:val="122"/>
  </w:num>
  <w:num w:numId="24">
    <w:abstractNumId w:val="124"/>
  </w:num>
  <w:num w:numId="25">
    <w:abstractNumId w:val="98"/>
  </w:num>
  <w:num w:numId="26">
    <w:abstractNumId w:val="45"/>
  </w:num>
  <w:num w:numId="27">
    <w:abstractNumId w:val="16"/>
  </w:num>
  <w:num w:numId="28">
    <w:abstractNumId w:val="55"/>
  </w:num>
  <w:num w:numId="29">
    <w:abstractNumId w:val="80"/>
  </w:num>
  <w:num w:numId="30">
    <w:abstractNumId w:val="23"/>
  </w:num>
  <w:num w:numId="31">
    <w:abstractNumId w:val="85"/>
  </w:num>
  <w:num w:numId="32">
    <w:abstractNumId w:val="134"/>
  </w:num>
  <w:num w:numId="33">
    <w:abstractNumId w:val="8"/>
  </w:num>
  <w:num w:numId="34">
    <w:abstractNumId w:val="105"/>
  </w:num>
  <w:num w:numId="35">
    <w:abstractNumId w:val="17"/>
  </w:num>
  <w:num w:numId="36">
    <w:abstractNumId w:val="56"/>
  </w:num>
  <w:num w:numId="37">
    <w:abstractNumId w:val="129"/>
  </w:num>
  <w:num w:numId="38">
    <w:abstractNumId w:val="30"/>
  </w:num>
  <w:num w:numId="39">
    <w:abstractNumId w:val="61"/>
  </w:num>
  <w:num w:numId="40">
    <w:abstractNumId w:val="115"/>
  </w:num>
  <w:num w:numId="41">
    <w:abstractNumId w:val="101"/>
  </w:num>
  <w:num w:numId="42">
    <w:abstractNumId w:val="27"/>
  </w:num>
  <w:num w:numId="43">
    <w:abstractNumId w:val="76"/>
  </w:num>
  <w:num w:numId="44">
    <w:abstractNumId w:val="35"/>
  </w:num>
  <w:num w:numId="45">
    <w:abstractNumId w:val="29"/>
  </w:num>
  <w:num w:numId="46">
    <w:abstractNumId w:val="33"/>
  </w:num>
  <w:num w:numId="47">
    <w:abstractNumId w:val="28"/>
  </w:num>
  <w:num w:numId="48">
    <w:abstractNumId w:val="128"/>
  </w:num>
  <w:num w:numId="49">
    <w:abstractNumId w:val="73"/>
  </w:num>
  <w:num w:numId="50">
    <w:abstractNumId w:val="25"/>
  </w:num>
  <w:num w:numId="51">
    <w:abstractNumId w:val="53"/>
  </w:num>
  <w:num w:numId="52">
    <w:abstractNumId w:val="57"/>
  </w:num>
  <w:num w:numId="53">
    <w:abstractNumId w:val="87"/>
  </w:num>
  <w:num w:numId="54">
    <w:abstractNumId w:val="68"/>
  </w:num>
  <w:num w:numId="55">
    <w:abstractNumId w:val="81"/>
  </w:num>
  <w:num w:numId="56">
    <w:abstractNumId w:val="107"/>
  </w:num>
  <w:num w:numId="57">
    <w:abstractNumId w:val="114"/>
  </w:num>
  <w:num w:numId="58">
    <w:abstractNumId w:val="72"/>
  </w:num>
  <w:num w:numId="59">
    <w:abstractNumId w:val="97"/>
  </w:num>
  <w:num w:numId="60">
    <w:abstractNumId w:val="118"/>
  </w:num>
  <w:num w:numId="61">
    <w:abstractNumId w:val="100"/>
  </w:num>
  <w:num w:numId="62">
    <w:abstractNumId w:val="79"/>
  </w:num>
  <w:num w:numId="63">
    <w:abstractNumId w:val="64"/>
  </w:num>
  <w:num w:numId="64">
    <w:abstractNumId w:val="103"/>
  </w:num>
  <w:num w:numId="65">
    <w:abstractNumId w:val="109"/>
  </w:num>
  <w:num w:numId="66">
    <w:abstractNumId w:val="110"/>
  </w:num>
  <w:num w:numId="67">
    <w:abstractNumId w:val="21"/>
  </w:num>
  <w:num w:numId="68">
    <w:abstractNumId w:val="117"/>
  </w:num>
  <w:num w:numId="69">
    <w:abstractNumId w:val="89"/>
  </w:num>
  <w:num w:numId="70">
    <w:abstractNumId w:val="42"/>
  </w:num>
  <w:num w:numId="71">
    <w:abstractNumId w:val="40"/>
  </w:num>
  <w:num w:numId="72">
    <w:abstractNumId w:val="14"/>
  </w:num>
  <w:num w:numId="73">
    <w:abstractNumId w:val="106"/>
  </w:num>
  <w:num w:numId="74">
    <w:abstractNumId w:val="90"/>
  </w:num>
  <w:num w:numId="75">
    <w:abstractNumId w:val="93"/>
  </w:num>
  <w:num w:numId="76">
    <w:abstractNumId w:val="24"/>
  </w:num>
  <w:num w:numId="77">
    <w:abstractNumId w:val="39"/>
  </w:num>
  <w:num w:numId="78">
    <w:abstractNumId w:val="38"/>
  </w:num>
  <w:num w:numId="79">
    <w:abstractNumId w:val="82"/>
  </w:num>
  <w:num w:numId="80">
    <w:abstractNumId w:val="49"/>
  </w:num>
  <w:num w:numId="81">
    <w:abstractNumId w:val="86"/>
  </w:num>
  <w:num w:numId="82">
    <w:abstractNumId w:val="26"/>
  </w:num>
  <w:num w:numId="83">
    <w:abstractNumId w:val="10"/>
  </w:num>
  <w:num w:numId="84">
    <w:abstractNumId w:val="91"/>
  </w:num>
  <w:num w:numId="85">
    <w:abstractNumId w:val="94"/>
  </w:num>
  <w:num w:numId="86">
    <w:abstractNumId w:val="47"/>
  </w:num>
  <w:num w:numId="87">
    <w:abstractNumId w:val="69"/>
  </w:num>
  <w:num w:numId="88">
    <w:abstractNumId w:val="9"/>
  </w:num>
  <w:num w:numId="89">
    <w:abstractNumId w:val="125"/>
  </w:num>
  <w:num w:numId="90">
    <w:abstractNumId w:val="32"/>
  </w:num>
  <w:num w:numId="91">
    <w:abstractNumId w:val="62"/>
  </w:num>
  <w:num w:numId="92">
    <w:abstractNumId w:val="18"/>
  </w:num>
  <w:num w:numId="93">
    <w:abstractNumId w:val="22"/>
  </w:num>
  <w:num w:numId="94">
    <w:abstractNumId w:val="104"/>
  </w:num>
  <w:num w:numId="95">
    <w:abstractNumId w:val="131"/>
  </w:num>
  <w:num w:numId="96">
    <w:abstractNumId w:val="50"/>
  </w:num>
  <w:num w:numId="97">
    <w:abstractNumId w:val="84"/>
  </w:num>
  <w:num w:numId="98">
    <w:abstractNumId w:val="121"/>
  </w:num>
  <w:num w:numId="99">
    <w:abstractNumId w:val="31"/>
  </w:num>
  <w:num w:numId="100">
    <w:abstractNumId w:val="41"/>
  </w:num>
  <w:num w:numId="101">
    <w:abstractNumId w:val="126"/>
  </w:num>
  <w:num w:numId="102">
    <w:abstractNumId w:val="116"/>
  </w:num>
  <w:num w:numId="103">
    <w:abstractNumId w:val="102"/>
  </w:num>
  <w:num w:numId="104">
    <w:abstractNumId w:val="36"/>
  </w:num>
  <w:num w:numId="105">
    <w:abstractNumId w:val="70"/>
  </w:num>
  <w:num w:numId="106">
    <w:abstractNumId w:val="58"/>
  </w:num>
  <w:num w:numId="107">
    <w:abstractNumId w:val="67"/>
  </w:num>
  <w:num w:numId="108">
    <w:abstractNumId w:val="66"/>
  </w:num>
  <w:num w:numId="109">
    <w:abstractNumId w:val="12"/>
  </w:num>
  <w:num w:numId="110">
    <w:abstractNumId w:val="96"/>
  </w:num>
  <w:num w:numId="111">
    <w:abstractNumId w:val="37"/>
  </w:num>
  <w:num w:numId="112">
    <w:abstractNumId w:val="48"/>
  </w:num>
  <w:num w:numId="113">
    <w:abstractNumId w:val="112"/>
  </w:num>
  <w:num w:numId="114">
    <w:abstractNumId w:val="51"/>
  </w:num>
  <w:num w:numId="115">
    <w:abstractNumId w:val="108"/>
  </w:num>
  <w:num w:numId="116">
    <w:abstractNumId w:val="113"/>
  </w:num>
  <w:num w:numId="117">
    <w:abstractNumId w:val="83"/>
  </w:num>
  <w:num w:numId="118">
    <w:abstractNumId w:val="59"/>
  </w:num>
  <w:num w:numId="119">
    <w:abstractNumId w:val="11"/>
  </w:num>
  <w:num w:numId="120">
    <w:abstractNumId w:val="78"/>
  </w:num>
  <w:num w:numId="121">
    <w:abstractNumId w:val="111"/>
  </w:num>
  <w:num w:numId="122">
    <w:abstractNumId w:val="63"/>
  </w:num>
  <w:num w:numId="123">
    <w:abstractNumId w:val="132"/>
  </w:num>
  <w:num w:numId="124">
    <w:abstractNumId w:val="77"/>
  </w:num>
  <w:num w:numId="125">
    <w:abstractNumId w:val="6"/>
  </w:num>
  <w:num w:numId="126">
    <w:abstractNumId w:val="123"/>
  </w:num>
  <w:num w:numId="127">
    <w:abstractNumId w:val="43"/>
  </w:num>
  <w:num w:numId="128">
    <w:abstractNumId w:val="92"/>
  </w:num>
  <w:num w:numId="129">
    <w:abstractNumId w:val="20"/>
  </w:num>
  <w:num w:numId="130">
    <w:abstractNumId w:val="88"/>
  </w:num>
  <w:num w:numId="131">
    <w:abstractNumId w:val="52"/>
  </w:num>
  <w:num w:numId="132">
    <w:abstractNumId w:val="99"/>
  </w:num>
  <w:num w:numId="133">
    <w:abstractNumId w:val="7"/>
  </w:num>
  <w:num w:numId="134">
    <w:abstractNumId w:val="13"/>
  </w:num>
  <w:num w:numId="135">
    <w:abstractNumId w:val="71"/>
  </w:num>
  <w:num w:numId="136">
    <w:abstractNumId w:val="9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94"/>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E6"/>
    <w:rsid w:val="000023EB"/>
    <w:rsid w:val="000140BC"/>
    <w:rsid w:val="0001737F"/>
    <w:rsid w:val="00023DD0"/>
    <w:rsid w:val="00023FCE"/>
    <w:rsid w:val="000451DC"/>
    <w:rsid w:val="000547B4"/>
    <w:rsid w:val="00062A48"/>
    <w:rsid w:val="00064032"/>
    <w:rsid w:val="00065F02"/>
    <w:rsid w:val="00070515"/>
    <w:rsid w:val="00086071"/>
    <w:rsid w:val="000912E7"/>
    <w:rsid w:val="00096495"/>
    <w:rsid w:val="000A3051"/>
    <w:rsid w:val="000B1D62"/>
    <w:rsid w:val="000B391D"/>
    <w:rsid w:val="000B7A95"/>
    <w:rsid w:val="000C0758"/>
    <w:rsid w:val="000C61AC"/>
    <w:rsid w:val="000D54EE"/>
    <w:rsid w:val="00104B2E"/>
    <w:rsid w:val="001153D4"/>
    <w:rsid w:val="00116496"/>
    <w:rsid w:val="00144C5A"/>
    <w:rsid w:val="00153E56"/>
    <w:rsid w:val="00157F2F"/>
    <w:rsid w:val="00160DDF"/>
    <w:rsid w:val="001631CF"/>
    <w:rsid w:val="001669A9"/>
    <w:rsid w:val="001706D8"/>
    <w:rsid w:val="00173549"/>
    <w:rsid w:val="0017513E"/>
    <w:rsid w:val="00177CCB"/>
    <w:rsid w:val="0018564F"/>
    <w:rsid w:val="00186615"/>
    <w:rsid w:val="00195428"/>
    <w:rsid w:val="0019610A"/>
    <w:rsid w:val="00196494"/>
    <w:rsid w:val="00197C71"/>
    <w:rsid w:val="001B21AE"/>
    <w:rsid w:val="001C1782"/>
    <w:rsid w:val="001C698A"/>
    <w:rsid w:val="001D4542"/>
    <w:rsid w:val="001E44F8"/>
    <w:rsid w:val="001E4613"/>
    <w:rsid w:val="001F4573"/>
    <w:rsid w:val="001F7E9C"/>
    <w:rsid w:val="002019A9"/>
    <w:rsid w:val="00205CA1"/>
    <w:rsid w:val="00210335"/>
    <w:rsid w:val="002225FE"/>
    <w:rsid w:val="00244B3C"/>
    <w:rsid w:val="00250DC8"/>
    <w:rsid w:val="00272D5E"/>
    <w:rsid w:val="002862F9"/>
    <w:rsid w:val="00292949"/>
    <w:rsid w:val="00295DCA"/>
    <w:rsid w:val="00296CEA"/>
    <w:rsid w:val="002A18D8"/>
    <w:rsid w:val="002A4F86"/>
    <w:rsid w:val="002B1A06"/>
    <w:rsid w:val="002B322B"/>
    <w:rsid w:val="002C5180"/>
    <w:rsid w:val="002D011F"/>
    <w:rsid w:val="002D28F3"/>
    <w:rsid w:val="002D3E59"/>
    <w:rsid w:val="002D3FDC"/>
    <w:rsid w:val="002F06BD"/>
    <w:rsid w:val="002F6CF5"/>
    <w:rsid w:val="0030051F"/>
    <w:rsid w:val="00306A11"/>
    <w:rsid w:val="00320D65"/>
    <w:rsid w:val="00331B37"/>
    <w:rsid w:val="00333003"/>
    <w:rsid w:val="0033749D"/>
    <w:rsid w:val="003503AD"/>
    <w:rsid w:val="00366AF1"/>
    <w:rsid w:val="00367F45"/>
    <w:rsid w:val="00376A13"/>
    <w:rsid w:val="003817CC"/>
    <w:rsid w:val="003864B6"/>
    <w:rsid w:val="00393D22"/>
    <w:rsid w:val="003949A1"/>
    <w:rsid w:val="00396314"/>
    <w:rsid w:val="003A7A3C"/>
    <w:rsid w:val="003B1C10"/>
    <w:rsid w:val="003B286C"/>
    <w:rsid w:val="003B68CF"/>
    <w:rsid w:val="003C66F2"/>
    <w:rsid w:val="003E3446"/>
    <w:rsid w:val="003E6510"/>
    <w:rsid w:val="003E7C76"/>
    <w:rsid w:val="003F591E"/>
    <w:rsid w:val="003F7463"/>
    <w:rsid w:val="0041286E"/>
    <w:rsid w:val="004133A4"/>
    <w:rsid w:val="00413519"/>
    <w:rsid w:val="0042632E"/>
    <w:rsid w:val="00427A64"/>
    <w:rsid w:val="00431363"/>
    <w:rsid w:val="00431816"/>
    <w:rsid w:val="004446CE"/>
    <w:rsid w:val="0045288A"/>
    <w:rsid w:val="00456355"/>
    <w:rsid w:val="00473112"/>
    <w:rsid w:val="00492594"/>
    <w:rsid w:val="004927D9"/>
    <w:rsid w:val="004A064A"/>
    <w:rsid w:val="004A4A0B"/>
    <w:rsid w:val="004B1B72"/>
    <w:rsid w:val="004B4ED0"/>
    <w:rsid w:val="004B55F7"/>
    <w:rsid w:val="004C1806"/>
    <w:rsid w:val="004C5F57"/>
    <w:rsid w:val="004D33B0"/>
    <w:rsid w:val="004E4667"/>
    <w:rsid w:val="004E7E8C"/>
    <w:rsid w:val="004F5FC2"/>
    <w:rsid w:val="0051055A"/>
    <w:rsid w:val="00510F05"/>
    <w:rsid w:val="005517EF"/>
    <w:rsid w:val="00554F38"/>
    <w:rsid w:val="005704D1"/>
    <w:rsid w:val="005A3F7C"/>
    <w:rsid w:val="005B394D"/>
    <w:rsid w:val="005C038E"/>
    <w:rsid w:val="005C29E6"/>
    <w:rsid w:val="005C3AD5"/>
    <w:rsid w:val="005C7930"/>
    <w:rsid w:val="005C79C7"/>
    <w:rsid w:val="005D3F43"/>
    <w:rsid w:val="005D7632"/>
    <w:rsid w:val="005E40BF"/>
    <w:rsid w:val="005F5BAD"/>
    <w:rsid w:val="005F74C7"/>
    <w:rsid w:val="006203E6"/>
    <w:rsid w:val="00632250"/>
    <w:rsid w:val="00667CEB"/>
    <w:rsid w:val="006844D5"/>
    <w:rsid w:val="00686B9B"/>
    <w:rsid w:val="006934F1"/>
    <w:rsid w:val="00697AA9"/>
    <w:rsid w:val="006C24CD"/>
    <w:rsid w:val="006C4060"/>
    <w:rsid w:val="006D0D96"/>
    <w:rsid w:val="006D7856"/>
    <w:rsid w:val="00701308"/>
    <w:rsid w:val="0070145A"/>
    <w:rsid w:val="00705E9D"/>
    <w:rsid w:val="007121BD"/>
    <w:rsid w:val="00717436"/>
    <w:rsid w:val="007230D8"/>
    <w:rsid w:val="00724363"/>
    <w:rsid w:val="00726B36"/>
    <w:rsid w:val="007364EC"/>
    <w:rsid w:val="007416C2"/>
    <w:rsid w:val="00747018"/>
    <w:rsid w:val="00751737"/>
    <w:rsid w:val="00771B18"/>
    <w:rsid w:val="0077388D"/>
    <w:rsid w:val="00776B7F"/>
    <w:rsid w:val="00776EE2"/>
    <w:rsid w:val="00776FB9"/>
    <w:rsid w:val="0078477F"/>
    <w:rsid w:val="00786892"/>
    <w:rsid w:val="007A0DF6"/>
    <w:rsid w:val="007A4571"/>
    <w:rsid w:val="007C53B2"/>
    <w:rsid w:val="007C5B1C"/>
    <w:rsid w:val="007C5D12"/>
    <w:rsid w:val="007D1359"/>
    <w:rsid w:val="007D6FC3"/>
    <w:rsid w:val="007E4A5A"/>
    <w:rsid w:val="00800223"/>
    <w:rsid w:val="0080587A"/>
    <w:rsid w:val="00813DEC"/>
    <w:rsid w:val="00824815"/>
    <w:rsid w:val="00841B5D"/>
    <w:rsid w:val="008441A4"/>
    <w:rsid w:val="008508AC"/>
    <w:rsid w:val="008619B9"/>
    <w:rsid w:val="00863C65"/>
    <w:rsid w:val="00876CE8"/>
    <w:rsid w:val="008805F6"/>
    <w:rsid w:val="00880C13"/>
    <w:rsid w:val="008812EB"/>
    <w:rsid w:val="0088316E"/>
    <w:rsid w:val="00884AD8"/>
    <w:rsid w:val="00892E31"/>
    <w:rsid w:val="008959FB"/>
    <w:rsid w:val="00897B99"/>
    <w:rsid w:val="008A015A"/>
    <w:rsid w:val="008A1199"/>
    <w:rsid w:val="008B7EBA"/>
    <w:rsid w:val="008C0195"/>
    <w:rsid w:val="008C3D29"/>
    <w:rsid w:val="008D1648"/>
    <w:rsid w:val="008D660D"/>
    <w:rsid w:val="008F01CD"/>
    <w:rsid w:val="008F66D3"/>
    <w:rsid w:val="009108A0"/>
    <w:rsid w:val="00911CB2"/>
    <w:rsid w:val="00914487"/>
    <w:rsid w:val="009254C6"/>
    <w:rsid w:val="00933F69"/>
    <w:rsid w:val="00935922"/>
    <w:rsid w:val="00942581"/>
    <w:rsid w:val="009459BC"/>
    <w:rsid w:val="0095295C"/>
    <w:rsid w:val="009603F6"/>
    <w:rsid w:val="0096329C"/>
    <w:rsid w:val="00965BC4"/>
    <w:rsid w:val="00967EA2"/>
    <w:rsid w:val="00974F4B"/>
    <w:rsid w:val="00975E2D"/>
    <w:rsid w:val="00981898"/>
    <w:rsid w:val="009849D1"/>
    <w:rsid w:val="00997F3D"/>
    <w:rsid w:val="009A5078"/>
    <w:rsid w:val="009B1170"/>
    <w:rsid w:val="009B320C"/>
    <w:rsid w:val="009C16EA"/>
    <w:rsid w:val="009C3A44"/>
    <w:rsid w:val="009D24F4"/>
    <w:rsid w:val="009E58F2"/>
    <w:rsid w:val="009E5E47"/>
    <w:rsid w:val="009F7D9B"/>
    <w:rsid w:val="00A00A33"/>
    <w:rsid w:val="00A30328"/>
    <w:rsid w:val="00A31F44"/>
    <w:rsid w:val="00A3448E"/>
    <w:rsid w:val="00A3645B"/>
    <w:rsid w:val="00A366B0"/>
    <w:rsid w:val="00A428B3"/>
    <w:rsid w:val="00A43A48"/>
    <w:rsid w:val="00A47600"/>
    <w:rsid w:val="00A62C47"/>
    <w:rsid w:val="00A716E2"/>
    <w:rsid w:val="00A7578E"/>
    <w:rsid w:val="00A9067A"/>
    <w:rsid w:val="00AA3493"/>
    <w:rsid w:val="00AA749A"/>
    <w:rsid w:val="00AB0738"/>
    <w:rsid w:val="00AB4883"/>
    <w:rsid w:val="00AC62A5"/>
    <w:rsid w:val="00AD70EF"/>
    <w:rsid w:val="00AF1E7F"/>
    <w:rsid w:val="00B05F0F"/>
    <w:rsid w:val="00B06FE2"/>
    <w:rsid w:val="00B15E75"/>
    <w:rsid w:val="00B23179"/>
    <w:rsid w:val="00B25029"/>
    <w:rsid w:val="00B32D3E"/>
    <w:rsid w:val="00B46131"/>
    <w:rsid w:val="00B66070"/>
    <w:rsid w:val="00B83EC1"/>
    <w:rsid w:val="00B94B92"/>
    <w:rsid w:val="00B966ED"/>
    <w:rsid w:val="00BA2AFC"/>
    <w:rsid w:val="00BA37E6"/>
    <w:rsid w:val="00BB0450"/>
    <w:rsid w:val="00BB1F1F"/>
    <w:rsid w:val="00BB3DE0"/>
    <w:rsid w:val="00BD03A4"/>
    <w:rsid w:val="00BD0465"/>
    <w:rsid w:val="00BD32BF"/>
    <w:rsid w:val="00BD73EF"/>
    <w:rsid w:val="00BE3FBD"/>
    <w:rsid w:val="00BE5D27"/>
    <w:rsid w:val="00BF72EC"/>
    <w:rsid w:val="00BF75BE"/>
    <w:rsid w:val="00C02CF0"/>
    <w:rsid w:val="00C15625"/>
    <w:rsid w:val="00C235BF"/>
    <w:rsid w:val="00C266DD"/>
    <w:rsid w:val="00C333EE"/>
    <w:rsid w:val="00C33743"/>
    <w:rsid w:val="00C33AED"/>
    <w:rsid w:val="00C34DAF"/>
    <w:rsid w:val="00C44DAF"/>
    <w:rsid w:val="00C46673"/>
    <w:rsid w:val="00C47B95"/>
    <w:rsid w:val="00C50091"/>
    <w:rsid w:val="00C61166"/>
    <w:rsid w:val="00C61417"/>
    <w:rsid w:val="00C63288"/>
    <w:rsid w:val="00C7062D"/>
    <w:rsid w:val="00C72B35"/>
    <w:rsid w:val="00C76574"/>
    <w:rsid w:val="00C8147E"/>
    <w:rsid w:val="00C83786"/>
    <w:rsid w:val="00C91F7E"/>
    <w:rsid w:val="00CB1073"/>
    <w:rsid w:val="00CB75C5"/>
    <w:rsid w:val="00CD2D9A"/>
    <w:rsid w:val="00CD6E0F"/>
    <w:rsid w:val="00CD6FF7"/>
    <w:rsid w:val="00CE08BB"/>
    <w:rsid w:val="00CF7769"/>
    <w:rsid w:val="00D01895"/>
    <w:rsid w:val="00D0298F"/>
    <w:rsid w:val="00D03B4D"/>
    <w:rsid w:val="00D05D50"/>
    <w:rsid w:val="00D07B69"/>
    <w:rsid w:val="00D13383"/>
    <w:rsid w:val="00D16A6A"/>
    <w:rsid w:val="00D338FB"/>
    <w:rsid w:val="00D406E1"/>
    <w:rsid w:val="00D40BAD"/>
    <w:rsid w:val="00D43514"/>
    <w:rsid w:val="00D51CE9"/>
    <w:rsid w:val="00D52D23"/>
    <w:rsid w:val="00D61A6A"/>
    <w:rsid w:val="00D732E8"/>
    <w:rsid w:val="00D80002"/>
    <w:rsid w:val="00D8245D"/>
    <w:rsid w:val="00D855A3"/>
    <w:rsid w:val="00D91B8A"/>
    <w:rsid w:val="00D934A2"/>
    <w:rsid w:val="00D953D9"/>
    <w:rsid w:val="00DA03DF"/>
    <w:rsid w:val="00DA1437"/>
    <w:rsid w:val="00DA193D"/>
    <w:rsid w:val="00DA3C34"/>
    <w:rsid w:val="00DA78F5"/>
    <w:rsid w:val="00DC6C6E"/>
    <w:rsid w:val="00DC6FB2"/>
    <w:rsid w:val="00DD4CBF"/>
    <w:rsid w:val="00DD4CEB"/>
    <w:rsid w:val="00DE0125"/>
    <w:rsid w:val="00DE3FBD"/>
    <w:rsid w:val="00DF0B04"/>
    <w:rsid w:val="00E05C8B"/>
    <w:rsid w:val="00E1031C"/>
    <w:rsid w:val="00E1575E"/>
    <w:rsid w:val="00E17564"/>
    <w:rsid w:val="00E175AD"/>
    <w:rsid w:val="00E37C19"/>
    <w:rsid w:val="00E42397"/>
    <w:rsid w:val="00E440C7"/>
    <w:rsid w:val="00E446D5"/>
    <w:rsid w:val="00E53583"/>
    <w:rsid w:val="00E53DB2"/>
    <w:rsid w:val="00E544C9"/>
    <w:rsid w:val="00E64D0A"/>
    <w:rsid w:val="00E65BBD"/>
    <w:rsid w:val="00E80B4A"/>
    <w:rsid w:val="00E8162E"/>
    <w:rsid w:val="00E842AB"/>
    <w:rsid w:val="00E856C4"/>
    <w:rsid w:val="00E90FE6"/>
    <w:rsid w:val="00E941B9"/>
    <w:rsid w:val="00E941DC"/>
    <w:rsid w:val="00EA0211"/>
    <w:rsid w:val="00EA4FFB"/>
    <w:rsid w:val="00EA6FDD"/>
    <w:rsid w:val="00EB094B"/>
    <w:rsid w:val="00EC485F"/>
    <w:rsid w:val="00EC7CEE"/>
    <w:rsid w:val="00EE3121"/>
    <w:rsid w:val="00EE3816"/>
    <w:rsid w:val="00EE53C7"/>
    <w:rsid w:val="00EF26BA"/>
    <w:rsid w:val="00EF71DE"/>
    <w:rsid w:val="00F0197B"/>
    <w:rsid w:val="00F01F20"/>
    <w:rsid w:val="00F03808"/>
    <w:rsid w:val="00F11F92"/>
    <w:rsid w:val="00F13193"/>
    <w:rsid w:val="00F238DF"/>
    <w:rsid w:val="00F23E60"/>
    <w:rsid w:val="00F24833"/>
    <w:rsid w:val="00F24A10"/>
    <w:rsid w:val="00F24BF0"/>
    <w:rsid w:val="00F257EA"/>
    <w:rsid w:val="00F27CDC"/>
    <w:rsid w:val="00F303EE"/>
    <w:rsid w:val="00F341EC"/>
    <w:rsid w:val="00F5353D"/>
    <w:rsid w:val="00F538F0"/>
    <w:rsid w:val="00F563FB"/>
    <w:rsid w:val="00F57405"/>
    <w:rsid w:val="00F67C34"/>
    <w:rsid w:val="00F70EF5"/>
    <w:rsid w:val="00F72FE4"/>
    <w:rsid w:val="00F76CC2"/>
    <w:rsid w:val="00F836B3"/>
    <w:rsid w:val="00F84497"/>
    <w:rsid w:val="00F845D2"/>
    <w:rsid w:val="00F85635"/>
    <w:rsid w:val="00F86E3E"/>
    <w:rsid w:val="00F903F3"/>
    <w:rsid w:val="00F94DBB"/>
    <w:rsid w:val="00FC714F"/>
    <w:rsid w:val="00FC79AD"/>
    <w:rsid w:val="00FD0DFA"/>
    <w:rsid w:val="00FD356A"/>
    <w:rsid w:val="00FF4538"/>
    <w:rsid w:val="1EA84454"/>
    <w:rsid w:val="4C5D2B73"/>
    <w:rsid w:val="50015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08613"/>
  <w15:docId w15:val="{4F693F6E-5C24-483D-8396-F5EB5D6C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qFormat="1"/>
    <w:lsdException w:name="List Number 3" w:semiHidden="1" w:uiPriority="0" w:unhideWhenUsed="1" w:qFormat="1"/>
    <w:lsdException w:name="List Number 4" w:semiHidden="1" w:uiPriority="0" w:unhideWhenUsed="1" w:qFormat="1"/>
    <w:lsdException w:name="List Number 5" w:semiHidden="1" w:uiPriority="0" w:unhideWhenUsed="1"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qFormat="1"/>
    <w:lsdException w:name="Strong" w:uiPriority="22"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6"/>
      <w:szCs w:val="22"/>
      <w:lang w:val="en-US" w:eastAsia="en-US"/>
    </w:rPr>
  </w:style>
  <w:style w:type="paragraph" w:styleId="Heading1">
    <w:name w:val="heading 1"/>
    <w:basedOn w:val="Normal"/>
    <w:next w:val="Normal"/>
    <w:link w:val="Heading1Char"/>
    <w:qFormat/>
    <w:pPr>
      <w:keepNext/>
      <w:tabs>
        <w:tab w:val="left" w:pos="432"/>
      </w:tabs>
      <w:spacing w:after="0" w:line="240" w:lineRule="auto"/>
      <w:ind w:left="432" w:hanging="432"/>
      <w:jc w:val="center"/>
      <w:outlineLvl w:val="0"/>
    </w:pPr>
    <w:rPr>
      <w:rFonts w:ascii=".VnArial" w:eastAsia="Times New Roman" w:hAnsi=".VnArial" w:cs=".VnArial"/>
      <w:sz w:val="28"/>
      <w:szCs w:val="28"/>
    </w:rPr>
  </w:style>
  <w:style w:type="paragraph" w:styleId="Heading2">
    <w:name w:val="heading 2"/>
    <w:basedOn w:val="Normal"/>
    <w:next w:val="Normal"/>
    <w:link w:val="Heading2Char"/>
    <w:qFormat/>
    <w:pPr>
      <w:keepNext/>
      <w:tabs>
        <w:tab w:val="left" w:pos="576"/>
      </w:tabs>
      <w:spacing w:after="0" w:line="240" w:lineRule="auto"/>
      <w:ind w:left="576" w:hanging="576"/>
      <w:outlineLvl w:val="1"/>
    </w:pPr>
    <w:rPr>
      <w:rFonts w:ascii=".VnArialH" w:eastAsia="Times New Roman" w:hAnsi=".VnArialH" w:cs="Times New Roman"/>
      <w:sz w:val="36"/>
      <w:szCs w:val="36"/>
      <w:lang w:val="zh-CN" w:eastAsia="zh-CN"/>
    </w:rPr>
  </w:style>
  <w:style w:type="paragraph" w:styleId="Heading3">
    <w:name w:val="heading 3"/>
    <w:basedOn w:val="Normal"/>
    <w:next w:val="Normal"/>
    <w:link w:val="Heading3Char"/>
    <w:uiPriority w:val="9"/>
    <w:qFormat/>
    <w:pPr>
      <w:keepNext/>
      <w:tabs>
        <w:tab w:val="left" w:pos="720"/>
      </w:tabs>
      <w:spacing w:after="0" w:line="240" w:lineRule="auto"/>
      <w:ind w:left="720" w:hanging="720"/>
      <w:jc w:val="center"/>
      <w:outlineLvl w:val="2"/>
    </w:pPr>
    <w:rPr>
      <w:rFonts w:ascii=".VnArialH" w:eastAsia="Times New Roman" w:hAnsi=".VnArialH" w:cs="Times New Roman"/>
      <w:sz w:val="36"/>
      <w:szCs w:val="36"/>
      <w:lang w:val="zh-CN" w:eastAsia="zh-CN"/>
    </w:rPr>
  </w:style>
  <w:style w:type="paragraph" w:styleId="Heading4">
    <w:name w:val="heading 4"/>
    <w:basedOn w:val="Normal"/>
    <w:next w:val="Normal"/>
    <w:link w:val="Heading4Char"/>
    <w:uiPriority w:val="9"/>
    <w:qFormat/>
    <w:pPr>
      <w:keepNext/>
      <w:tabs>
        <w:tab w:val="left" w:pos="864"/>
      </w:tabs>
      <w:spacing w:after="0" w:line="240" w:lineRule="auto"/>
      <w:ind w:left="864" w:hanging="864"/>
      <w:outlineLvl w:val="3"/>
    </w:pPr>
    <w:rPr>
      <w:rFonts w:ascii=".VnArialH" w:eastAsia="Times New Roman" w:hAnsi=".VnArialH" w:cs=".VnArialH"/>
      <w:sz w:val="32"/>
      <w:szCs w:val="32"/>
    </w:rPr>
  </w:style>
  <w:style w:type="paragraph" w:styleId="Heading5">
    <w:name w:val="heading 5"/>
    <w:basedOn w:val="Normal"/>
    <w:next w:val="Normal"/>
    <w:link w:val="Heading5Char"/>
    <w:qFormat/>
    <w:pPr>
      <w:keepNext/>
      <w:tabs>
        <w:tab w:val="left" w:pos="1008"/>
      </w:tabs>
      <w:spacing w:after="0" w:line="240" w:lineRule="auto"/>
      <w:ind w:left="1008" w:hanging="1008"/>
      <w:jc w:val="center"/>
      <w:outlineLvl w:val="4"/>
    </w:pPr>
    <w:rPr>
      <w:rFonts w:ascii=".VnArialH" w:eastAsia="Times New Roman" w:hAnsi=".VnArialH" w:cs="Times New Roman"/>
      <w:sz w:val="44"/>
      <w:szCs w:val="44"/>
      <w:lang w:val="zh-CN" w:eastAsia="zh-CN"/>
    </w:rPr>
  </w:style>
  <w:style w:type="paragraph" w:styleId="Heading6">
    <w:name w:val="heading 6"/>
    <w:basedOn w:val="Normal"/>
    <w:next w:val="Normal"/>
    <w:link w:val="Heading6Char"/>
    <w:qFormat/>
    <w:pPr>
      <w:keepNext/>
      <w:spacing w:before="120" w:after="0" w:line="240" w:lineRule="auto"/>
      <w:jc w:val="center"/>
      <w:outlineLvl w:val="5"/>
    </w:pPr>
    <w:rPr>
      <w:rFonts w:ascii="Times New RomanH" w:eastAsia="Times New Roman" w:hAnsi="Times New RomanH" w:cs="Times New RomanH"/>
      <w:b/>
      <w:bCs/>
      <w:sz w:val="22"/>
      <w:lang w:val="pt-BR"/>
    </w:rPr>
  </w:style>
  <w:style w:type="paragraph" w:styleId="Heading7">
    <w:name w:val="heading 7"/>
    <w:basedOn w:val="Normal"/>
    <w:next w:val="Normal"/>
    <w:link w:val="Heading7Char"/>
    <w:qFormat/>
    <w:pPr>
      <w:tabs>
        <w:tab w:val="left" w:pos="1296"/>
      </w:tabs>
      <w:spacing w:before="240" w:after="60" w:line="240" w:lineRule="auto"/>
      <w:ind w:left="1296" w:hanging="1296"/>
      <w:outlineLvl w:val="6"/>
    </w:pPr>
    <w:rPr>
      <w:rFonts w:eastAsia="Times New Roman" w:cs="Times New Roman"/>
      <w:sz w:val="24"/>
      <w:szCs w:val="24"/>
    </w:rPr>
  </w:style>
  <w:style w:type="paragraph" w:styleId="Heading8">
    <w:name w:val="heading 8"/>
    <w:basedOn w:val="Normal"/>
    <w:next w:val="Normal"/>
    <w:link w:val="Heading8Char"/>
    <w:qFormat/>
    <w:pPr>
      <w:tabs>
        <w:tab w:val="left" w:pos="1440"/>
      </w:tabs>
      <w:spacing w:before="240" w:after="60" w:line="240" w:lineRule="auto"/>
      <w:ind w:left="1440" w:hanging="1440"/>
      <w:outlineLvl w:val="7"/>
    </w:pPr>
    <w:rPr>
      <w:rFonts w:eastAsia="Times New Roman" w:cs="Times New Roman"/>
      <w:i/>
      <w:iCs/>
      <w:sz w:val="24"/>
      <w:szCs w:val="24"/>
    </w:rPr>
  </w:style>
  <w:style w:type="paragraph" w:styleId="Heading9">
    <w:name w:val="heading 9"/>
    <w:basedOn w:val="Normal"/>
    <w:next w:val="Normal"/>
    <w:link w:val="Heading9Char"/>
    <w:qFormat/>
    <w:pPr>
      <w:tabs>
        <w:tab w:val="left" w:pos="1584"/>
      </w:tabs>
      <w:spacing w:before="240" w:after="60" w:line="240" w:lineRule="auto"/>
      <w:ind w:left="1584" w:hanging="1584"/>
      <w:outlineLvl w:val="8"/>
    </w:pPr>
    <w:rPr>
      <w:rFonts w:ascii="Arial" w:eastAsia="Times New Roman"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BlockText">
    <w:name w:val="Block Text"/>
    <w:basedOn w:val="Normal"/>
    <w:qFormat/>
    <w:pPr>
      <w:spacing w:after="0" w:line="240" w:lineRule="auto"/>
      <w:ind w:left="33" w:right="539" w:firstLine="567"/>
      <w:jc w:val="both"/>
    </w:pPr>
    <w:rPr>
      <w:rFonts w:ascii=".VnArial" w:eastAsia="Times New Roman" w:hAnsi=".VnArial" w:cs="Times New Roman"/>
      <w:color w:val="000000"/>
      <w:sz w:val="20"/>
      <w:szCs w:val="26"/>
    </w:rPr>
  </w:style>
  <w:style w:type="paragraph" w:styleId="BodyText">
    <w:name w:val="Body Text"/>
    <w:basedOn w:val="Normal"/>
    <w:link w:val="BodyTextChar"/>
    <w:qFormat/>
    <w:pPr>
      <w:spacing w:after="0" w:line="360" w:lineRule="auto"/>
      <w:jc w:val="both"/>
    </w:pPr>
    <w:rPr>
      <w:rFonts w:eastAsia="Times New Roman" w:cs="Times New Roman"/>
      <w:b/>
      <w:bCs/>
      <w:spacing w:val="6"/>
      <w:sz w:val="28"/>
      <w:szCs w:val="28"/>
      <w:lang w:val="zh-CN" w:eastAsia="zh-CN"/>
    </w:rPr>
  </w:style>
  <w:style w:type="paragraph" w:styleId="BodyText2">
    <w:name w:val="Body Text 2"/>
    <w:basedOn w:val="Normal"/>
    <w:link w:val="BodyText2Char"/>
    <w:qFormat/>
    <w:pPr>
      <w:spacing w:after="120" w:line="480" w:lineRule="auto"/>
    </w:pPr>
    <w:rPr>
      <w:rFonts w:eastAsia="Times New Roman" w:cs="Times New Roman"/>
      <w:sz w:val="28"/>
      <w:szCs w:val="28"/>
    </w:rPr>
  </w:style>
  <w:style w:type="paragraph" w:styleId="BodyText3">
    <w:name w:val="Body Text 3"/>
    <w:basedOn w:val="Normal"/>
    <w:link w:val="BodyText3Char"/>
    <w:qFormat/>
    <w:pPr>
      <w:tabs>
        <w:tab w:val="left" w:pos="1565"/>
      </w:tabs>
      <w:spacing w:after="0" w:line="240" w:lineRule="auto"/>
      <w:jc w:val="both"/>
    </w:pPr>
    <w:rPr>
      <w:rFonts w:eastAsia="Times New Roman" w:cs="Times New Roman"/>
      <w:i/>
      <w:sz w:val="24"/>
      <w:szCs w:val="24"/>
    </w:rPr>
  </w:style>
  <w:style w:type="paragraph" w:styleId="BodyTextIndent">
    <w:name w:val="Body Text Indent"/>
    <w:basedOn w:val="Normal"/>
    <w:link w:val="BodyTextIndentChar"/>
    <w:uiPriority w:val="99"/>
    <w:qFormat/>
    <w:pPr>
      <w:spacing w:after="0" w:line="240" w:lineRule="auto"/>
      <w:ind w:left="780"/>
    </w:pPr>
    <w:rPr>
      <w:rFonts w:eastAsia="Times New Roman" w:cs="Times New Roman"/>
      <w:sz w:val="28"/>
      <w:szCs w:val="28"/>
      <w:lang w:val="nb-NO" w:eastAsia="zh-CN"/>
    </w:rPr>
  </w:style>
  <w:style w:type="paragraph" w:styleId="BodyTextIndent2">
    <w:name w:val="Body Text Indent 2"/>
    <w:basedOn w:val="Normal"/>
    <w:link w:val="BodyTextIndent2Char"/>
    <w:uiPriority w:val="99"/>
    <w:pPr>
      <w:spacing w:after="0" w:line="240" w:lineRule="auto"/>
      <w:ind w:left="180" w:hanging="180"/>
    </w:pPr>
    <w:rPr>
      <w:rFonts w:eastAsia="Times New Roman" w:cs="Times New Roman"/>
      <w:sz w:val="28"/>
      <w:szCs w:val="28"/>
      <w:lang w:val="zh-CN" w:eastAsia="zh-CN"/>
    </w:rPr>
  </w:style>
  <w:style w:type="paragraph" w:styleId="BodyTextIndent3">
    <w:name w:val="Body Text Indent 3"/>
    <w:basedOn w:val="Normal"/>
    <w:link w:val="BodyTextIndent3Char"/>
    <w:pPr>
      <w:spacing w:after="0" w:line="240" w:lineRule="auto"/>
      <w:ind w:firstLine="567"/>
      <w:jc w:val="both"/>
    </w:pPr>
    <w:rPr>
      <w:rFonts w:eastAsia="Times New Roman" w:cs="Times New Roman"/>
      <w:i/>
      <w:color w:val="000000"/>
      <w:sz w:val="24"/>
      <w:szCs w:val="24"/>
    </w:rPr>
  </w:style>
  <w:style w:type="paragraph" w:styleId="Caption">
    <w:name w:val="caption"/>
    <w:basedOn w:val="Normal"/>
    <w:next w:val="Normal"/>
    <w:qFormat/>
    <w:pPr>
      <w:spacing w:after="0" w:line="240" w:lineRule="auto"/>
      <w:jc w:val="center"/>
    </w:pPr>
    <w:rPr>
      <w:rFonts w:ascii=".VnArialH" w:eastAsia="Times New Roman" w:hAnsi=".VnArialH" w:cs="Times New Roman"/>
      <w:b/>
      <w:sz w:val="32"/>
      <w:szCs w:val="32"/>
      <w:lang w:val="pt-BR"/>
    </w:rPr>
  </w:style>
  <w:style w:type="paragraph" w:styleId="CommentText">
    <w:name w:val="annotation text"/>
    <w:basedOn w:val="Normal"/>
    <w:link w:val="CommentTextChar"/>
    <w:uiPriority w:val="99"/>
    <w:qFormat/>
    <w:pPr>
      <w:spacing w:after="0" w:line="240" w:lineRule="auto"/>
    </w:pPr>
    <w:rPr>
      <w:rFonts w:ascii=".VnArial" w:eastAsia="Times New Roman" w:hAnsi=".VnArial" w:cs="Times New Roman"/>
      <w:color w:val="000000"/>
      <w:sz w:val="20"/>
      <w:szCs w:val="26"/>
      <w:lang w:val="vi-VN" w:eastAsia="zh-CN"/>
    </w:rPr>
  </w:style>
  <w:style w:type="paragraph" w:styleId="CommentSubject">
    <w:name w:val="annotation subject"/>
    <w:basedOn w:val="CommentText"/>
    <w:next w:val="CommentText"/>
    <w:link w:val="CommentSubjectChar"/>
    <w:uiPriority w:val="99"/>
    <w:qFormat/>
    <w:rPr>
      <w:rFonts w:ascii=".VnTime" w:hAnsi=".VnTime"/>
      <w:b/>
      <w:bCs/>
    </w:rPr>
  </w:style>
  <w:style w:type="paragraph" w:styleId="Date">
    <w:name w:val="Date"/>
    <w:basedOn w:val="Normal"/>
    <w:next w:val="Normal"/>
    <w:link w:val="DateChar"/>
    <w:qFormat/>
    <w:pPr>
      <w:numPr>
        <w:numId w:val="1"/>
      </w:numPr>
      <w:tabs>
        <w:tab w:val="clear" w:pos="144"/>
      </w:tabs>
      <w:spacing w:after="0" w:line="240" w:lineRule="auto"/>
    </w:pPr>
    <w:rPr>
      <w:rFonts w:ascii=".VnTime" w:eastAsia="Times New Roman" w:hAnsi=".VnTime" w:cs="Times New Roman"/>
      <w:color w:val="000000"/>
      <w:szCs w:val="26"/>
      <w:lang w:val="en-AU" w:eastAsia="zh-CN"/>
    </w:rPr>
  </w:style>
  <w:style w:type="paragraph" w:styleId="DocumentMap">
    <w:name w:val="Document Map"/>
    <w:basedOn w:val="Normal"/>
    <w:link w:val="DocumentMapChar"/>
    <w:qFormat/>
    <w:pPr>
      <w:shd w:val="clear" w:color="auto" w:fill="000080"/>
      <w:spacing w:after="0" w:line="240" w:lineRule="auto"/>
    </w:pPr>
    <w:rPr>
      <w:rFonts w:ascii="Tahoma" w:eastAsia="Times New Roman" w:hAnsi="Tahoma" w:cs="Times New Roman"/>
      <w:color w:val="000000"/>
      <w:sz w:val="20"/>
      <w:szCs w:val="26"/>
      <w:lang w:val="zh-CN" w:eastAsia="zh-CN"/>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qFormat/>
    <w:pPr>
      <w:tabs>
        <w:tab w:val="center" w:pos="4320"/>
        <w:tab w:val="right" w:pos="8640"/>
      </w:tabs>
      <w:spacing w:after="0" w:line="240" w:lineRule="auto"/>
    </w:pPr>
    <w:rPr>
      <w:rFonts w:eastAsia="Times New Roman" w:cs="Times New Roman"/>
      <w:sz w:val="24"/>
      <w:szCs w:val="24"/>
    </w:rPr>
  </w:style>
  <w:style w:type="paragraph" w:styleId="Index1">
    <w:name w:val="index 1"/>
    <w:basedOn w:val="Normal"/>
    <w:next w:val="Normal"/>
    <w:qFormat/>
    <w:pPr>
      <w:spacing w:after="0" w:line="240" w:lineRule="auto"/>
      <w:ind w:left="280" w:hanging="280"/>
    </w:pPr>
    <w:rPr>
      <w:rFonts w:ascii=".VnArial" w:eastAsia="Times New Roman" w:hAnsi=".VnArial" w:cs="Times New Roman"/>
      <w:color w:val="000000"/>
      <w:sz w:val="20"/>
      <w:szCs w:val="26"/>
    </w:rPr>
  </w:style>
  <w:style w:type="paragraph" w:styleId="IndexHeading">
    <w:name w:val="index heading"/>
    <w:basedOn w:val="Normal"/>
    <w:next w:val="Index1"/>
    <w:qFormat/>
    <w:pPr>
      <w:spacing w:after="0" w:line="240" w:lineRule="auto"/>
    </w:pPr>
    <w:rPr>
      <w:rFonts w:eastAsia="Times New Roman" w:cs="Times New Roman"/>
      <w:color w:val="000000"/>
      <w:szCs w:val="26"/>
      <w:lang w:eastAsia="ko-KR"/>
    </w:rPr>
  </w:style>
  <w:style w:type="paragraph" w:styleId="List">
    <w:name w:val="List"/>
    <w:basedOn w:val="Normal"/>
    <w:qFormat/>
    <w:pPr>
      <w:spacing w:after="0" w:line="240" w:lineRule="auto"/>
      <w:ind w:left="360" w:hanging="360"/>
    </w:pPr>
    <w:rPr>
      <w:rFonts w:ascii=".VnTime" w:eastAsia="Times New Roman" w:hAnsi=".VnTime" w:cs="Times New Roman"/>
      <w:szCs w:val="26"/>
    </w:rPr>
  </w:style>
  <w:style w:type="paragraph" w:styleId="ListBullet">
    <w:name w:val="List Bullet"/>
    <w:basedOn w:val="Normal"/>
    <w:qFormat/>
    <w:pPr>
      <w:numPr>
        <w:numId w:val="2"/>
      </w:numPr>
      <w:spacing w:after="0" w:line="240" w:lineRule="auto"/>
    </w:pPr>
    <w:rPr>
      <w:rFonts w:ascii=".VnTime" w:eastAsia="Times New Roman" w:hAnsi=".VnTime" w:cs="Times New Roman"/>
      <w:sz w:val="28"/>
      <w:szCs w:val="24"/>
    </w:rPr>
  </w:style>
  <w:style w:type="paragraph" w:styleId="ListBullet2">
    <w:name w:val="List Bullet 2"/>
    <w:basedOn w:val="ListBullet"/>
    <w:qFormat/>
    <w:pPr>
      <w:numPr>
        <w:numId w:val="0"/>
      </w:numPr>
      <w:tabs>
        <w:tab w:val="left" w:pos="502"/>
        <w:tab w:val="left" w:pos="1080"/>
      </w:tabs>
      <w:ind w:left="360" w:hanging="360"/>
    </w:pPr>
    <w:rPr>
      <w:rFonts w:ascii="Times New Roman" w:hAnsi="Times New Roman"/>
      <w:color w:val="000000"/>
      <w:sz w:val="26"/>
      <w:szCs w:val="26"/>
      <w:lang w:eastAsia="ko-KR"/>
    </w:rPr>
  </w:style>
  <w:style w:type="paragraph" w:styleId="ListBullet3">
    <w:name w:val="List Bullet 3"/>
    <w:basedOn w:val="Normal"/>
    <w:qFormat/>
    <w:pPr>
      <w:numPr>
        <w:numId w:val="3"/>
      </w:numPr>
      <w:tabs>
        <w:tab w:val="clear" w:pos="720"/>
        <w:tab w:val="left" w:pos="1080"/>
      </w:tabs>
      <w:spacing w:after="0" w:line="240" w:lineRule="auto"/>
      <w:ind w:left="1080"/>
    </w:pPr>
    <w:rPr>
      <w:rFonts w:ascii=".VnArial" w:eastAsia="Times New Roman" w:hAnsi=".VnArial" w:cs="Times New Roman"/>
      <w:snapToGrid w:val="0"/>
      <w:color w:val="000000"/>
      <w:sz w:val="20"/>
      <w:szCs w:val="26"/>
    </w:rPr>
  </w:style>
  <w:style w:type="paragraph" w:styleId="ListBullet4">
    <w:name w:val="List Bullet 4"/>
    <w:basedOn w:val="Normal"/>
    <w:qFormat/>
    <w:pPr>
      <w:numPr>
        <w:numId w:val="4"/>
      </w:numPr>
      <w:tabs>
        <w:tab w:val="clear" w:pos="1080"/>
        <w:tab w:val="left" w:pos="1440"/>
      </w:tabs>
      <w:spacing w:after="0" w:line="240" w:lineRule="auto"/>
      <w:ind w:left="1440"/>
    </w:pPr>
    <w:rPr>
      <w:rFonts w:ascii=".VnArial" w:eastAsia="Times New Roman" w:hAnsi=".VnArial" w:cs="Times New Roman"/>
      <w:snapToGrid w:val="0"/>
      <w:color w:val="000000"/>
      <w:sz w:val="20"/>
      <w:szCs w:val="26"/>
    </w:rPr>
  </w:style>
  <w:style w:type="paragraph" w:styleId="ListBullet5">
    <w:name w:val="List Bullet 5"/>
    <w:basedOn w:val="Normal"/>
    <w:qFormat/>
    <w:pPr>
      <w:numPr>
        <w:numId w:val="5"/>
      </w:numPr>
      <w:tabs>
        <w:tab w:val="clear" w:pos="1440"/>
        <w:tab w:val="left" w:pos="1800"/>
      </w:tabs>
      <w:spacing w:after="0" w:line="240" w:lineRule="auto"/>
      <w:ind w:left="1800"/>
    </w:pPr>
    <w:rPr>
      <w:rFonts w:ascii=".VnArial" w:eastAsia="Times New Roman" w:hAnsi=".VnArial" w:cs="Times New Roman"/>
      <w:snapToGrid w:val="0"/>
      <w:color w:val="000000"/>
      <w:sz w:val="20"/>
      <w:szCs w:val="26"/>
    </w:rPr>
  </w:style>
  <w:style w:type="paragraph" w:styleId="ListNumber">
    <w:name w:val="List Number"/>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2">
    <w:name w:val="List Number 2"/>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3">
    <w:name w:val="List Number 3"/>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4">
    <w:name w:val="List Number 4"/>
    <w:basedOn w:val="Normal"/>
    <w:qFormat/>
    <w:pPr>
      <w:tabs>
        <w:tab w:val="left" w:pos="2160"/>
      </w:tabs>
      <w:spacing w:after="0" w:line="240" w:lineRule="auto"/>
      <w:ind w:left="2160" w:hanging="360"/>
    </w:pPr>
    <w:rPr>
      <w:rFonts w:ascii=".VnArial" w:eastAsia="Times New Roman" w:hAnsi=".VnArial" w:cs="Times New Roman"/>
      <w:snapToGrid w:val="0"/>
      <w:color w:val="000000"/>
      <w:sz w:val="20"/>
      <w:szCs w:val="26"/>
    </w:rPr>
  </w:style>
  <w:style w:type="paragraph" w:styleId="ListNumber5">
    <w:name w:val="List Number 5"/>
    <w:basedOn w:val="Normal"/>
    <w:qFormat/>
    <w:pPr>
      <w:spacing w:after="0" w:line="240" w:lineRule="auto"/>
    </w:pPr>
    <w:rPr>
      <w:rFonts w:ascii=".VnArial" w:eastAsia="Times New Roman" w:hAnsi=".VnArial" w:cs="Times New Roman"/>
      <w:snapToGrid w:val="0"/>
      <w:color w:val="000000"/>
      <w:sz w:val="20"/>
      <w:szCs w:val="26"/>
    </w:rPr>
  </w:style>
  <w:style w:type="paragraph" w:styleId="NormalWeb">
    <w:name w:val="Normal (Web)"/>
    <w:basedOn w:val="Normal"/>
    <w:link w:val="NormalWebChar"/>
    <w:uiPriority w:val="99"/>
    <w:qFormat/>
    <w:pPr>
      <w:spacing w:before="100" w:beforeAutospacing="1" w:after="100" w:afterAutospacing="1" w:line="240" w:lineRule="auto"/>
    </w:pPr>
    <w:rPr>
      <w:rFonts w:eastAsia="Times New Roman" w:cs="Times New Roman"/>
      <w:sz w:val="24"/>
      <w:szCs w:val="24"/>
      <w:lang w:val="zh-CN" w:eastAsia="zh-CN"/>
    </w:rPr>
  </w:style>
  <w:style w:type="paragraph" w:styleId="Subtitle">
    <w:name w:val="Subtitle"/>
    <w:basedOn w:val="Normal"/>
    <w:link w:val="SubtitleChar"/>
    <w:qFormat/>
    <w:pPr>
      <w:spacing w:after="0" w:line="240" w:lineRule="auto"/>
    </w:pPr>
    <w:rPr>
      <w:rFonts w:ascii=".VnTimeH" w:eastAsia="Times New Roman" w:hAnsi=".VnTimeH" w:cs="Times New Roman"/>
      <w:b/>
      <w:color w:val="000000"/>
      <w:szCs w:val="26"/>
      <w:lang w:val="zh-CN" w:eastAsia="zh-CN"/>
    </w:rPr>
  </w:style>
  <w:style w:type="paragraph" w:styleId="Title">
    <w:name w:val="Title"/>
    <w:basedOn w:val="Normal"/>
    <w:link w:val="TitleChar"/>
    <w:qFormat/>
    <w:pPr>
      <w:spacing w:after="0" w:line="240" w:lineRule="auto"/>
      <w:jc w:val="center"/>
    </w:pPr>
    <w:rPr>
      <w:rFonts w:ascii=".VnTimeH" w:eastAsia="Times New Roman" w:hAnsi=".VnTimeH" w:cs="Times New Roman"/>
      <w:bCs/>
      <w:color w:val="000000"/>
      <w:sz w:val="32"/>
      <w:szCs w:val="26"/>
      <w:lang w:val="zh-CN" w:eastAsia="zh-CN"/>
    </w:rPr>
  </w:style>
  <w:style w:type="paragraph" w:styleId="TOC1">
    <w:name w:val="toc 1"/>
    <w:basedOn w:val="Normal"/>
    <w:next w:val="Normal"/>
    <w:qFormat/>
    <w:pPr>
      <w:tabs>
        <w:tab w:val="right" w:leader="dot" w:pos="9062"/>
      </w:tabs>
      <w:spacing w:before="240" w:after="0" w:line="240" w:lineRule="auto"/>
    </w:pPr>
    <w:rPr>
      <w:rFonts w:eastAsia="Times New Roman" w:cs="Times New Roman"/>
      <w:bCs/>
      <w:szCs w:val="28"/>
    </w:rPr>
  </w:style>
  <w:style w:type="paragraph" w:styleId="TOC2">
    <w:name w:val="toc 2"/>
    <w:basedOn w:val="Normal"/>
    <w:next w:val="Normal"/>
    <w:qFormat/>
    <w:pPr>
      <w:spacing w:after="0" w:line="240" w:lineRule="auto"/>
      <w:ind w:left="280"/>
    </w:pPr>
    <w:rPr>
      <w:rFonts w:eastAsia="Times New Roman" w:cs="Times New Roman"/>
      <w:bCs/>
      <w:sz w:val="28"/>
      <w:szCs w:val="28"/>
    </w:rPr>
  </w:style>
  <w:style w:type="paragraph" w:styleId="TOC3">
    <w:name w:val="toc 3"/>
    <w:basedOn w:val="Normal"/>
    <w:next w:val="Normal"/>
    <w:qFormat/>
    <w:pPr>
      <w:spacing w:after="0" w:line="240" w:lineRule="auto"/>
      <w:ind w:left="560"/>
    </w:pPr>
    <w:rPr>
      <w:rFonts w:eastAsia="Times New Roman" w:cs="Times New Roman"/>
      <w:bCs/>
      <w:sz w:val="28"/>
      <w:szCs w:val="28"/>
    </w:rPr>
  </w:style>
  <w:style w:type="character" w:styleId="CommentReference">
    <w:name w:val="annotation reference"/>
    <w:uiPriority w:val="99"/>
    <w:rPr>
      <w:sz w:val="16"/>
      <w:szCs w:val="16"/>
    </w:rPr>
  </w:style>
  <w:style w:type="character" w:styleId="Emphasis">
    <w:name w:val="Emphasis"/>
    <w:qFormat/>
    <w:rPr>
      <w:i/>
      <w:iCs/>
    </w:rPr>
  </w:style>
  <w:style w:type="character" w:styleId="FollowedHyperlink">
    <w:name w:val="FollowedHyperlink"/>
    <w:uiPriority w:val="99"/>
    <w:qFormat/>
    <w:rPr>
      <w:color w:val="800080"/>
      <w:u w:val="single"/>
    </w:rPr>
  </w:style>
  <w:style w:type="character" w:styleId="Hyperlink">
    <w:name w:val="Hyperlink"/>
    <w:uiPriority w:val="99"/>
    <w:rPr>
      <w:color w:val="000080"/>
      <w:u w:val="none"/>
    </w:rPr>
  </w:style>
  <w:style w:type="character" w:styleId="PageNumber">
    <w:name w:val="page number"/>
    <w:basedOn w:val="DefaultParagraphFont"/>
    <w:qFormat/>
  </w:style>
  <w:style w:type="character" w:styleId="Strong">
    <w:name w:val="Strong"/>
    <w:uiPriority w:val="22"/>
    <w:qFormat/>
    <w:rPr>
      <w:b/>
      <w:bCs/>
    </w:rPr>
  </w:style>
  <w:style w:type="table" w:styleId="Table3Deffects1">
    <w:name w:val="Table 3D effects 1"/>
    <w:basedOn w:val="TableNormal"/>
    <w:qFormat/>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Grid">
    <w:name w:val="Table Grid"/>
    <w:basedOn w:val="TableNormal"/>
    <w:uiPriority w:val="59"/>
    <w:qFormat/>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qFormat/>
    <w:pPr>
      <w:spacing w:after="0" w:line="240" w:lineRule="auto"/>
    </w:pPr>
    <w:rPr>
      <w:rFonts w:eastAsia="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qFormat/>
    <w:rPr>
      <w:rFonts w:ascii="Tahoma" w:hAnsi="Tahoma" w:cs="Tahoma"/>
      <w:sz w:val="16"/>
      <w:szCs w:val="16"/>
    </w:rPr>
  </w:style>
  <w:style w:type="character" w:customStyle="1" w:styleId="Heading1Char">
    <w:name w:val="Heading 1 Char"/>
    <w:basedOn w:val="DefaultParagraphFont"/>
    <w:link w:val="Heading1"/>
    <w:qFormat/>
    <w:rPr>
      <w:rFonts w:ascii=".VnArial" w:eastAsia="Times New Roman" w:hAnsi=".VnArial" w:cs=".VnArial"/>
      <w:sz w:val="28"/>
      <w:szCs w:val="28"/>
    </w:rPr>
  </w:style>
  <w:style w:type="character" w:customStyle="1" w:styleId="Heading2Char">
    <w:name w:val="Heading 2 Char"/>
    <w:basedOn w:val="DefaultParagraphFont"/>
    <w:link w:val="Heading2"/>
    <w:qFormat/>
    <w:rPr>
      <w:rFonts w:ascii=".VnArialH" w:eastAsia="Times New Roman" w:hAnsi=".VnArialH" w:cs="Times New Roman"/>
      <w:sz w:val="36"/>
      <w:szCs w:val="36"/>
      <w:lang w:val="zh-CN" w:eastAsia="zh-CN"/>
    </w:rPr>
  </w:style>
  <w:style w:type="character" w:customStyle="1" w:styleId="Heading3Char">
    <w:name w:val="Heading 3 Char"/>
    <w:basedOn w:val="DefaultParagraphFont"/>
    <w:link w:val="Heading3"/>
    <w:uiPriority w:val="9"/>
    <w:qFormat/>
    <w:rPr>
      <w:rFonts w:ascii=".VnArialH" w:eastAsia="Times New Roman" w:hAnsi=".VnArialH" w:cs="Times New Roman"/>
      <w:sz w:val="36"/>
      <w:szCs w:val="36"/>
      <w:lang w:val="zh-CN" w:eastAsia="zh-CN"/>
    </w:rPr>
  </w:style>
  <w:style w:type="character" w:customStyle="1" w:styleId="Heading4Char">
    <w:name w:val="Heading 4 Char"/>
    <w:basedOn w:val="DefaultParagraphFont"/>
    <w:link w:val="Heading4"/>
    <w:uiPriority w:val="9"/>
    <w:qFormat/>
    <w:rPr>
      <w:rFonts w:ascii=".VnArialH" w:eastAsia="Times New Roman" w:hAnsi=".VnArialH" w:cs=".VnArialH"/>
      <w:sz w:val="32"/>
      <w:szCs w:val="32"/>
    </w:rPr>
  </w:style>
  <w:style w:type="character" w:customStyle="1" w:styleId="Heading5Char">
    <w:name w:val="Heading 5 Char"/>
    <w:basedOn w:val="DefaultParagraphFont"/>
    <w:link w:val="Heading5"/>
    <w:qFormat/>
    <w:rPr>
      <w:rFonts w:ascii=".VnArialH" w:eastAsia="Times New Roman" w:hAnsi=".VnArialH" w:cs="Times New Roman"/>
      <w:sz w:val="44"/>
      <w:szCs w:val="44"/>
      <w:lang w:val="zh-CN" w:eastAsia="zh-CN"/>
    </w:rPr>
  </w:style>
  <w:style w:type="character" w:customStyle="1" w:styleId="Heading6Char">
    <w:name w:val="Heading 6 Char"/>
    <w:basedOn w:val="DefaultParagraphFont"/>
    <w:link w:val="Heading6"/>
    <w:rPr>
      <w:rFonts w:ascii="Times New RomanH" w:eastAsia="Times New Roman" w:hAnsi="Times New RomanH" w:cs="Times New RomanH"/>
      <w:b/>
      <w:bCs/>
      <w:sz w:val="22"/>
      <w:lang w:val="pt-BR"/>
    </w:rPr>
  </w:style>
  <w:style w:type="character" w:customStyle="1" w:styleId="Heading7Char">
    <w:name w:val="Heading 7 Char"/>
    <w:basedOn w:val="DefaultParagraphFont"/>
    <w:link w:val="Heading7"/>
    <w:qFormat/>
    <w:rPr>
      <w:rFonts w:eastAsia="Times New Roman" w:cs="Times New Roman"/>
      <w:sz w:val="24"/>
      <w:szCs w:val="24"/>
    </w:rPr>
  </w:style>
  <w:style w:type="character" w:customStyle="1" w:styleId="Heading8Char">
    <w:name w:val="Heading 8 Char"/>
    <w:basedOn w:val="DefaultParagraphFont"/>
    <w:link w:val="Heading8"/>
    <w:qFormat/>
    <w:rPr>
      <w:rFonts w:eastAsia="Times New Roman" w:cs="Times New Roman"/>
      <w:i/>
      <w:iCs/>
      <w:sz w:val="24"/>
      <w:szCs w:val="24"/>
    </w:rPr>
  </w:style>
  <w:style w:type="character" w:customStyle="1" w:styleId="Heading9Char">
    <w:name w:val="Heading 9 Char"/>
    <w:basedOn w:val="DefaultParagraphFont"/>
    <w:link w:val="Heading9"/>
    <w:qFormat/>
    <w:rPr>
      <w:rFonts w:ascii="Arial" w:eastAsia="Times New Roman" w:hAnsi="Arial" w:cs="Arial"/>
      <w:sz w:val="22"/>
    </w:rPr>
  </w:style>
  <w:style w:type="character" w:customStyle="1" w:styleId="BodyTextChar">
    <w:name w:val="Body Text Char"/>
    <w:basedOn w:val="DefaultParagraphFont"/>
    <w:link w:val="BodyText"/>
    <w:qFormat/>
    <w:rPr>
      <w:rFonts w:eastAsia="Times New Roman" w:cs="Times New Roman"/>
      <w:b/>
      <w:bCs/>
      <w:spacing w:val="6"/>
      <w:sz w:val="28"/>
      <w:szCs w:val="28"/>
      <w:lang w:val="zh-CN" w:eastAsia="zh-CN"/>
    </w:rPr>
  </w:style>
  <w:style w:type="character" w:customStyle="1" w:styleId="BodyTextIndentChar">
    <w:name w:val="Body Text Indent Char"/>
    <w:basedOn w:val="DefaultParagraphFont"/>
    <w:link w:val="BodyTextIndent"/>
    <w:uiPriority w:val="99"/>
    <w:qFormat/>
    <w:rPr>
      <w:rFonts w:eastAsia="Times New Roman" w:cs="Times New Roman"/>
      <w:sz w:val="28"/>
      <w:szCs w:val="28"/>
      <w:lang w:val="nb-NO" w:eastAsia="zh-CN"/>
    </w:rPr>
  </w:style>
  <w:style w:type="character" w:customStyle="1" w:styleId="BodyText2Char">
    <w:name w:val="Body Text 2 Char"/>
    <w:basedOn w:val="DefaultParagraphFont"/>
    <w:link w:val="BodyText2"/>
    <w:qFormat/>
    <w:rPr>
      <w:rFonts w:eastAsia="Times New Roman" w:cs="Times New Roman"/>
      <w:sz w:val="28"/>
      <w:szCs w:val="28"/>
    </w:rPr>
  </w:style>
  <w:style w:type="paragraph" w:customStyle="1" w:styleId="boxtextarial">
    <w:name w:val="box text arial"/>
    <w:basedOn w:val="Normal"/>
    <w:qFormat/>
    <w:pPr>
      <w:spacing w:before="80" w:after="80" w:line="260" w:lineRule="atLeast"/>
    </w:pPr>
    <w:rPr>
      <w:rFonts w:ascii=".VnArial" w:eastAsia="Times New Roman" w:hAnsi=".VnArial" w:cs=".VnArial"/>
      <w:b/>
      <w:bCs/>
      <w:sz w:val="20"/>
      <w:szCs w:val="20"/>
      <w:lang w:eastAsia="ko-KR"/>
    </w:rPr>
  </w:style>
  <w:style w:type="character" w:customStyle="1" w:styleId="HeaderChar">
    <w:name w:val="Header Char"/>
    <w:basedOn w:val="DefaultParagraphFont"/>
    <w:link w:val="Header"/>
    <w:uiPriority w:val="99"/>
    <w:qFormat/>
    <w:rPr>
      <w:rFonts w:eastAsia="Times New Roman" w:cs="Times New Roman"/>
      <w:sz w:val="24"/>
      <w:szCs w:val="24"/>
    </w:rPr>
  </w:style>
  <w:style w:type="paragraph" w:customStyle="1" w:styleId="boxsmallheading">
    <w:name w:val="box small heading"/>
    <w:basedOn w:val="Normal"/>
    <w:qFormat/>
    <w:pPr>
      <w:spacing w:before="80" w:after="0" w:line="240" w:lineRule="auto"/>
    </w:pPr>
    <w:rPr>
      <w:rFonts w:ascii=".VnArialH" w:eastAsia="Times New Roman" w:hAnsi=".VnArialH" w:cs=".VnArialH"/>
      <w:b/>
      <w:bCs/>
      <w:sz w:val="20"/>
      <w:szCs w:val="20"/>
      <w:lang w:eastAsia="ko-KR"/>
    </w:rPr>
  </w:style>
  <w:style w:type="paragraph" w:customStyle="1" w:styleId="DACUMheadings">
    <w:name w:val="DACUM headings"/>
    <w:basedOn w:val="Normal"/>
    <w:qFormat/>
    <w:pPr>
      <w:spacing w:before="40" w:after="40" w:line="240" w:lineRule="auto"/>
      <w:jc w:val="center"/>
    </w:pPr>
    <w:rPr>
      <w:rFonts w:ascii="Arial" w:eastAsia="Times New Roman" w:hAnsi="Arial" w:cs="Arial"/>
      <w:sz w:val="20"/>
      <w:szCs w:val="20"/>
    </w:rPr>
  </w:style>
  <w:style w:type="paragraph" w:customStyle="1" w:styleId="DACUMcharttext">
    <w:name w:val="DACUM chart text"/>
    <w:basedOn w:val="Normal"/>
    <w:qFormat/>
    <w:pPr>
      <w:spacing w:before="40" w:after="40" w:line="240" w:lineRule="auto"/>
    </w:pPr>
    <w:rPr>
      <w:rFonts w:ascii=".VnArial" w:eastAsia="Times New Roman" w:hAnsi=".VnArial" w:cs=".VnArial"/>
      <w:sz w:val="18"/>
      <w:szCs w:val="18"/>
      <w:lang w:eastAsia="ko-KR"/>
    </w:rPr>
  </w:style>
  <w:style w:type="character" w:customStyle="1" w:styleId="BodyTextIndent2Char">
    <w:name w:val="Body Text Indent 2 Char"/>
    <w:basedOn w:val="DefaultParagraphFont"/>
    <w:link w:val="BodyTextIndent2"/>
    <w:uiPriority w:val="99"/>
    <w:qFormat/>
    <w:rPr>
      <w:rFonts w:eastAsia="Times New Roman" w:cs="Times New Roman"/>
      <w:sz w:val="28"/>
      <w:szCs w:val="28"/>
      <w:lang w:val="zh-CN" w:eastAsia="zh-CN"/>
    </w:rPr>
  </w:style>
  <w:style w:type="character" w:customStyle="1" w:styleId="BodyTextIndent3Char">
    <w:name w:val="Body Text Indent 3 Char"/>
    <w:basedOn w:val="DefaultParagraphFont"/>
    <w:link w:val="BodyTextIndent3"/>
    <w:qFormat/>
    <w:rPr>
      <w:rFonts w:eastAsia="Times New Roman" w:cs="Times New Roman"/>
      <w:i/>
      <w:color w:val="000000"/>
      <w:sz w:val="24"/>
      <w:szCs w:val="24"/>
    </w:rPr>
  </w:style>
  <w:style w:type="character" w:customStyle="1" w:styleId="BodyText3Char">
    <w:name w:val="Body Text 3 Char"/>
    <w:basedOn w:val="DefaultParagraphFont"/>
    <w:link w:val="BodyText3"/>
    <w:qFormat/>
    <w:rPr>
      <w:rFonts w:eastAsia="Times New Roman" w:cs="Times New Roman"/>
      <w:i/>
      <w:sz w:val="24"/>
      <w:szCs w:val="24"/>
    </w:rPr>
  </w:style>
  <w:style w:type="paragraph" w:customStyle="1" w:styleId="IncorrectAnswer">
    <w:name w:val="Incorrect Answer"/>
    <w:basedOn w:val="Normal"/>
    <w:qFormat/>
    <w:pPr>
      <w:numPr>
        <w:numId w:val="6"/>
      </w:numPr>
      <w:spacing w:after="0" w:line="240" w:lineRule="auto"/>
    </w:pPr>
    <w:rPr>
      <w:rFonts w:eastAsia="Times New Roman" w:cs="Times New Roman"/>
      <w:sz w:val="28"/>
      <w:szCs w:val="28"/>
    </w:rPr>
  </w:style>
  <w:style w:type="paragraph" w:customStyle="1" w:styleId="CharCharCharCharCharCharChar">
    <w:name w:val="Char Char Char Char Char Char Char"/>
    <w:basedOn w:val="Normal"/>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paragraph" w:customStyle="1" w:styleId="Style3">
    <w:name w:val="Style3"/>
    <w:basedOn w:val="Normal"/>
    <w:qFormat/>
    <w:pPr>
      <w:spacing w:after="0" w:line="380" w:lineRule="exact"/>
      <w:jc w:val="both"/>
    </w:pPr>
    <w:rPr>
      <w:rFonts w:ascii=".VnTimeH" w:eastAsia="Times New Roman" w:hAnsi=".VnTimeH" w:cs="Times New Roman"/>
      <w:b/>
      <w:sz w:val="28"/>
      <w:szCs w:val="28"/>
      <w:lang w:val="en-GB"/>
    </w:rPr>
  </w:style>
  <w:style w:type="paragraph" w:customStyle="1" w:styleId="Style1">
    <w:name w:val="Style1"/>
    <w:basedOn w:val="Normal"/>
    <w:link w:val="Style1Char"/>
    <w:qFormat/>
    <w:pPr>
      <w:spacing w:after="80" w:line="312" w:lineRule="auto"/>
      <w:ind w:firstLine="567"/>
      <w:jc w:val="both"/>
    </w:pPr>
    <w:rPr>
      <w:rFonts w:ascii=".VnTime" w:eastAsia="Times New Roman" w:hAnsi=".VnTime" w:cs="Times New Roman"/>
      <w:sz w:val="28"/>
      <w:szCs w:val="28"/>
    </w:rPr>
  </w:style>
  <w:style w:type="table" w:customStyle="1" w:styleId="TableNormal1">
    <w:name w:val="Table Normal1"/>
    <w:semiHidden/>
    <w:qFormat/>
    <w:pPr>
      <w:spacing w:after="0" w:line="240" w:lineRule="auto"/>
    </w:pPr>
    <w:rPr>
      <w:rFonts w:eastAsia="SimSun" w:cs="Times New Roman"/>
    </w:rPr>
    <w:tblPr>
      <w:tblCellMar>
        <w:top w:w="0" w:type="dxa"/>
        <w:left w:w="108" w:type="dxa"/>
        <w:bottom w:w="0" w:type="dxa"/>
        <w:right w:w="108" w:type="dxa"/>
      </w:tblCellMar>
    </w:tblPr>
  </w:style>
  <w:style w:type="character" w:customStyle="1" w:styleId="NormalWebChar">
    <w:name w:val="Normal (Web) Char"/>
    <w:link w:val="NormalWeb"/>
    <w:uiPriority w:val="99"/>
    <w:qFormat/>
    <w:rPr>
      <w:rFonts w:eastAsia="Times New Roman" w:cs="Times New Roman"/>
      <w:sz w:val="24"/>
      <w:szCs w:val="24"/>
      <w:lang w:val="zh-CN" w:eastAsia="zh-CN"/>
    </w:rPr>
  </w:style>
  <w:style w:type="paragraph" w:customStyle="1" w:styleId="Contentsmainlisting">
    <w:name w:val="Contents main listing"/>
    <w:basedOn w:val="Normal"/>
    <w:qFormat/>
    <w:pPr>
      <w:keepNext/>
      <w:tabs>
        <w:tab w:val="left" w:pos="426"/>
        <w:tab w:val="right" w:leader="dot" w:pos="8080"/>
        <w:tab w:val="right" w:pos="8221"/>
      </w:tabs>
      <w:spacing w:before="120" w:after="0" w:line="360" w:lineRule="auto"/>
    </w:pPr>
    <w:rPr>
      <w:rFonts w:ascii=".VnTimeH" w:eastAsia="Times New Roman" w:hAnsi=".VnTimeH" w:cs="Times New Roman"/>
      <w:color w:val="000000"/>
      <w:szCs w:val="26"/>
      <w:lang w:eastAsia="ko-KR"/>
    </w:rPr>
  </w:style>
  <w:style w:type="paragraph" w:customStyle="1" w:styleId="indentpara">
    <w:name w:val="indent para"/>
    <w:basedOn w:val="Normal"/>
    <w:qFormat/>
    <w:pPr>
      <w:spacing w:after="180" w:line="360" w:lineRule="exact"/>
      <w:ind w:firstLine="425"/>
      <w:jc w:val="both"/>
    </w:pPr>
    <w:rPr>
      <w:rFonts w:ascii=".VnArial" w:eastAsia="Times New Roman" w:hAnsi=".VnArial" w:cs="Times New Roman"/>
      <w:color w:val="000000"/>
      <w:szCs w:val="26"/>
      <w:lang w:eastAsia="ko-KR"/>
    </w:rPr>
  </w:style>
  <w:style w:type="paragraph" w:customStyle="1" w:styleId="StyleHeadingEArialNarrow8ptBefore2pt">
    <w:name w:val="Style Heading E + Arial Narrow 8 pt Before:  2 pt"/>
    <w:basedOn w:val="Normal"/>
    <w:qFormat/>
    <w:pPr>
      <w:keepNext/>
      <w:spacing w:before="40" w:after="0" w:line="240" w:lineRule="auto"/>
    </w:pPr>
    <w:rPr>
      <w:rFonts w:ascii=".VnArial NarrowH" w:eastAsia="Times New Roman" w:hAnsi=".VnArial NarrowH" w:cs="Times New Roman"/>
      <w:color w:val="000000"/>
      <w:sz w:val="16"/>
      <w:szCs w:val="16"/>
      <w:lang w:eastAsia="ko-KR"/>
    </w:rPr>
  </w:style>
  <w:style w:type="paragraph" w:customStyle="1" w:styleId="StyleboxcolumnheaderCentered">
    <w:name w:val="Style box column header + Centered"/>
    <w:basedOn w:val="Normal"/>
    <w:qFormat/>
    <w:pPr>
      <w:spacing w:before="40" w:after="40" w:line="260" w:lineRule="exact"/>
      <w:jc w:val="center"/>
    </w:pPr>
    <w:rPr>
      <w:rFonts w:ascii=".VnArial NarrowH" w:eastAsia="Times New Roman" w:hAnsi=".VnArial NarrowH" w:cs="Times New Roman"/>
      <w:color w:val="000000"/>
      <w:sz w:val="16"/>
      <w:szCs w:val="16"/>
      <w:lang w:eastAsia="ko-KR"/>
    </w:rPr>
  </w:style>
  <w:style w:type="paragraph" w:customStyle="1" w:styleId="textboxquote">
    <w:name w:val="text box quote"/>
    <w:basedOn w:val="Normal"/>
    <w:qFormat/>
    <w:pPr>
      <w:keepNext/>
      <w:tabs>
        <w:tab w:val="right" w:leader="dot" w:pos="8505"/>
      </w:tabs>
      <w:spacing w:after="0" w:line="360" w:lineRule="exact"/>
      <w:jc w:val="center"/>
    </w:pPr>
    <w:rPr>
      <w:rFonts w:ascii="Arial" w:eastAsia="Times New Roman" w:hAnsi="Arial" w:cs="Times New Roman"/>
      <w:color w:val="000000"/>
      <w:sz w:val="20"/>
      <w:szCs w:val="26"/>
      <w:lang w:eastAsia="ko-KR"/>
    </w:rPr>
  </w:style>
  <w:style w:type="paragraph" w:customStyle="1" w:styleId="quotedmatter">
    <w:name w:val="quoted matter"/>
    <w:basedOn w:val="Normal"/>
    <w:qFormat/>
    <w:pPr>
      <w:keepNext/>
      <w:tabs>
        <w:tab w:val="right" w:leader="dot" w:pos="8505"/>
      </w:tabs>
      <w:spacing w:after="0" w:line="360" w:lineRule="auto"/>
      <w:jc w:val="both"/>
    </w:pPr>
    <w:rPr>
      <w:rFonts w:ascii="Arial" w:eastAsia="Times New Roman" w:hAnsi="Arial" w:cs="Times New Roman"/>
      <w:color w:val="000000"/>
      <w:sz w:val="20"/>
      <w:szCs w:val="26"/>
      <w:lang w:eastAsia="ko-KR"/>
    </w:rPr>
  </w:style>
  <w:style w:type="character" w:customStyle="1" w:styleId="TitleChar">
    <w:name w:val="Title Char"/>
    <w:basedOn w:val="DefaultParagraphFont"/>
    <w:link w:val="Title"/>
    <w:qFormat/>
    <w:rPr>
      <w:rFonts w:ascii=".VnTimeH" w:eastAsia="Times New Roman" w:hAnsi=".VnTimeH" w:cs="Times New Roman"/>
      <w:bCs/>
      <w:color w:val="000000"/>
      <w:sz w:val="32"/>
      <w:szCs w:val="26"/>
      <w:lang w:val="zh-CN" w:eastAsia="zh-CN"/>
    </w:rPr>
  </w:style>
  <w:style w:type="character" w:customStyle="1" w:styleId="SubtitleChar">
    <w:name w:val="Subtitle Char"/>
    <w:basedOn w:val="DefaultParagraphFont"/>
    <w:link w:val="Subtitle"/>
    <w:qFormat/>
    <w:rPr>
      <w:rFonts w:ascii=".VnTimeH" w:eastAsia="Times New Roman" w:hAnsi=".VnTimeH" w:cs="Times New Roman"/>
      <w:b/>
      <w:color w:val="000000"/>
      <w:szCs w:val="26"/>
      <w:lang w:val="zh-CN" w:eastAsia="zh-CN"/>
    </w:rPr>
  </w:style>
  <w:style w:type="paragraph" w:customStyle="1" w:styleId="xl50">
    <w:name w:val="xl50"/>
    <w:basedOn w:val="Normal"/>
    <w:qFormat/>
    <w:pPr>
      <w:pBdr>
        <w:left w:val="single" w:sz="8" w:space="0" w:color="auto"/>
        <w:bottom w:val="single" w:sz="4" w:space="0" w:color="auto"/>
        <w:right w:val="single" w:sz="8" w:space="0" w:color="auto"/>
      </w:pBdr>
      <w:spacing w:before="100" w:beforeAutospacing="1" w:after="100" w:afterAutospacing="1" w:line="240" w:lineRule="auto"/>
    </w:pPr>
    <w:rPr>
      <w:rFonts w:ascii=".VnTime" w:eastAsia="Times New Roman" w:hAnsi=".VnTime" w:cs="Times New Roman"/>
      <w:color w:val="000000"/>
      <w:szCs w:val="26"/>
    </w:rPr>
  </w:style>
  <w:style w:type="paragraph" w:customStyle="1" w:styleId="StyleTitleArial42ptBoldBlackRight-008cmBefore">
    <w:name w:val="Style Title + Arial 42 pt Bold Black Right:  -0.08 cm Before: ..."/>
    <w:basedOn w:val="Title"/>
    <w:qFormat/>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qFormat/>
    <w:pPr>
      <w:keepNext/>
      <w:keepLines/>
      <w:numPr>
        <w:numId w:val="7"/>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qFormat/>
    <w:pPr>
      <w:keepNext/>
      <w:pBdr>
        <w:bottom w:val="single" w:sz="48" w:space="1" w:color="808080"/>
      </w:pBdr>
      <w:spacing w:before="600" w:after="600" w:line="240" w:lineRule="auto"/>
    </w:pPr>
    <w:rPr>
      <w:rFonts w:ascii=".VnArialH" w:eastAsia="Times New Roman" w:hAnsi=".VnArialH" w:cs="Times New Roman"/>
      <w:b/>
      <w:color w:val="000000"/>
      <w:sz w:val="36"/>
      <w:szCs w:val="36"/>
      <w:lang w:eastAsia="ko-KR"/>
    </w:rPr>
  </w:style>
  <w:style w:type="paragraph" w:customStyle="1" w:styleId="Contentssub-listing">
    <w:name w:val="Contents sub-listing"/>
    <w:basedOn w:val="Normal"/>
    <w:qFormat/>
    <w:pPr>
      <w:tabs>
        <w:tab w:val="left" w:pos="426"/>
        <w:tab w:val="left" w:pos="1134"/>
        <w:tab w:val="right" w:leader="dot" w:pos="8080"/>
        <w:tab w:val="right" w:pos="8221"/>
      </w:tabs>
      <w:spacing w:before="120" w:after="0" w:line="360" w:lineRule="auto"/>
      <w:ind w:left="1134" w:hanging="567"/>
    </w:pPr>
    <w:rPr>
      <w:rFonts w:ascii=".VnArial" w:eastAsia="Times New Roman" w:hAnsi=".VnArial" w:cs="Times New Roman"/>
      <w:color w:val="000000"/>
      <w:szCs w:val="26"/>
      <w:lang w:eastAsia="ko-KR"/>
    </w:rPr>
  </w:style>
  <w:style w:type="paragraph" w:customStyle="1" w:styleId="boxsmallheadingitalic">
    <w:name w:val="box small heading italic"/>
    <w:basedOn w:val="boxsmallheading"/>
    <w:qFormat/>
    <w:pPr>
      <w:ind w:left="178" w:hanging="178"/>
    </w:pPr>
    <w:rPr>
      <w:rFonts w:cs="Times New Roman"/>
      <w:bCs w:val="0"/>
      <w:i/>
      <w:caps/>
      <w:color w:val="000000"/>
      <w:szCs w:val="26"/>
    </w:rPr>
  </w:style>
  <w:style w:type="paragraph" w:customStyle="1" w:styleId="moduleheading">
    <w:name w:val="module heading"/>
    <w:basedOn w:val="Normal"/>
    <w:qFormat/>
    <w:pPr>
      <w:spacing w:before="120" w:after="60" w:line="240" w:lineRule="auto"/>
    </w:pPr>
    <w:rPr>
      <w:rFonts w:ascii=".VnArial" w:eastAsia="Times New Roman" w:hAnsi=".VnArial" w:cs="Times New Roman"/>
      <w:b/>
      <w:color w:val="000000"/>
      <w:szCs w:val="26"/>
      <w:lang w:eastAsia="ko-KR"/>
    </w:rPr>
  </w:style>
  <w:style w:type="paragraph" w:customStyle="1" w:styleId="StyleHeadingEArialNarrow8ptCenteredLeft-019cmRi">
    <w:name w:val="Style Heading E + Arial Narrow 8 pt Centered Left:  -0.19 cm Ri..."/>
    <w:basedOn w:val="Normal"/>
    <w:qFormat/>
    <w:pPr>
      <w:keepNext/>
      <w:spacing w:before="40" w:after="0" w:line="240" w:lineRule="auto"/>
      <w:ind w:left="-108" w:right="-108"/>
      <w:jc w:val="center"/>
    </w:pPr>
    <w:rPr>
      <w:rFonts w:ascii=".VnArial NarrowH" w:eastAsia="Times New Roman" w:hAnsi=".VnArial NarrowH" w:cs="Times New Roman"/>
      <w:color w:val="000000"/>
      <w:sz w:val="16"/>
      <w:szCs w:val="16"/>
      <w:lang w:eastAsia="ko-KR"/>
    </w:rPr>
  </w:style>
  <w:style w:type="paragraph" w:customStyle="1" w:styleId="StyleboxtextarialAllcapsLinespacingsingle">
    <w:name w:val="Style box text arial + All caps Line spacing:  single"/>
    <w:basedOn w:val="boxtextarial"/>
    <w:qFormat/>
    <w:pPr>
      <w:spacing w:line="240" w:lineRule="auto"/>
    </w:pPr>
    <w:rPr>
      <w:rFonts w:cs="Times New Roman"/>
      <w:b w:val="0"/>
      <w:bCs w:val="0"/>
      <w:caps/>
      <w:color w:val="000000"/>
      <w:szCs w:val="26"/>
    </w:rPr>
  </w:style>
  <w:style w:type="paragraph" w:customStyle="1" w:styleId="Style12ptRight-025cm">
    <w:name w:val="Style 12 pt Right:  -0.25 cm"/>
    <w:basedOn w:val="Normal"/>
    <w:qFormat/>
    <w:pPr>
      <w:numPr>
        <w:numId w:val="8"/>
      </w:numPr>
      <w:tabs>
        <w:tab w:val="clear" w:pos="360"/>
      </w:tabs>
      <w:spacing w:after="0" w:line="240" w:lineRule="auto"/>
      <w:ind w:left="0" w:right="-143" w:firstLine="0"/>
    </w:pPr>
    <w:rPr>
      <w:rFonts w:ascii=".VnArial" w:eastAsia="Times New Roman" w:hAnsi=".VnArial" w:cs="Times New Roman"/>
      <w:color w:val="000000"/>
      <w:sz w:val="20"/>
      <w:szCs w:val="26"/>
      <w:lang w:eastAsia="ko-KR"/>
    </w:rPr>
  </w:style>
  <w:style w:type="paragraph" w:customStyle="1" w:styleId="StyleboxtextarialItalic">
    <w:name w:val="Style box text arial + Italic"/>
    <w:basedOn w:val="boxtextarial"/>
    <w:qFormat/>
    <w:pPr>
      <w:numPr>
        <w:numId w:val="9"/>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qFormat/>
    <w:pPr>
      <w:numPr>
        <w:numId w:val="10"/>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qFormat/>
    <w:pPr>
      <w:keepNext/>
      <w:numPr>
        <w:numId w:val="11"/>
      </w:numPr>
      <w:tabs>
        <w:tab w:val="clear" w:pos="425"/>
      </w:tabs>
      <w:spacing w:before="120" w:after="0" w:line="240" w:lineRule="auto"/>
      <w:ind w:left="0" w:firstLine="0"/>
    </w:pPr>
    <w:rPr>
      <w:rFonts w:ascii="Arial" w:eastAsia="Times New Roman" w:hAnsi="Arial" w:cs="Times New Roman"/>
      <w:caps/>
      <w:color w:val="000000"/>
      <w:sz w:val="20"/>
      <w:szCs w:val="26"/>
      <w:lang w:eastAsia="ko-KR"/>
    </w:rPr>
  </w:style>
  <w:style w:type="paragraph" w:customStyle="1" w:styleId="boxnumberpara">
    <w:name w:val="box number para"/>
    <w:basedOn w:val="Normal"/>
    <w:qFormat/>
    <w:pPr>
      <w:numPr>
        <w:numId w:val="12"/>
      </w:numPr>
      <w:spacing w:before="80" w:after="80" w:line="260" w:lineRule="exact"/>
    </w:pPr>
    <w:rPr>
      <w:rFonts w:ascii="Arial" w:eastAsia="Times New Roman" w:hAnsi="Arial" w:cs="Times New Roman"/>
      <w:color w:val="000000"/>
      <w:sz w:val="20"/>
      <w:szCs w:val="26"/>
      <w:lang w:eastAsia="ko-KR"/>
    </w:rPr>
  </w:style>
  <w:style w:type="paragraph" w:customStyle="1" w:styleId="Numberlist">
    <w:name w:val="Number list"/>
    <w:basedOn w:val="Normal"/>
    <w:qFormat/>
    <w:pPr>
      <w:numPr>
        <w:numId w:val="13"/>
      </w:numPr>
      <w:tabs>
        <w:tab w:val="clear" w:pos="360"/>
        <w:tab w:val="left" w:pos="425"/>
      </w:tabs>
      <w:spacing w:after="120" w:line="360" w:lineRule="exact"/>
      <w:ind w:left="425" w:hanging="425"/>
      <w:jc w:val="both"/>
    </w:pPr>
    <w:rPr>
      <w:rFonts w:eastAsia="Times New Roman" w:cs="Times New Roman"/>
      <w:color w:val="000000"/>
      <w:szCs w:val="26"/>
      <w:lang w:eastAsia="ko-KR"/>
    </w:rPr>
  </w:style>
  <w:style w:type="paragraph" w:customStyle="1" w:styleId="reviewactivities">
    <w:name w:val="review activities"/>
    <w:basedOn w:val="Normal"/>
    <w:pPr>
      <w:tabs>
        <w:tab w:val="left" w:pos="1980"/>
      </w:tabs>
      <w:spacing w:after="0" w:line="240" w:lineRule="auto"/>
      <w:ind w:hanging="283"/>
    </w:pPr>
    <w:rPr>
      <w:rFonts w:ascii="Arial" w:eastAsia="Times New Roman" w:hAnsi="Arial" w:cs="Times New Roman"/>
      <w:b/>
      <w:color w:val="000000"/>
      <w:sz w:val="20"/>
      <w:szCs w:val="26"/>
      <w:lang w:eastAsia="ko-KR"/>
    </w:rPr>
  </w:style>
  <w:style w:type="paragraph" w:customStyle="1" w:styleId="boxcol1">
    <w:name w:val="box col 1"/>
    <w:basedOn w:val="Normal"/>
    <w:pPr>
      <w:tabs>
        <w:tab w:val="left" w:pos="1980"/>
      </w:tabs>
      <w:spacing w:before="80" w:after="80" w:line="260" w:lineRule="exact"/>
      <w:ind w:left="1980" w:hanging="360"/>
    </w:pPr>
    <w:rPr>
      <w:rFonts w:ascii="Arial" w:eastAsia="Times New Roman" w:hAnsi="Arial" w:cs="Times New Roman"/>
      <w:color w:val="000000"/>
      <w:sz w:val="20"/>
      <w:szCs w:val="26"/>
      <w:lang w:eastAsia="ko-KR"/>
    </w:rPr>
  </w:style>
  <w:style w:type="paragraph" w:customStyle="1" w:styleId="boxbulletlist">
    <w:name w:val="box bullet list"/>
    <w:basedOn w:val="boxticklist"/>
    <w:qFormat/>
    <w:pPr>
      <w:tabs>
        <w:tab w:val="left" w:pos="2061"/>
      </w:tabs>
      <w:ind w:left="2061" w:hanging="360"/>
    </w:pPr>
  </w:style>
  <w:style w:type="paragraph" w:customStyle="1" w:styleId="boxticklist">
    <w:name w:val="box tick list"/>
    <w:basedOn w:val="OverviewlistChopening"/>
    <w:qFormat/>
    <w:pPr>
      <w:tabs>
        <w:tab w:val="left" w:pos="1800"/>
      </w:tabs>
      <w:ind w:left="0" w:right="284" w:firstLine="0"/>
    </w:pPr>
  </w:style>
  <w:style w:type="paragraph" w:customStyle="1" w:styleId="OverviewlistChopening">
    <w:name w:val="Overview list (Ch opening)"/>
    <w:basedOn w:val="Normal"/>
    <w:qFormat/>
    <w:pPr>
      <w:numPr>
        <w:numId w:val="14"/>
      </w:numPr>
      <w:tabs>
        <w:tab w:val="clear" w:pos="1800"/>
        <w:tab w:val="left" w:pos="360"/>
        <w:tab w:val="left" w:pos="851"/>
      </w:tabs>
      <w:spacing w:after="0" w:line="360" w:lineRule="exact"/>
      <w:ind w:left="850"/>
      <w:jc w:val="both"/>
    </w:pPr>
    <w:rPr>
      <w:rFonts w:eastAsia="Times New Roman" w:cs="Times New Roman"/>
      <w:color w:val="000000"/>
      <w:szCs w:val="26"/>
      <w:lang w:eastAsia="ko-KR"/>
    </w:rPr>
  </w:style>
  <w:style w:type="paragraph" w:customStyle="1" w:styleId="bulletpara">
    <w:name w:val="bullet para"/>
    <w:basedOn w:val="Normal"/>
    <w:qFormat/>
    <w:pPr>
      <w:numPr>
        <w:numId w:val="15"/>
      </w:numPr>
      <w:tabs>
        <w:tab w:val="clear" w:pos="360"/>
      </w:tabs>
      <w:spacing w:before="80" w:after="0" w:line="240" w:lineRule="auto"/>
      <w:ind w:left="0" w:firstLine="0"/>
    </w:pPr>
    <w:rPr>
      <w:rFonts w:ascii="Arial" w:eastAsia="Times New Roman" w:hAnsi="Arial" w:cs="Arial"/>
      <w:color w:val="000000"/>
      <w:sz w:val="20"/>
      <w:szCs w:val="26"/>
    </w:rPr>
  </w:style>
  <w:style w:type="paragraph" w:customStyle="1" w:styleId="StyleHeadingE12ptBoldNotAllcapsAfter3pt">
    <w:name w:val="Style Heading E + 12 pt Bold Not All caps After:  3 pt"/>
    <w:basedOn w:val="Normal"/>
    <w:qFormat/>
    <w:pPr>
      <w:keepNext/>
      <w:spacing w:before="120" w:after="60" w:line="240" w:lineRule="auto"/>
    </w:pPr>
    <w:rPr>
      <w:rFonts w:ascii=".VnArial" w:eastAsia="Times New Roman" w:hAnsi=".VnArial" w:cs="Times New Roman"/>
      <w:b/>
      <w:bCs/>
      <w:color w:val="000000"/>
      <w:szCs w:val="26"/>
      <w:lang w:eastAsia="ko-KR"/>
    </w:rPr>
  </w:style>
  <w:style w:type="paragraph" w:customStyle="1" w:styleId="HeadingB1">
    <w:name w:val="Heading B1"/>
    <w:basedOn w:val="Normal"/>
    <w:qFormat/>
    <w:pPr>
      <w:keepNext/>
      <w:spacing w:before="240" w:after="120" w:line="240" w:lineRule="auto"/>
    </w:pPr>
    <w:rPr>
      <w:rFonts w:ascii=".VnArialH" w:eastAsia="Times New Roman" w:hAnsi=".VnArialH" w:cs="Times New Roman"/>
      <w:b/>
      <w:caps/>
      <w:color w:val="000000"/>
      <w:szCs w:val="26"/>
      <w:lang w:eastAsia="ko-KR"/>
    </w:rPr>
  </w:style>
  <w:style w:type="paragraph" w:customStyle="1" w:styleId="a3">
    <w:name w:val="a3"/>
    <w:basedOn w:val="Title"/>
    <w:qFormat/>
    <w:pPr>
      <w:tabs>
        <w:tab w:val="left" w:pos="780"/>
      </w:tabs>
    </w:pPr>
    <w:rPr>
      <w:b/>
      <w:sz w:val="24"/>
      <w:lang w:eastAsia="ko-KR"/>
    </w:rPr>
  </w:style>
  <w:style w:type="paragraph" w:customStyle="1" w:styleId="a5">
    <w:name w:val="a5"/>
    <w:basedOn w:val="StyleboxcolumnheaderCentered"/>
    <w:qFormat/>
    <w:rPr>
      <w:rFonts w:ascii=".VnHelvetInsH" w:hAnsi=".VnHelvetInsH"/>
      <w:sz w:val="24"/>
      <w:szCs w:val="20"/>
    </w:rPr>
  </w:style>
  <w:style w:type="paragraph" w:customStyle="1" w:styleId="insertfigure">
    <w:name w:val="insert figure"/>
    <w:basedOn w:val="Normal"/>
    <w:next w:val="Normal"/>
    <w:qFormat/>
    <w:pPr>
      <w:spacing w:before="240" w:after="240" w:line="240" w:lineRule="auto"/>
    </w:pPr>
    <w:rPr>
      <w:rFonts w:eastAsia="Times New Roman" w:cs="Times New Roman"/>
      <w:b/>
      <w:color w:val="000000"/>
      <w:sz w:val="20"/>
      <w:szCs w:val="26"/>
      <w:lang w:eastAsia="ko-KR"/>
    </w:rPr>
  </w:style>
  <w:style w:type="paragraph" w:customStyle="1" w:styleId="StyleHeadingETimesNewRoman12ptNotAllcapsLeft0cm">
    <w:name w:val="Style Heading E + Times New Roman 12 pt Not All caps Left:  0 cm..."/>
    <w:basedOn w:val="Normal"/>
    <w:qFormat/>
    <w:pPr>
      <w:keepNext/>
      <w:spacing w:after="0" w:line="240" w:lineRule="auto"/>
      <w:ind w:right="-143"/>
    </w:pPr>
    <w:rPr>
      <w:rFonts w:ascii=".VnArial" w:eastAsia="Times New Roman" w:hAnsi=".VnArial" w:cs="Times New Roman"/>
      <w:color w:val="000000"/>
      <w:sz w:val="20"/>
      <w:szCs w:val="26"/>
      <w:lang w:eastAsia="ko-KR"/>
    </w:rPr>
  </w:style>
  <w:style w:type="paragraph" w:customStyle="1" w:styleId="Style12ptLeft056cmRight-025cm">
    <w:name w:val="Style 12 pt Left:  0.56 cm Right:  -0.25 cm"/>
    <w:basedOn w:val="Normal"/>
    <w:qFormat/>
    <w:pPr>
      <w:spacing w:after="0" w:line="240" w:lineRule="auto"/>
      <w:ind w:left="318" w:right="-143"/>
    </w:pPr>
    <w:rPr>
      <w:rFonts w:ascii=".VnTime" w:eastAsia="Times New Roman" w:hAnsi=".VnTime" w:cs="Times New Roman"/>
      <w:color w:val="000000"/>
      <w:sz w:val="20"/>
      <w:szCs w:val="26"/>
      <w:lang w:eastAsia="ko-KR"/>
    </w:rPr>
  </w:style>
  <w:style w:type="paragraph" w:customStyle="1" w:styleId="HeadingB">
    <w:name w:val="Heading B"/>
    <w:basedOn w:val="Normal"/>
    <w:next w:val="Normal"/>
    <w:qFormat/>
    <w:pPr>
      <w:keepNext/>
      <w:spacing w:before="240" w:after="120" w:line="240" w:lineRule="auto"/>
    </w:pPr>
    <w:rPr>
      <w:rFonts w:ascii="Arial" w:eastAsia="Times New Roman" w:hAnsi="Arial" w:cs="Times New Roman"/>
      <w:b/>
      <w:caps/>
      <w:color w:val="000000"/>
      <w:szCs w:val="26"/>
    </w:rPr>
  </w:style>
  <w:style w:type="paragraph" w:customStyle="1" w:styleId="StyleboxtextarialArialNarrow8ptBefore2ptAfter1">
    <w:name w:val="Style box text arial + Arial Narrow 8 pt Before:  2 pt After:  1..."/>
    <w:basedOn w:val="boxtextarial"/>
    <w:qFormat/>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qFormat/>
    <w:pPr>
      <w:numPr>
        <w:numId w:val="16"/>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qFormat/>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qFormat/>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qFormat/>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qFormat/>
    <w:pPr>
      <w:tabs>
        <w:tab w:val="left" w:pos="1080"/>
        <w:tab w:val="left" w:pos="1980"/>
      </w:tabs>
      <w:spacing w:after="180" w:line="360" w:lineRule="atLeast"/>
      <w:ind w:left="1077" w:hanging="357"/>
      <w:jc w:val="both"/>
    </w:pPr>
    <w:rPr>
      <w:rFonts w:ascii=".VnTime" w:eastAsia="Times New Roman" w:hAnsi=".VnTime" w:cs="Times New Roman"/>
      <w:color w:val="000000"/>
      <w:sz w:val="20"/>
      <w:szCs w:val="26"/>
      <w:lang w:eastAsia="ko-KR"/>
    </w:rPr>
  </w:style>
  <w:style w:type="paragraph" w:customStyle="1" w:styleId="headingsample">
    <w:name w:val="heading sample"/>
    <w:basedOn w:val="Normal"/>
    <w:qFormat/>
    <w:pPr>
      <w:keepNext/>
      <w:spacing w:before="240" w:after="240" w:line="240" w:lineRule="auto"/>
    </w:pPr>
    <w:rPr>
      <w:rFonts w:eastAsia="Times New Roman" w:cs="Times New Roman"/>
      <w:color w:val="000000"/>
      <w:sz w:val="20"/>
      <w:szCs w:val="26"/>
      <w:lang w:eastAsia="ko-KR"/>
    </w:rPr>
  </w:style>
  <w:style w:type="paragraph" w:customStyle="1" w:styleId="HeadingA">
    <w:name w:val="Heading A"/>
    <w:basedOn w:val="headingsample"/>
    <w:next w:val="Normal"/>
    <w:qFormat/>
    <w:pPr>
      <w:spacing w:before="120"/>
    </w:pPr>
    <w:rPr>
      <w:rFonts w:ascii="Arial" w:hAnsi="Arial"/>
      <w:sz w:val="36"/>
    </w:rPr>
  </w:style>
  <w:style w:type="paragraph" w:customStyle="1" w:styleId="HeadingC">
    <w:name w:val="Heading C"/>
    <w:basedOn w:val="headingsample"/>
    <w:next w:val="Normal"/>
    <w:qFormat/>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qFormat/>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qFormat/>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qFormat/>
    <w:pPr>
      <w:keepNext/>
      <w:keepLines/>
      <w:pBdr>
        <w:top w:val="single" w:sz="4" w:space="6" w:color="auto"/>
        <w:bottom w:val="single" w:sz="4" w:space="6" w:color="auto"/>
      </w:pBdr>
      <w:spacing w:after="240" w:line="160" w:lineRule="atLeast"/>
      <w:ind w:right="261"/>
      <w:jc w:val="center"/>
      <w:outlineLvl w:val="1"/>
    </w:pPr>
    <w:rPr>
      <w:rFonts w:eastAsia="Times New Roman" w:cs="Times New Roman"/>
      <w:b/>
      <w:caps/>
      <w:color w:val="000000"/>
      <w:spacing w:val="10"/>
      <w:kern w:val="22"/>
      <w:sz w:val="22"/>
      <w:szCs w:val="26"/>
      <w:lang w:val="en-GB" w:eastAsia="ko-KR"/>
    </w:rPr>
  </w:style>
  <w:style w:type="paragraph" w:customStyle="1" w:styleId="Boxbodytext">
    <w:name w:val="Box body text"/>
    <w:basedOn w:val="BodyText"/>
    <w:qFormat/>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qFormat/>
    <w:pPr>
      <w:spacing w:before="360" w:after="180"/>
      <w:ind w:left="284" w:right="284"/>
    </w:pPr>
  </w:style>
  <w:style w:type="paragraph" w:customStyle="1" w:styleId="BoxHeadingE">
    <w:name w:val="Box Heading E"/>
    <w:basedOn w:val="HeadingE"/>
    <w:qFormat/>
    <w:pPr>
      <w:spacing w:before="80"/>
    </w:pPr>
  </w:style>
  <w:style w:type="paragraph" w:customStyle="1" w:styleId="BoxHeadingA1">
    <w:name w:val="Box Heading A1"/>
    <w:basedOn w:val="HeadingA1"/>
    <w:qFormat/>
    <w:pPr>
      <w:spacing w:before="480" w:after="480"/>
      <w:ind w:left="284" w:right="284"/>
    </w:pPr>
    <w:rPr>
      <w:i/>
    </w:rPr>
  </w:style>
  <w:style w:type="paragraph" w:customStyle="1" w:styleId="Boxindentpara">
    <w:name w:val="Box indent para"/>
    <w:basedOn w:val="indentpara"/>
    <w:qFormat/>
  </w:style>
  <w:style w:type="paragraph" w:customStyle="1" w:styleId="boxkeyterms">
    <w:name w:val="box key terms"/>
    <w:basedOn w:val="Keyterms"/>
    <w:qFormat/>
    <w:pPr>
      <w:ind w:left="1361" w:right="284"/>
    </w:pPr>
  </w:style>
  <w:style w:type="paragraph" w:customStyle="1" w:styleId="boxnumberparaTimes">
    <w:name w:val="box number para Times"/>
    <w:basedOn w:val="boxticklist"/>
    <w:qFormat/>
    <w:pPr>
      <w:tabs>
        <w:tab w:val="left" w:pos="444"/>
      </w:tabs>
      <w:ind w:left="444" w:hanging="444"/>
    </w:pPr>
    <w:rPr>
      <w:sz w:val="20"/>
    </w:rPr>
  </w:style>
  <w:style w:type="paragraph" w:customStyle="1" w:styleId="collegename">
    <w:name w:val="college name"/>
    <w:basedOn w:val="Subtitle"/>
    <w:qFormat/>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qFormat/>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qFormat/>
    <w:pPr>
      <w:keepNext/>
      <w:tabs>
        <w:tab w:val="clear" w:pos="851"/>
      </w:tabs>
      <w:ind w:left="845" w:hanging="357"/>
    </w:pPr>
    <w:rPr>
      <w:rFonts w:ascii=".VnTime" w:hAnsi=".VnTime"/>
      <w:sz w:val="20"/>
    </w:rPr>
  </w:style>
  <w:style w:type="paragraph" w:customStyle="1" w:styleId="boxcolumnheader">
    <w:name w:val="box column header"/>
    <w:basedOn w:val="boxtextarial"/>
    <w:qFormat/>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qFormat/>
    <w:rPr>
      <w:rFonts w:cs="Times New Roman"/>
      <w:b/>
      <w:color w:val="000000"/>
    </w:rPr>
  </w:style>
  <w:style w:type="paragraph" w:customStyle="1" w:styleId="StyleSubtitle18ptBlackSmallcapsCenteredRight-008">
    <w:name w:val="Style Subtitle + 18 pt Black Small caps Centered Right:  -0.08 ..."/>
    <w:basedOn w:val="Subtitle"/>
    <w:qFormat/>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qFormat/>
    <w:pPr>
      <w:spacing w:before="80"/>
    </w:pPr>
    <w:rPr>
      <w:rFonts w:ascii=".VnArial NarrowH" w:hAnsi=".VnArial NarrowH"/>
      <w:b/>
      <w:bCs/>
      <w:caps w:val="0"/>
      <w:sz w:val="24"/>
    </w:rPr>
  </w:style>
  <w:style w:type="paragraph" w:customStyle="1" w:styleId="Stylemoduleheading14pt">
    <w:name w:val="Style module heading + 14 pt"/>
    <w:basedOn w:val="moduleheading"/>
    <w:qFormat/>
    <w:rPr>
      <w:bCs/>
      <w:sz w:val="28"/>
      <w:szCs w:val="28"/>
    </w:rPr>
  </w:style>
  <w:style w:type="paragraph" w:customStyle="1" w:styleId="StyleHeadingEArialNarrow8ptCenteredBefore2ptAfte">
    <w:name w:val="Style Heading E + Arial Narrow 8 pt Centered Before:  2 pt Afte..."/>
    <w:basedOn w:val="HeadingE"/>
    <w:qFormat/>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qFormat/>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qFormat/>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qFormat/>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qFormat/>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qFormat/>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qFormat/>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qFormat/>
    <w:pPr>
      <w:tabs>
        <w:tab w:val="clear" w:pos="576"/>
        <w:tab w:val="left" w:pos="-2400"/>
      </w:tabs>
      <w:ind w:left="0" w:firstLine="0"/>
      <w:jc w:val="both"/>
    </w:pPr>
    <w:rPr>
      <w:rFonts w:ascii="Times New Roman" w:hAnsi="Times New Roman"/>
      <w:b/>
      <w:sz w:val="26"/>
      <w:szCs w:val="20"/>
    </w:rPr>
  </w:style>
  <w:style w:type="character" w:customStyle="1" w:styleId="DocumentMapChar">
    <w:name w:val="Document Map Char"/>
    <w:basedOn w:val="DefaultParagraphFont"/>
    <w:link w:val="DocumentMap"/>
    <w:qFormat/>
    <w:rPr>
      <w:rFonts w:ascii="Tahoma" w:eastAsia="Times New Roman" w:hAnsi="Tahoma" w:cs="Times New Roman"/>
      <w:color w:val="000000"/>
      <w:sz w:val="20"/>
      <w:szCs w:val="26"/>
      <w:shd w:val="clear" w:color="auto" w:fill="000080"/>
      <w:lang w:val="zh-CN" w:eastAsia="zh-CN"/>
    </w:rPr>
  </w:style>
  <w:style w:type="character" w:customStyle="1" w:styleId="CommentTextChar">
    <w:name w:val="Comment Text Char"/>
    <w:basedOn w:val="DefaultParagraphFont"/>
    <w:link w:val="CommentText"/>
    <w:uiPriority w:val="99"/>
    <w:qFormat/>
    <w:rPr>
      <w:rFonts w:ascii=".VnArial" w:eastAsia="Times New Roman" w:hAnsi=".VnArial" w:cs="Times New Roman"/>
      <w:color w:val="000000"/>
      <w:sz w:val="20"/>
      <w:szCs w:val="26"/>
      <w:lang w:val="vi-VN" w:eastAsia="zh-CN"/>
    </w:rPr>
  </w:style>
  <w:style w:type="paragraph" w:customStyle="1" w:styleId="bulletparaChar">
    <w:name w:val="bullet para Char"/>
    <w:basedOn w:val="Normal"/>
    <w:qFormat/>
    <w:pPr>
      <w:spacing w:before="80" w:after="0" w:line="240" w:lineRule="auto"/>
    </w:pPr>
    <w:rPr>
      <w:rFonts w:ascii="Arial" w:eastAsia="Times New Roman" w:hAnsi="Arial" w:cs="Arial"/>
      <w:color w:val="000000"/>
      <w:sz w:val="20"/>
      <w:szCs w:val="26"/>
    </w:rPr>
  </w:style>
  <w:style w:type="character" w:customStyle="1" w:styleId="bulletparaCharChar">
    <w:name w:val="bullet para Char Char"/>
    <w:rPr>
      <w:rFonts w:ascii="Arial" w:hAnsi="Arial" w:cs="Arial"/>
      <w:color w:val="000000"/>
      <w:szCs w:val="26"/>
      <w:lang w:val="en-US" w:eastAsia="en-US" w:bidi="ar-SA"/>
    </w:rPr>
  </w:style>
  <w:style w:type="paragraph" w:customStyle="1" w:styleId="Tieude">
    <w:name w:val="Tieude"/>
    <w:basedOn w:val="Normal"/>
    <w:qFormat/>
    <w:pPr>
      <w:spacing w:after="0" w:line="240" w:lineRule="auto"/>
      <w:jc w:val="center"/>
    </w:pPr>
    <w:rPr>
      <w:rFonts w:eastAsia="Times New Roman" w:cs="Times New Roman"/>
      <w:b/>
      <w:szCs w:val="26"/>
      <w:lang w:val="pt-BR"/>
    </w:rPr>
  </w:style>
  <w:style w:type="paragraph" w:customStyle="1" w:styleId="Default">
    <w:name w:val="Default"/>
    <w:qFormat/>
    <w:pPr>
      <w:autoSpaceDE w:val="0"/>
      <w:autoSpaceDN w:val="0"/>
      <w:adjustRightInd w:val="0"/>
      <w:spacing w:after="0" w:line="240" w:lineRule="auto"/>
    </w:pPr>
    <w:rPr>
      <w:rFonts w:ascii="Tahoma" w:eastAsia="MS Mincho" w:hAnsi="Tahoma" w:cs="Tahoma"/>
      <w:color w:val="000000"/>
      <w:sz w:val="24"/>
      <w:szCs w:val="24"/>
      <w:lang w:val="en-US" w:eastAsia="ja-JP"/>
    </w:rPr>
  </w:style>
  <w:style w:type="paragraph" w:customStyle="1" w:styleId="TableofCurriculum">
    <w:name w:val="Table_of_Curriculum"/>
    <w:basedOn w:val="Normal"/>
    <w:qFormat/>
    <w:pPr>
      <w:spacing w:before="20" w:after="20" w:line="240" w:lineRule="auto"/>
    </w:pPr>
    <w:rPr>
      <w:rFonts w:eastAsia="Times New Roman" w:cs="Times New Roman"/>
      <w:bCs/>
      <w:sz w:val="24"/>
      <w:szCs w:val="24"/>
    </w:rPr>
  </w:style>
  <w:style w:type="paragraph" w:customStyle="1" w:styleId="a11">
    <w:name w:val="a11"/>
    <w:basedOn w:val="Normal"/>
    <w:qFormat/>
    <w:pPr>
      <w:tabs>
        <w:tab w:val="left" w:pos="1980"/>
      </w:tabs>
      <w:spacing w:after="0" w:line="240" w:lineRule="auto"/>
      <w:ind w:left="1980" w:hanging="360"/>
    </w:pPr>
    <w:rPr>
      <w:rFonts w:eastAsia="Times New Roman" w:cs="Times New Roman"/>
      <w:bCs/>
      <w:szCs w:val="26"/>
    </w:rPr>
  </w:style>
  <w:style w:type="character" w:customStyle="1" w:styleId="DateChar">
    <w:name w:val="Date Char"/>
    <w:basedOn w:val="DefaultParagraphFont"/>
    <w:link w:val="Date"/>
    <w:qFormat/>
    <w:rPr>
      <w:rFonts w:ascii=".VnTime" w:eastAsia="Times New Roman" w:hAnsi=".VnTime" w:cs="Times New Roman"/>
      <w:color w:val="000000"/>
      <w:sz w:val="26"/>
      <w:szCs w:val="26"/>
      <w:lang w:val="en-AU" w:eastAsia="zh-CN"/>
    </w:rPr>
  </w:style>
  <w:style w:type="paragraph" w:customStyle="1" w:styleId="Char">
    <w:name w:val="Char"/>
    <w:basedOn w:val="Normal"/>
    <w:qFormat/>
    <w:pPr>
      <w:spacing w:after="160" w:line="240" w:lineRule="exact"/>
    </w:pPr>
    <w:rPr>
      <w:rFonts w:ascii="Verdana" w:eastAsia="Times New Roman" w:hAnsi="Verdana" w:cs="Verdana"/>
      <w:sz w:val="20"/>
      <w:szCs w:val="20"/>
    </w:rPr>
  </w:style>
  <w:style w:type="paragraph" w:customStyle="1" w:styleId="2">
    <w:name w:val="2"/>
    <w:basedOn w:val="Normal"/>
    <w:pPr>
      <w:spacing w:after="0" w:line="360" w:lineRule="auto"/>
      <w:jc w:val="center"/>
    </w:pPr>
    <w:rPr>
      <w:rFonts w:ascii=".VnTimeH" w:eastAsia="Times New Roman" w:hAnsi=".VnTimeH" w:cs="Times New Roman"/>
      <w:b/>
      <w:sz w:val="28"/>
      <w:szCs w:val="28"/>
    </w:rPr>
  </w:style>
  <w:style w:type="character" w:customStyle="1" w:styleId="CharChar5">
    <w:name w:val="Char Char5"/>
    <w:qFormat/>
    <w:rPr>
      <w:rFonts w:ascii=".VnTimeH" w:hAnsi=".VnTimeH"/>
      <w:b/>
      <w:sz w:val="24"/>
      <w:lang w:val="en-US" w:eastAsia="en-US" w:bidi="ar-SA"/>
    </w:rPr>
  </w:style>
  <w:style w:type="paragraph" w:customStyle="1" w:styleId="CM45">
    <w:name w:val="CM45"/>
    <w:basedOn w:val="Normal"/>
    <w:next w:val="Normal"/>
    <w:qFormat/>
    <w:pPr>
      <w:widowControl w:val="0"/>
      <w:autoSpaceDE w:val="0"/>
      <w:autoSpaceDN w:val="0"/>
      <w:adjustRightInd w:val="0"/>
      <w:spacing w:after="120" w:line="240" w:lineRule="auto"/>
    </w:pPr>
    <w:rPr>
      <w:rFonts w:ascii="Win Key" w:eastAsia="Times New Roman" w:hAnsi="Win Key" w:cs="Times New Roman"/>
      <w:sz w:val="24"/>
      <w:szCs w:val="24"/>
    </w:rPr>
  </w:style>
  <w:style w:type="paragraph" w:styleId="ListParagraph">
    <w:name w:val="List Paragraph"/>
    <w:basedOn w:val="Normal"/>
    <w:link w:val="ListParagraphChar"/>
    <w:qFormat/>
    <w:pPr>
      <w:ind w:left="720"/>
      <w:contextualSpacing/>
    </w:pPr>
    <w:rPr>
      <w:rFonts w:eastAsia="Times New Roman" w:cs="Times New Roman"/>
      <w:sz w:val="24"/>
    </w:rPr>
  </w:style>
  <w:style w:type="character" w:customStyle="1" w:styleId="CommentSubjectChar">
    <w:name w:val="Comment Subject Char"/>
    <w:basedOn w:val="CommentTextChar"/>
    <w:link w:val="CommentSubject"/>
    <w:uiPriority w:val="99"/>
    <w:qFormat/>
    <w:rPr>
      <w:rFonts w:ascii=".VnTime" w:eastAsia="Times New Roman" w:hAnsi=".VnTime" w:cs="Times New Roman"/>
      <w:b/>
      <w:bCs/>
      <w:color w:val="000000"/>
      <w:sz w:val="20"/>
      <w:szCs w:val="26"/>
      <w:lang w:val="vi-VN" w:eastAsia="zh-CN"/>
    </w:rPr>
  </w:style>
  <w:style w:type="character" w:customStyle="1" w:styleId="CharChar">
    <w:name w:val="Char Char"/>
    <w:qFormat/>
    <w:locked/>
    <w:rPr>
      <w:sz w:val="28"/>
      <w:szCs w:val="28"/>
      <w:lang w:val="en-US" w:eastAsia="en-US"/>
    </w:rPr>
  </w:style>
  <w:style w:type="character" w:customStyle="1" w:styleId="StyleHeading5NotItalicChar">
    <w:name w:val="Style Heading 5 + Not Italic Char"/>
    <w:link w:val="StyleHeading5NotItalic"/>
    <w:qFormat/>
    <w:locked/>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qFormat/>
    <w:pPr>
      <w:tabs>
        <w:tab w:val="clear" w:pos="1008"/>
      </w:tabs>
      <w:spacing w:before="120" w:after="120" w:line="300" w:lineRule="atLeast"/>
      <w:ind w:left="0" w:firstLine="425"/>
      <w:jc w:val="both"/>
    </w:pPr>
    <w:rPr>
      <w:rFonts w:ascii=".VnTime" w:eastAsiaTheme="minorHAnsi" w:hAnsi=".VnTime" w:cstheme="minorBidi"/>
      <w:b/>
      <w:bCs/>
      <w:i/>
      <w:color w:val="000000"/>
      <w:sz w:val="24"/>
      <w:szCs w:val="24"/>
      <w:lang w:val="en-US" w:eastAsia="en-US"/>
    </w:rPr>
  </w:style>
  <w:style w:type="paragraph" w:styleId="NoSpacing">
    <w:name w:val="No Spacing"/>
    <w:uiPriority w:val="1"/>
    <w:qFormat/>
    <w:pPr>
      <w:widowControl w:val="0"/>
      <w:spacing w:after="0" w:line="240" w:lineRule="auto"/>
    </w:pPr>
    <w:rPr>
      <w:rFonts w:ascii="Courier New" w:eastAsia="Courier New" w:hAnsi="Courier New" w:cs="Courier New"/>
      <w:color w:val="000000"/>
      <w:sz w:val="24"/>
      <w:szCs w:val="24"/>
    </w:rPr>
  </w:style>
  <w:style w:type="character" w:customStyle="1" w:styleId="Heading3Char1">
    <w:name w:val="Heading 3 Char1"/>
    <w:uiPriority w:val="9"/>
    <w:qFormat/>
    <w:rPr>
      <w:rFonts w:ascii="Arial" w:eastAsia="Times New Roman" w:hAnsi="Arial" w:cs="Arial"/>
      <w:b/>
      <w:bCs/>
      <w:sz w:val="26"/>
      <w:szCs w:val="26"/>
    </w:rPr>
  </w:style>
  <w:style w:type="paragraph" w:customStyle="1" w:styleId="CharCharCharCharCharCharChar1">
    <w:name w:val="Char Char Char Char Char Char Char1"/>
    <w:basedOn w:val="Normal"/>
    <w:qFormat/>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lang w:val="en-GB" w:eastAsia="zh-CN"/>
    </w:rPr>
  </w:style>
  <w:style w:type="table" w:customStyle="1" w:styleId="Table3Deffects11">
    <w:name w:val="Table 3D effects 11"/>
    <w:basedOn w:val="TableNormal"/>
    <w:pPr>
      <w:spacing w:after="0" w:line="240" w:lineRule="auto"/>
    </w:pPr>
    <w:rPr>
      <w:rFonts w:eastAsia="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character" w:customStyle="1" w:styleId="CharChar51">
    <w:name w:val="Char Char51"/>
    <w:qFormat/>
    <w:rPr>
      <w:rFonts w:ascii=".VnTimeH" w:hAnsi=".VnTimeH"/>
      <w:b/>
      <w:sz w:val="24"/>
      <w:lang w:val="en-US" w:eastAsia="en-US" w:bidi="ar-SA"/>
    </w:rPr>
  </w:style>
  <w:style w:type="character" w:customStyle="1" w:styleId="BodyTextIndentChar1">
    <w:name w:val="Body Text Indent Char1"/>
    <w:uiPriority w:val="99"/>
    <w:qFormat/>
    <w:rPr>
      <w:rFonts w:ascii="Times New Roman" w:eastAsia="Times New Roman" w:hAnsi="Times New Roman" w:cs="Times New Roman"/>
      <w:sz w:val="28"/>
      <w:szCs w:val="28"/>
      <w:lang w:val="nb-NO"/>
    </w:rPr>
  </w:style>
  <w:style w:type="character" w:customStyle="1" w:styleId="Heading3Char2">
    <w:name w:val="Heading 3 Char2"/>
    <w:uiPriority w:val="9"/>
    <w:qFormat/>
    <w:rPr>
      <w:rFonts w:ascii=".VnArialH" w:eastAsia="Times New Roman" w:hAnsi=".VnArialH" w:cs="Times New Roman"/>
      <w:sz w:val="36"/>
      <w:szCs w:val="36"/>
    </w:rPr>
  </w:style>
  <w:style w:type="character" w:customStyle="1" w:styleId="TitleChar1">
    <w:name w:val="Title Char1"/>
    <w:uiPriority w:val="10"/>
    <w:qFormat/>
    <w:rPr>
      <w:rFonts w:ascii=".VnTimeH" w:eastAsia="Times New Roman" w:hAnsi=".VnTimeH" w:cs="Times New Roman"/>
      <w:bCs/>
      <w:color w:val="000000"/>
      <w:sz w:val="32"/>
      <w:szCs w:val="26"/>
    </w:rPr>
  </w:style>
  <w:style w:type="character" w:customStyle="1" w:styleId="BodyTextChar1">
    <w:name w:val="Body Text Char1"/>
    <w:qFormat/>
    <w:locked/>
    <w:rPr>
      <w:rFonts w:ascii="Times New Roman" w:eastAsia="Times New Roman" w:hAnsi="Times New Roman" w:cs="Times New Roman"/>
      <w:b/>
      <w:bCs/>
      <w:spacing w:val="6"/>
      <w:sz w:val="28"/>
      <w:szCs w:val="28"/>
    </w:rPr>
  </w:style>
  <w:style w:type="paragraph" w:customStyle="1" w:styleId="dinhdang">
    <w:name w:val="dinhdang"/>
    <w:basedOn w:val="Normal"/>
    <w:link w:val="dinhdangCharChar"/>
    <w:qFormat/>
    <w:pPr>
      <w:spacing w:after="0" w:line="240" w:lineRule="auto"/>
      <w:ind w:left="11"/>
      <w:jc w:val="both"/>
    </w:pPr>
    <w:rPr>
      <w:rFonts w:eastAsia="Times New Roman" w:cs="Times New Roman"/>
      <w:color w:val="000000"/>
      <w:sz w:val="28"/>
      <w:szCs w:val="28"/>
      <w:lang w:val="pt-BR"/>
    </w:rPr>
  </w:style>
  <w:style w:type="character" w:customStyle="1" w:styleId="dinhdangCharChar">
    <w:name w:val="dinhdang Char Char"/>
    <w:link w:val="dinhdang"/>
    <w:qFormat/>
    <w:rPr>
      <w:rFonts w:eastAsia="Times New Roman" w:cs="Times New Roman"/>
      <w:color w:val="000000"/>
      <w:sz w:val="28"/>
      <w:szCs w:val="28"/>
      <w:lang w:val="pt-BR"/>
    </w:rPr>
  </w:style>
  <w:style w:type="character" w:customStyle="1" w:styleId="CharCharChar">
    <w:name w:val="Char Char Char"/>
    <w:qFormat/>
    <w:locked/>
    <w:rPr>
      <w:rFonts w:ascii="Times New Roman" w:hAnsi="Times New Roman" w:cs="Times New Roman"/>
      <w:color w:val="000000"/>
      <w:sz w:val="26"/>
      <w:szCs w:val="26"/>
      <w:lang w:val="en-AU" w:eastAsia="en-US"/>
    </w:rPr>
  </w:style>
  <w:style w:type="character" w:customStyle="1" w:styleId="NormalI">
    <w:name w:val="Normal_I"/>
    <w:qFormat/>
    <w:rPr>
      <w:rFonts w:ascii="Times New Roman" w:hAnsi="Times New Roman"/>
      <w:i/>
      <w:iCs/>
      <w:sz w:val="28"/>
    </w:rPr>
  </w:style>
  <w:style w:type="paragraph" w:customStyle="1" w:styleId="NormalC">
    <w:name w:val="Normal_C"/>
    <w:basedOn w:val="Normal"/>
    <w:pPr>
      <w:spacing w:after="0" w:line="240" w:lineRule="auto"/>
      <w:jc w:val="center"/>
    </w:pPr>
    <w:rPr>
      <w:rFonts w:eastAsia="SimSun" w:cs="Times New Roman"/>
      <w:sz w:val="28"/>
      <w:szCs w:val="28"/>
    </w:rPr>
  </w:style>
  <w:style w:type="paragraph" w:customStyle="1" w:styleId="CongDauDong">
    <w:name w:val="CongDauDong"/>
    <w:basedOn w:val="Normal"/>
    <w:link w:val="CongDauDongChar"/>
    <w:pPr>
      <w:numPr>
        <w:numId w:val="17"/>
      </w:numPr>
      <w:spacing w:before="60" w:after="0" w:line="240" w:lineRule="auto"/>
      <w:jc w:val="both"/>
    </w:pPr>
    <w:rPr>
      <w:rFonts w:eastAsia="SimSun" w:cs="Times New Roman"/>
      <w:sz w:val="28"/>
      <w:szCs w:val="28"/>
    </w:rPr>
  </w:style>
  <w:style w:type="character" w:customStyle="1" w:styleId="CongDauDongChar">
    <w:name w:val="CongDauDong Char"/>
    <w:link w:val="CongDauDong"/>
    <w:rPr>
      <w:rFonts w:eastAsia="SimSun" w:cs="Times New Roman"/>
      <w:sz w:val="28"/>
      <w:szCs w:val="28"/>
      <w:lang w:val="en-US" w:eastAsia="en-US"/>
    </w:rPr>
  </w:style>
  <w:style w:type="character" w:customStyle="1" w:styleId="GachDauDongChar">
    <w:name w:val="GachDauDong Char"/>
    <w:link w:val="GachDauDong"/>
    <w:rPr>
      <w:sz w:val="28"/>
      <w:szCs w:val="28"/>
      <w:lang w:val="en-US" w:eastAsia="en-US"/>
    </w:rPr>
  </w:style>
  <w:style w:type="paragraph" w:customStyle="1" w:styleId="GachDauDong">
    <w:name w:val="GachDauDong"/>
    <w:basedOn w:val="Normal"/>
    <w:link w:val="GachDauDongChar"/>
    <w:qFormat/>
    <w:pPr>
      <w:numPr>
        <w:numId w:val="18"/>
      </w:numPr>
      <w:spacing w:after="0" w:line="240" w:lineRule="auto"/>
      <w:jc w:val="both"/>
    </w:pPr>
    <w:rPr>
      <w:sz w:val="28"/>
      <w:szCs w:val="28"/>
    </w:rPr>
  </w:style>
  <w:style w:type="paragraph" w:customStyle="1" w:styleId="StyleHeading2TimesNewRomanNotBold">
    <w:name w:val="Style Heading 2 + Times New Roman Not Bold"/>
    <w:basedOn w:val="Heading2"/>
    <w:pPr>
      <w:tabs>
        <w:tab w:val="clear" w:pos="576"/>
      </w:tabs>
      <w:ind w:left="0" w:firstLine="0"/>
    </w:pPr>
    <w:rPr>
      <w:rFonts w:ascii="Times New Roman" w:hAnsi="Times New Roman" w:cs="Arial"/>
      <w:i/>
      <w:iCs/>
      <w:color w:val="000000"/>
      <w:sz w:val="28"/>
      <w:szCs w:val="28"/>
      <w:lang w:val="en-AU" w:eastAsia="en-US"/>
    </w:rPr>
  </w:style>
  <w:style w:type="paragraph" w:customStyle="1" w:styleId="StyleHeading2TimesNewRomanNotBold1">
    <w:name w:val="Style Heading 2 + Times New Roman Not Bold1"/>
    <w:basedOn w:val="Heading2"/>
    <w:pPr>
      <w:tabs>
        <w:tab w:val="clear" w:pos="576"/>
      </w:tabs>
      <w:spacing w:before="120"/>
      <w:ind w:left="0" w:firstLine="0"/>
    </w:pPr>
    <w:rPr>
      <w:rFonts w:ascii="Times New Roman" w:hAnsi="Times New Roman" w:cs="Arial"/>
      <w:i/>
      <w:iCs/>
      <w:color w:val="000000"/>
      <w:sz w:val="28"/>
      <w:szCs w:val="28"/>
      <w:lang w:val="en-AU" w:eastAsia="en-US"/>
    </w:rPr>
  </w:style>
  <w:style w:type="character" w:customStyle="1" w:styleId="Heading5Char1">
    <w:name w:val="Heading 5 Char1"/>
    <w:qFormat/>
    <w:rPr>
      <w:rFonts w:ascii=".VnArialH" w:eastAsia="Times New Roman" w:hAnsi=".VnArialH" w:cs="Times New Roman"/>
      <w:sz w:val="44"/>
      <w:szCs w:val="44"/>
    </w:rPr>
  </w:style>
  <w:style w:type="character" w:customStyle="1" w:styleId="BodyTextIndent2Char1">
    <w:name w:val="Body Text Indent 2 Char1"/>
    <w:uiPriority w:val="99"/>
    <w:qFormat/>
    <w:rPr>
      <w:rFonts w:ascii="Times New Roman" w:eastAsia="Times New Roman" w:hAnsi="Times New Roman" w:cs="Times New Roman"/>
      <w:sz w:val="28"/>
      <w:szCs w:val="28"/>
    </w:rPr>
  </w:style>
  <w:style w:type="paragraph" w:customStyle="1" w:styleId="msonormal0">
    <w:name w:val="msonormal"/>
    <w:basedOn w:val="Normal"/>
    <w:rsid w:val="00BD0465"/>
    <w:pPr>
      <w:spacing w:before="100" w:beforeAutospacing="1" w:after="100" w:afterAutospacing="1" w:line="240" w:lineRule="auto"/>
    </w:pPr>
    <w:rPr>
      <w:rFonts w:eastAsia="Times New Roman" w:cs="Times New Roman"/>
      <w:sz w:val="24"/>
      <w:szCs w:val="24"/>
      <w:lang w:val="vi-VN" w:eastAsia="vi-VN"/>
    </w:rPr>
  </w:style>
  <w:style w:type="paragraph" w:styleId="Revision">
    <w:name w:val="Revision"/>
    <w:uiPriority w:val="99"/>
    <w:semiHidden/>
    <w:rsid w:val="00BD0465"/>
    <w:pPr>
      <w:spacing w:after="0" w:line="240" w:lineRule="auto"/>
    </w:pPr>
    <w:rPr>
      <w:rFonts w:ascii=".VnTime" w:eastAsia="Times New Roman" w:hAnsi=".VnTime" w:cs="Times New Roman"/>
      <w:sz w:val="28"/>
      <w:lang w:val="en-US" w:eastAsia="en-US"/>
    </w:rPr>
  </w:style>
  <w:style w:type="character" w:customStyle="1" w:styleId="ListParagraphChar">
    <w:name w:val="List Paragraph Char"/>
    <w:basedOn w:val="DefaultParagraphFont"/>
    <w:link w:val="ListParagraph"/>
    <w:locked/>
    <w:rsid w:val="00BD0465"/>
    <w:rPr>
      <w:rFonts w:eastAsia="Times New Roman" w:cs="Times New Roman"/>
      <w:sz w:val="24"/>
      <w:szCs w:val="22"/>
      <w:lang w:val="en-US" w:eastAsia="en-US"/>
    </w:rPr>
  </w:style>
  <w:style w:type="paragraph" w:customStyle="1" w:styleId="MucTieu">
    <w:name w:val="MucTieu"/>
    <w:basedOn w:val="Normal"/>
    <w:next w:val="Normal"/>
    <w:qFormat/>
    <w:rsid w:val="00BD0465"/>
    <w:pPr>
      <w:numPr>
        <w:numId w:val="81"/>
      </w:numPr>
      <w:shd w:val="clear" w:color="auto" w:fill="FFFFFF"/>
      <w:spacing w:after="120" w:line="240" w:lineRule="auto"/>
      <w:ind w:left="284" w:hanging="284"/>
    </w:pPr>
    <w:rPr>
      <w:rFonts w:ascii="Cambria" w:eastAsiaTheme="majorEastAsia" w:hAnsi="Cambria" w:cs="Times New Roman"/>
      <w:i/>
      <w:szCs w:val="26"/>
      <w:lang w:val="en-GB" w:eastAsia="en-GB"/>
    </w:rPr>
  </w:style>
  <w:style w:type="character" w:customStyle="1" w:styleId="Style1Char">
    <w:name w:val="Style1 Char"/>
    <w:basedOn w:val="ListParagraphChar"/>
    <w:link w:val="Style1"/>
    <w:locked/>
    <w:rsid w:val="00BD0465"/>
    <w:rPr>
      <w:rFonts w:ascii=".VnTime" w:eastAsia="Times New Roman" w:hAnsi=".VnTime" w:cs="Times New Roman"/>
      <w:sz w:val="28"/>
      <w:szCs w:val="28"/>
      <w:lang w:val="en-US" w:eastAsia="en-US"/>
    </w:rPr>
  </w:style>
  <w:style w:type="character" w:customStyle="1" w:styleId="a-size-extra-large">
    <w:name w:val="a-size-extra-large"/>
    <w:basedOn w:val="DefaultParagraphFont"/>
    <w:rsid w:val="00BD0465"/>
  </w:style>
  <w:style w:type="character" w:customStyle="1" w:styleId="a-size-large">
    <w:name w:val="a-size-large"/>
    <w:basedOn w:val="DefaultParagraphFont"/>
    <w:rsid w:val="00BD0465"/>
  </w:style>
  <w:style w:type="character" w:customStyle="1" w:styleId="fontstyle01">
    <w:name w:val="fontstyle01"/>
    <w:basedOn w:val="DefaultParagraphFont"/>
    <w:rsid w:val="00BD0465"/>
    <w:rPr>
      <w:rFonts w:ascii="TimesNewRoman" w:hAnsi="TimesNewRoman" w:hint="default"/>
      <w:b w:val="0"/>
      <w:bCs w:val="0"/>
      <w:i w:val="0"/>
      <w:iCs w:val="0"/>
      <w:color w:val="000000"/>
      <w:sz w:val="28"/>
      <w:szCs w:val="28"/>
    </w:rPr>
  </w:style>
  <w:style w:type="character" w:customStyle="1" w:styleId="a-declarative">
    <w:name w:val="a-declarative"/>
    <w:basedOn w:val="DefaultParagraphFont"/>
    <w:rsid w:val="00BD0465"/>
  </w:style>
  <w:style w:type="paragraph" w:customStyle="1" w:styleId="DefaultParagraphFontParaCharCharCharCharChar">
    <w:name w:val="Default Paragraph Font Para Char Char Char Char Char"/>
    <w:autoRedefine/>
    <w:rsid w:val="00D43514"/>
    <w:pPr>
      <w:tabs>
        <w:tab w:val="left" w:pos="1152"/>
      </w:tabs>
      <w:spacing w:before="120" w:after="120" w:line="312" w:lineRule="auto"/>
    </w:pPr>
    <w:rPr>
      <w:rFonts w:ascii="Arial" w:eastAsia="Times New Roman" w:hAnsi="Arial" w:cs="Arial"/>
      <w:sz w:val="26"/>
      <w:szCs w:val="26"/>
      <w:lang w:val="en-US" w:eastAsia="en-US"/>
    </w:rPr>
  </w:style>
  <w:style w:type="character" w:customStyle="1" w:styleId="Bodytext20">
    <w:name w:val="Body text (2)_"/>
    <w:link w:val="Bodytext21"/>
    <w:rsid w:val="00D43514"/>
    <w:rPr>
      <w:rFonts w:ascii="Arial" w:hAnsi="Arial"/>
      <w:sz w:val="35"/>
      <w:szCs w:val="35"/>
      <w:shd w:val="clear" w:color="auto" w:fill="FFFFFF"/>
    </w:rPr>
  </w:style>
  <w:style w:type="paragraph" w:customStyle="1" w:styleId="Bodytext21">
    <w:name w:val="Body text (2)"/>
    <w:basedOn w:val="Normal"/>
    <w:link w:val="Bodytext20"/>
    <w:rsid w:val="00D43514"/>
    <w:pPr>
      <w:shd w:val="clear" w:color="auto" w:fill="FFFFFF"/>
      <w:spacing w:after="660" w:line="240" w:lineRule="atLeast"/>
      <w:jc w:val="center"/>
    </w:pPr>
    <w:rPr>
      <w:rFonts w:ascii="Arial" w:hAnsi="Arial"/>
      <w:sz w:val="35"/>
      <w:szCs w:val="35"/>
      <w:lang w:val="vi-VN" w:eastAsia="vi-VN"/>
    </w:rPr>
  </w:style>
  <w:style w:type="character" w:customStyle="1" w:styleId="Bodytext30">
    <w:name w:val="Body text (3)_"/>
    <w:link w:val="Bodytext31"/>
    <w:rsid w:val="00D43514"/>
    <w:rPr>
      <w:b/>
      <w:bCs/>
      <w:spacing w:val="2"/>
      <w:sz w:val="25"/>
      <w:szCs w:val="25"/>
      <w:shd w:val="clear" w:color="auto" w:fill="FFFFFF"/>
    </w:rPr>
  </w:style>
  <w:style w:type="paragraph" w:customStyle="1" w:styleId="Bodytext31">
    <w:name w:val="Body text (3)"/>
    <w:basedOn w:val="Normal"/>
    <w:link w:val="Bodytext30"/>
    <w:rsid w:val="00D43514"/>
    <w:pPr>
      <w:shd w:val="clear" w:color="auto" w:fill="FFFFFF"/>
      <w:spacing w:before="660" w:after="0" w:line="293" w:lineRule="exact"/>
      <w:jc w:val="both"/>
    </w:pPr>
    <w:rPr>
      <w:b/>
      <w:bCs/>
      <w:spacing w:val="2"/>
      <w:sz w:val="25"/>
      <w:szCs w:val="25"/>
      <w:lang w:val="vi-VN" w:eastAsia="vi-VN"/>
    </w:rPr>
  </w:style>
  <w:style w:type="character" w:customStyle="1" w:styleId="Bodytext4">
    <w:name w:val="Body text (4)_"/>
    <w:link w:val="Bodytext41"/>
    <w:rsid w:val="00D43514"/>
    <w:rPr>
      <w:i/>
      <w:iCs/>
      <w:spacing w:val="-2"/>
      <w:sz w:val="25"/>
      <w:szCs w:val="25"/>
      <w:shd w:val="clear" w:color="auto" w:fill="FFFFFF"/>
    </w:rPr>
  </w:style>
  <w:style w:type="paragraph" w:customStyle="1" w:styleId="Bodytext41">
    <w:name w:val="Body text (4)1"/>
    <w:basedOn w:val="Normal"/>
    <w:link w:val="Bodytext4"/>
    <w:rsid w:val="00D43514"/>
    <w:pPr>
      <w:shd w:val="clear" w:color="auto" w:fill="FFFFFF"/>
      <w:spacing w:before="300" w:after="360" w:line="240" w:lineRule="atLeast"/>
      <w:jc w:val="both"/>
    </w:pPr>
    <w:rPr>
      <w:i/>
      <w:iCs/>
      <w:spacing w:val="-2"/>
      <w:sz w:val="25"/>
      <w:szCs w:val="25"/>
      <w:lang w:val="vi-VN" w:eastAsia="vi-VN"/>
    </w:rPr>
  </w:style>
  <w:style w:type="character" w:customStyle="1" w:styleId="Bodytext0">
    <w:name w:val="Body text_"/>
    <w:link w:val="Bodytext1"/>
    <w:rsid w:val="00D43514"/>
    <w:rPr>
      <w:spacing w:val="1"/>
      <w:sz w:val="25"/>
      <w:szCs w:val="25"/>
      <w:shd w:val="clear" w:color="auto" w:fill="FFFFFF"/>
    </w:rPr>
  </w:style>
  <w:style w:type="paragraph" w:customStyle="1" w:styleId="Bodytext1">
    <w:name w:val="Body text1"/>
    <w:basedOn w:val="Normal"/>
    <w:link w:val="Bodytext0"/>
    <w:rsid w:val="00D43514"/>
    <w:pPr>
      <w:shd w:val="clear" w:color="auto" w:fill="FFFFFF"/>
      <w:spacing w:before="180" w:after="60" w:line="355" w:lineRule="exact"/>
      <w:jc w:val="both"/>
    </w:pPr>
    <w:rPr>
      <w:spacing w:val="1"/>
      <w:sz w:val="25"/>
      <w:szCs w:val="25"/>
      <w:lang w:val="vi-VN" w:eastAsia="vi-VN"/>
    </w:rPr>
  </w:style>
  <w:style w:type="character" w:customStyle="1" w:styleId="Headerorfooter">
    <w:name w:val="Header or footer_"/>
    <w:link w:val="Headerorfooter0"/>
    <w:rsid w:val="00D43514"/>
    <w:rPr>
      <w:spacing w:val="7"/>
      <w:sz w:val="25"/>
      <w:szCs w:val="25"/>
      <w:shd w:val="clear" w:color="auto" w:fill="FFFFFF"/>
    </w:rPr>
  </w:style>
  <w:style w:type="paragraph" w:customStyle="1" w:styleId="Headerorfooter0">
    <w:name w:val="Header or footer"/>
    <w:basedOn w:val="Normal"/>
    <w:link w:val="Headerorfooter"/>
    <w:rsid w:val="00D43514"/>
    <w:pPr>
      <w:shd w:val="clear" w:color="auto" w:fill="FFFFFF"/>
      <w:spacing w:after="0" w:line="240" w:lineRule="atLeast"/>
    </w:pPr>
    <w:rPr>
      <w:spacing w:val="7"/>
      <w:sz w:val="25"/>
      <w:szCs w:val="25"/>
      <w:lang w:val="vi-VN" w:eastAsia="vi-VN"/>
    </w:rPr>
  </w:style>
  <w:style w:type="character" w:customStyle="1" w:styleId="Bodytext5">
    <w:name w:val="Body text (5)_"/>
    <w:link w:val="Bodytext50"/>
    <w:rsid w:val="00D43514"/>
    <w:rPr>
      <w:b/>
      <w:bCs/>
      <w:spacing w:val="3"/>
      <w:shd w:val="clear" w:color="auto" w:fill="FFFFFF"/>
    </w:rPr>
  </w:style>
  <w:style w:type="paragraph" w:customStyle="1" w:styleId="Bodytext50">
    <w:name w:val="Body text (5)"/>
    <w:basedOn w:val="Normal"/>
    <w:link w:val="Bodytext5"/>
    <w:rsid w:val="00D43514"/>
    <w:pPr>
      <w:shd w:val="clear" w:color="auto" w:fill="FFFFFF"/>
      <w:spacing w:before="480" w:after="120" w:line="418" w:lineRule="exact"/>
      <w:jc w:val="center"/>
    </w:pPr>
    <w:rPr>
      <w:b/>
      <w:bCs/>
      <w:spacing w:val="3"/>
      <w:sz w:val="20"/>
      <w:szCs w:val="20"/>
      <w:lang w:val="vi-VN" w:eastAsia="vi-VN"/>
    </w:rPr>
  </w:style>
  <w:style w:type="character" w:customStyle="1" w:styleId="Bodytext6">
    <w:name w:val="Body text (6)_"/>
    <w:link w:val="Bodytext60"/>
    <w:rsid w:val="00D43514"/>
    <w:rPr>
      <w:b/>
      <w:bCs/>
      <w:i/>
      <w:iCs/>
      <w:spacing w:val="1"/>
      <w:shd w:val="clear" w:color="auto" w:fill="FFFFFF"/>
    </w:rPr>
  </w:style>
  <w:style w:type="paragraph" w:customStyle="1" w:styleId="Bodytext60">
    <w:name w:val="Body text (6)"/>
    <w:basedOn w:val="Normal"/>
    <w:link w:val="Bodytext6"/>
    <w:rsid w:val="00D43514"/>
    <w:pPr>
      <w:shd w:val="clear" w:color="auto" w:fill="FFFFFF"/>
      <w:spacing w:before="120" w:after="120" w:line="240" w:lineRule="atLeast"/>
      <w:jc w:val="both"/>
    </w:pPr>
    <w:rPr>
      <w:b/>
      <w:bCs/>
      <w:i/>
      <w:iCs/>
      <w:spacing w:val="1"/>
      <w:sz w:val="20"/>
      <w:szCs w:val="20"/>
      <w:lang w:val="vi-VN" w:eastAsia="vi-VN"/>
    </w:rPr>
  </w:style>
  <w:style w:type="character" w:customStyle="1" w:styleId="Bodytext7">
    <w:name w:val="Body text (7)_"/>
    <w:link w:val="Bodytext70"/>
    <w:rsid w:val="00D43514"/>
    <w:rPr>
      <w:b/>
      <w:bCs/>
      <w:sz w:val="17"/>
      <w:szCs w:val="17"/>
      <w:shd w:val="clear" w:color="auto" w:fill="FFFFFF"/>
    </w:rPr>
  </w:style>
  <w:style w:type="paragraph" w:customStyle="1" w:styleId="Bodytext70">
    <w:name w:val="Body text (7)"/>
    <w:basedOn w:val="Normal"/>
    <w:link w:val="Bodytext7"/>
    <w:rsid w:val="00D43514"/>
    <w:pPr>
      <w:shd w:val="clear" w:color="auto" w:fill="FFFFFF"/>
      <w:spacing w:before="120" w:after="0" w:line="250" w:lineRule="exact"/>
      <w:jc w:val="both"/>
    </w:pPr>
    <w:rPr>
      <w:b/>
      <w:bCs/>
      <w:sz w:val="17"/>
      <w:szCs w:val="17"/>
      <w:lang w:val="vi-VN" w:eastAsia="vi-VN"/>
    </w:rPr>
  </w:style>
  <w:style w:type="character" w:customStyle="1" w:styleId="Bodytext8">
    <w:name w:val="Body text (8)_"/>
    <w:link w:val="Bodytext80"/>
    <w:rsid w:val="00D43514"/>
    <w:rPr>
      <w:b/>
      <w:bCs/>
      <w:shd w:val="clear" w:color="auto" w:fill="FFFFFF"/>
    </w:rPr>
  </w:style>
  <w:style w:type="paragraph" w:customStyle="1" w:styleId="Bodytext80">
    <w:name w:val="Body text (8)"/>
    <w:basedOn w:val="Normal"/>
    <w:link w:val="Bodytext8"/>
    <w:rsid w:val="00D43514"/>
    <w:pPr>
      <w:shd w:val="clear" w:color="auto" w:fill="FFFFFF"/>
      <w:spacing w:after="0" w:line="240" w:lineRule="atLeast"/>
      <w:jc w:val="both"/>
    </w:pPr>
    <w:rPr>
      <w:b/>
      <w:bCs/>
      <w:sz w:val="20"/>
      <w:szCs w:val="20"/>
      <w:lang w:val="vi-VN" w:eastAsia="vi-VN"/>
    </w:rPr>
  </w:style>
  <w:style w:type="character" w:customStyle="1" w:styleId="Picturecaption2">
    <w:name w:val="Picture caption (2)_"/>
    <w:link w:val="Picturecaption20"/>
    <w:rsid w:val="00D43514"/>
    <w:rPr>
      <w:b/>
      <w:bCs/>
      <w:spacing w:val="3"/>
      <w:shd w:val="clear" w:color="auto" w:fill="FFFFFF"/>
    </w:rPr>
  </w:style>
  <w:style w:type="paragraph" w:customStyle="1" w:styleId="Picturecaption20">
    <w:name w:val="Picture caption (2)"/>
    <w:basedOn w:val="Normal"/>
    <w:link w:val="Picturecaption2"/>
    <w:rsid w:val="00D43514"/>
    <w:pPr>
      <w:shd w:val="clear" w:color="auto" w:fill="FFFFFF"/>
      <w:spacing w:after="0" w:line="240" w:lineRule="atLeast"/>
    </w:pPr>
    <w:rPr>
      <w:b/>
      <w:bCs/>
      <w:spacing w:val="3"/>
      <w:sz w:val="20"/>
      <w:szCs w:val="20"/>
      <w:lang w:val="vi-VN" w:eastAsia="vi-VN"/>
    </w:rPr>
  </w:style>
  <w:style w:type="character" w:customStyle="1" w:styleId="Tablecaption2">
    <w:name w:val="Table caption (2)_"/>
    <w:link w:val="Tablecaption21"/>
    <w:rsid w:val="00D43514"/>
    <w:rPr>
      <w:spacing w:val="1"/>
      <w:sz w:val="25"/>
      <w:szCs w:val="25"/>
      <w:shd w:val="clear" w:color="auto" w:fill="FFFFFF"/>
    </w:rPr>
  </w:style>
  <w:style w:type="paragraph" w:customStyle="1" w:styleId="Tablecaption21">
    <w:name w:val="Table caption (2)1"/>
    <w:basedOn w:val="Normal"/>
    <w:link w:val="Tablecaption2"/>
    <w:rsid w:val="00D43514"/>
    <w:pPr>
      <w:shd w:val="clear" w:color="auto" w:fill="FFFFFF"/>
      <w:spacing w:after="0" w:line="240" w:lineRule="atLeast"/>
    </w:pPr>
    <w:rPr>
      <w:spacing w:val="1"/>
      <w:sz w:val="25"/>
      <w:szCs w:val="25"/>
      <w:lang w:val="vi-VN" w:eastAsia="vi-VN"/>
    </w:rPr>
  </w:style>
  <w:style w:type="character" w:customStyle="1" w:styleId="Bodytext9">
    <w:name w:val="Body text (9)_"/>
    <w:link w:val="Bodytext90"/>
    <w:rsid w:val="00D43514"/>
    <w:rPr>
      <w:rFonts w:ascii="Arial" w:hAnsi="Arial"/>
      <w:spacing w:val="24"/>
      <w:sz w:val="8"/>
      <w:szCs w:val="8"/>
      <w:shd w:val="clear" w:color="auto" w:fill="FFFFFF"/>
    </w:rPr>
  </w:style>
  <w:style w:type="paragraph" w:customStyle="1" w:styleId="Bodytext90">
    <w:name w:val="Body text (9)"/>
    <w:basedOn w:val="Normal"/>
    <w:link w:val="Bodytext9"/>
    <w:rsid w:val="00D43514"/>
    <w:pPr>
      <w:shd w:val="clear" w:color="auto" w:fill="FFFFFF"/>
      <w:spacing w:after="0" w:line="240" w:lineRule="atLeast"/>
      <w:jc w:val="both"/>
    </w:pPr>
    <w:rPr>
      <w:rFonts w:ascii="Arial" w:hAnsi="Arial"/>
      <w:spacing w:val="24"/>
      <w:sz w:val="8"/>
      <w:szCs w:val="8"/>
      <w:lang w:val="vi-VN" w:eastAsia="vi-VN"/>
    </w:rPr>
  </w:style>
  <w:style w:type="character" w:customStyle="1" w:styleId="Tablecaption3">
    <w:name w:val="Table caption (3)_"/>
    <w:link w:val="Tablecaption30"/>
    <w:rsid w:val="00D43514"/>
    <w:rPr>
      <w:b/>
      <w:bCs/>
      <w:i/>
      <w:iCs/>
      <w:spacing w:val="-2"/>
      <w:sz w:val="19"/>
      <w:szCs w:val="19"/>
      <w:shd w:val="clear" w:color="auto" w:fill="FFFFFF"/>
    </w:rPr>
  </w:style>
  <w:style w:type="paragraph" w:customStyle="1" w:styleId="Tablecaption30">
    <w:name w:val="Table caption (3)"/>
    <w:basedOn w:val="Normal"/>
    <w:link w:val="Tablecaption3"/>
    <w:rsid w:val="00D43514"/>
    <w:pPr>
      <w:shd w:val="clear" w:color="auto" w:fill="FFFFFF"/>
      <w:spacing w:after="0" w:line="240" w:lineRule="atLeast"/>
      <w:jc w:val="both"/>
    </w:pPr>
    <w:rPr>
      <w:b/>
      <w:bCs/>
      <w:i/>
      <w:iCs/>
      <w:spacing w:val="-2"/>
      <w:sz w:val="19"/>
      <w:szCs w:val="19"/>
      <w:lang w:val="vi-VN" w:eastAsia="vi-VN"/>
    </w:rPr>
  </w:style>
  <w:style w:type="character" w:customStyle="1" w:styleId="Tablecaption4">
    <w:name w:val="Table caption (4)_"/>
    <w:link w:val="Tablecaption40"/>
    <w:rsid w:val="00D43514"/>
    <w:rPr>
      <w:b/>
      <w:bCs/>
      <w:spacing w:val="2"/>
      <w:sz w:val="25"/>
      <w:szCs w:val="25"/>
      <w:shd w:val="clear" w:color="auto" w:fill="FFFFFF"/>
    </w:rPr>
  </w:style>
  <w:style w:type="paragraph" w:customStyle="1" w:styleId="Tablecaption40">
    <w:name w:val="Table caption (4)"/>
    <w:basedOn w:val="Normal"/>
    <w:link w:val="Tablecaption4"/>
    <w:rsid w:val="00D43514"/>
    <w:pPr>
      <w:shd w:val="clear" w:color="auto" w:fill="FFFFFF"/>
      <w:spacing w:after="180" w:line="240" w:lineRule="atLeast"/>
      <w:jc w:val="both"/>
    </w:pPr>
    <w:rPr>
      <w:b/>
      <w:bCs/>
      <w:spacing w:val="2"/>
      <w:sz w:val="25"/>
      <w:szCs w:val="25"/>
      <w:lang w:val="vi-VN" w:eastAsia="vi-VN"/>
    </w:rPr>
  </w:style>
  <w:style w:type="character" w:customStyle="1" w:styleId="Tablecaption5">
    <w:name w:val="Table caption (5)_"/>
    <w:link w:val="Tablecaption50"/>
    <w:rsid w:val="00D43514"/>
    <w:rPr>
      <w:spacing w:val="25"/>
      <w:sz w:val="8"/>
      <w:szCs w:val="8"/>
      <w:shd w:val="clear" w:color="auto" w:fill="FFFFFF"/>
    </w:rPr>
  </w:style>
  <w:style w:type="paragraph" w:customStyle="1" w:styleId="Tablecaption50">
    <w:name w:val="Table caption (5)"/>
    <w:basedOn w:val="Normal"/>
    <w:link w:val="Tablecaption5"/>
    <w:rsid w:val="00D43514"/>
    <w:pPr>
      <w:shd w:val="clear" w:color="auto" w:fill="FFFFFF"/>
      <w:spacing w:before="180" w:after="0" w:line="240" w:lineRule="atLeast"/>
    </w:pPr>
    <w:rPr>
      <w:spacing w:val="25"/>
      <w:sz w:val="8"/>
      <w:szCs w:val="8"/>
      <w:lang w:val="vi-VN" w:eastAsia="vi-VN"/>
    </w:rPr>
  </w:style>
  <w:style w:type="character" w:customStyle="1" w:styleId="Bodytext10">
    <w:name w:val="Body text (10)_"/>
    <w:link w:val="Bodytext100"/>
    <w:rsid w:val="00D43514"/>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rsid w:val="00D43514"/>
    <w:pPr>
      <w:shd w:val="clear" w:color="auto" w:fill="FFFFFF"/>
      <w:spacing w:after="0" w:line="240" w:lineRule="atLeast"/>
      <w:jc w:val="both"/>
    </w:pPr>
    <w:rPr>
      <w:rFonts w:ascii="MS Reference Sans Serif" w:hAnsi="MS Reference Sans Serif"/>
      <w:spacing w:val="16"/>
      <w:sz w:val="8"/>
      <w:szCs w:val="8"/>
      <w:lang w:val="vi-VN" w:eastAsia="vi-VN"/>
    </w:rPr>
  </w:style>
  <w:style w:type="character" w:customStyle="1" w:styleId="Bodytext11">
    <w:name w:val="Body text (11)_"/>
    <w:link w:val="Bodytext110"/>
    <w:rsid w:val="00D43514"/>
    <w:rPr>
      <w:b/>
      <w:bCs/>
      <w:i/>
      <w:iCs/>
      <w:spacing w:val="-2"/>
      <w:sz w:val="19"/>
      <w:szCs w:val="19"/>
      <w:shd w:val="clear" w:color="auto" w:fill="FFFFFF"/>
    </w:rPr>
  </w:style>
  <w:style w:type="paragraph" w:customStyle="1" w:styleId="Bodytext110">
    <w:name w:val="Body text (11)"/>
    <w:basedOn w:val="Normal"/>
    <w:link w:val="Bodytext11"/>
    <w:rsid w:val="00D43514"/>
    <w:pPr>
      <w:shd w:val="clear" w:color="auto" w:fill="FFFFFF"/>
      <w:spacing w:before="180" w:after="180" w:line="240" w:lineRule="atLeast"/>
      <w:jc w:val="both"/>
    </w:pPr>
    <w:rPr>
      <w:b/>
      <w:bCs/>
      <w:i/>
      <w:iCs/>
      <w:spacing w:val="-2"/>
      <w:sz w:val="19"/>
      <w:szCs w:val="19"/>
      <w:lang w:val="vi-VN" w:eastAsia="vi-VN"/>
    </w:rPr>
  </w:style>
  <w:style w:type="character" w:customStyle="1" w:styleId="Picturecaption">
    <w:name w:val="Picture caption_"/>
    <w:link w:val="Picturecaption0"/>
    <w:rsid w:val="00D43514"/>
    <w:rPr>
      <w:b/>
      <w:bCs/>
      <w:i/>
      <w:iCs/>
      <w:spacing w:val="2"/>
      <w:sz w:val="21"/>
      <w:szCs w:val="21"/>
      <w:shd w:val="clear" w:color="auto" w:fill="FFFFFF"/>
    </w:rPr>
  </w:style>
  <w:style w:type="paragraph" w:customStyle="1" w:styleId="Picturecaption0">
    <w:name w:val="Picture caption"/>
    <w:basedOn w:val="Normal"/>
    <w:link w:val="Picturecaption"/>
    <w:rsid w:val="00D43514"/>
    <w:pPr>
      <w:shd w:val="clear" w:color="auto" w:fill="FFFFFF"/>
      <w:spacing w:after="0" w:line="278" w:lineRule="exact"/>
      <w:ind w:firstLine="800"/>
    </w:pPr>
    <w:rPr>
      <w:b/>
      <w:bCs/>
      <w:i/>
      <w:iCs/>
      <w:spacing w:val="2"/>
      <w:sz w:val="21"/>
      <w:szCs w:val="21"/>
      <w:lang w:val="vi-VN" w:eastAsia="vi-VN"/>
    </w:rPr>
  </w:style>
  <w:style w:type="character" w:customStyle="1" w:styleId="Tablecaption">
    <w:name w:val="Table caption_"/>
    <w:link w:val="Tablecaption1"/>
    <w:rsid w:val="00D43514"/>
    <w:rPr>
      <w:b/>
      <w:bCs/>
      <w:i/>
      <w:iCs/>
      <w:spacing w:val="2"/>
      <w:sz w:val="21"/>
      <w:szCs w:val="21"/>
      <w:shd w:val="clear" w:color="auto" w:fill="FFFFFF"/>
    </w:rPr>
  </w:style>
  <w:style w:type="paragraph" w:customStyle="1" w:styleId="Tablecaption1">
    <w:name w:val="Table caption1"/>
    <w:basedOn w:val="Normal"/>
    <w:link w:val="Tablecaption"/>
    <w:rsid w:val="00D43514"/>
    <w:pPr>
      <w:shd w:val="clear" w:color="auto" w:fill="FFFFFF"/>
      <w:spacing w:after="0" w:line="283" w:lineRule="exact"/>
    </w:pPr>
    <w:rPr>
      <w:b/>
      <w:bCs/>
      <w:i/>
      <w:iCs/>
      <w:spacing w:val="2"/>
      <w:sz w:val="21"/>
      <w:szCs w:val="21"/>
      <w:lang w:val="vi-VN" w:eastAsia="vi-VN"/>
    </w:rPr>
  </w:style>
  <w:style w:type="character" w:customStyle="1" w:styleId="Heading20">
    <w:name w:val="Heading #2_"/>
    <w:link w:val="Heading21"/>
    <w:rsid w:val="00D43514"/>
    <w:rPr>
      <w:b/>
      <w:bCs/>
      <w:spacing w:val="2"/>
      <w:sz w:val="25"/>
      <w:szCs w:val="25"/>
      <w:shd w:val="clear" w:color="auto" w:fill="FFFFFF"/>
    </w:rPr>
  </w:style>
  <w:style w:type="paragraph" w:customStyle="1" w:styleId="Heading21">
    <w:name w:val="Heading #2"/>
    <w:basedOn w:val="Normal"/>
    <w:link w:val="Heading20"/>
    <w:rsid w:val="00D43514"/>
    <w:pPr>
      <w:shd w:val="clear" w:color="auto" w:fill="FFFFFF"/>
      <w:spacing w:after="0" w:line="346" w:lineRule="exact"/>
      <w:jc w:val="center"/>
      <w:outlineLvl w:val="1"/>
    </w:pPr>
    <w:rPr>
      <w:b/>
      <w:bCs/>
      <w:spacing w:val="2"/>
      <w:sz w:val="25"/>
      <w:szCs w:val="25"/>
      <w:lang w:val="vi-VN" w:eastAsia="vi-VN"/>
    </w:rPr>
  </w:style>
  <w:style w:type="character" w:customStyle="1" w:styleId="Bodytext12">
    <w:name w:val="Body text (12)_"/>
    <w:link w:val="Bodytext120"/>
    <w:rsid w:val="00D43514"/>
    <w:rPr>
      <w:b/>
      <w:bCs/>
      <w:spacing w:val="-2"/>
      <w:sz w:val="34"/>
      <w:szCs w:val="34"/>
      <w:shd w:val="clear" w:color="auto" w:fill="FFFFFF"/>
    </w:rPr>
  </w:style>
  <w:style w:type="paragraph" w:customStyle="1" w:styleId="Bodytext120">
    <w:name w:val="Body text (12)"/>
    <w:basedOn w:val="Normal"/>
    <w:link w:val="Bodytext12"/>
    <w:rsid w:val="00D43514"/>
    <w:pPr>
      <w:shd w:val="clear" w:color="auto" w:fill="FFFFFF"/>
      <w:spacing w:before="2880" w:after="0" w:line="413" w:lineRule="exact"/>
      <w:jc w:val="center"/>
    </w:pPr>
    <w:rPr>
      <w:b/>
      <w:bCs/>
      <w:spacing w:val="-2"/>
      <w:sz w:val="34"/>
      <w:szCs w:val="34"/>
      <w:lang w:val="vi-VN" w:eastAsia="vi-VN"/>
    </w:rPr>
  </w:style>
  <w:style w:type="character" w:customStyle="1" w:styleId="Bodytext13">
    <w:name w:val="Body text (13)_"/>
    <w:link w:val="Bodytext131"/>
    <w:rsid w:val="00D43514"/>
    <w:rPr>
      <w:b/>
      <w:bCs/>
      <w:i/>
      <w:iCs/>
      <w:spacing w:val="2"/>
      <w:sz w:val="21"/>
      <w:szCs w:val="21"/>
      <w:shd w:val="clear" w:color="auto" w:fill="FFFFFF"/>
    </w:rPr>
  </w:style>
  <w:style w:type="paragraph" w:customStyle="1" w:styleId="Bodytext131">
    <w:name w:val="Body text (13)1"/>
    <w:basedOn w:val="Normal"/>
    <w:link w:val="Bodytext13"/>
    <w:rsid w:val="00D43514"/>
    <w:pPr>
      <w:shd w:val="clear" w:color="auto" w:fill="FFFFFF"/>
      <w:spacing w:after="0" w:line="322" w:lineRule="exact"/>
      <w:jc w:val="center"/>
    </w:pPr>
    <w:rPr>
      <w:b/>
      <w:bCs/>
      <w:i/>
      <w:iCs/>
      <w:spacing w:val="2"/>
      <w:sz w:val="21"/>
      <w:szCs w:val="21"/>
      <w:lang w:val="vi-VN" w:eastAsia="vi-VN"/>
    </w:rPr>
  </w:style>
  <w:style w:type="character" w:customStyle="1" w:styleId="Bodytext14">
    <w:name w:val="Body text (14)_"/>
    <w:link w:val="Bodytext140"/>
    <w:rsid w:val="00D43514"/>
    <w:rPr>
      <w:b/>
      <w:bCs/>
      <w:spacing w:val="4"/>
      <w:sz w:val="23"/>
      <w:szCs w:val="23"/>
      <w:shd w:val="clear" w:color="auto" w:fill="FFFFFF"/>
    </w:rPr>
  </w:style>
  <w:style w:type="paragraph" w:customStyle="1" w:styleId="Bodytext140">
    <w:name w:val="Body text (14)"/>
    <w:basedOn w:val="Normal"/>
    <w:link w:val="Bodytext14"/>
    <w:rsid w:val="00D43514"/>
    <w:pPr>
      <w:shd w:val="clear" w:color="auto" w:fill="FFFFFF"/>
      <w:spacing w:after="0" w:line="288" w:lineRule="exact"/>
      <w:jc w:val="both"/>
    </w:pPr>
    <w:rPr>
      <w:b/>
      <w:bCs/>
      <w:spacing w:val="4"/>
      <w:sz w:val="23"/>
      <w:szCs w:val="23"/>
      <w:lang w:val="vi-VN" w:eastAsia="vi-VN"/>
    </w:rPr>
  </w:style>
  <w:style w:type="character" w:customStyle="1" w:styleId="Bodytext15">
    <w:name w:val="Body text (15)_"/>
    <w:link w:val="Bodytext150"/>
    <w:rsid w:val="00D43514"/>
    <w:rPr>
      <w:b/>
      <w:bCs/>
      <w:i/>
      <w:iCs/>
      <w:spacing w:val="4"/>
      <w:sz w:val="21"/>
      <w:szCs w:val="21"/>
      <w:shd w:val="clear" w:color="auto" w:fill="FFFFFF"/>
    </w:rPr>
  </w:style>
  <w:style w:type="paragraph" w:customStyle="1" w:styleId="Bodytext150">
    <w:name w:val="Body text (15)"/>
    <w:basedOn w:val="Normal"/>
    <w:link w:val="Bodytext15"/>
    <w:rsid w:val="00D43514"/>
    <w:pPr>
      <w:shd w:val="clear" w:color="auto" w:fill="FFFFFF"/>
      <w:spacing w:after="0" w:line="326" w:lineRule="exact"/>
      <w:jc w:val="both"/>
    </w:pPr>
    <w:rPr>
      <w:b/>
      <w:bCs/>
      <w:i/>
      <w:iCs/>
      <w:spacing w:val="4"/>
      <w:sz w:val="21"/>
      <w:szCs w:val="21"/>
      <w:lang w:val="vi-VN" w:eastAsia="vi-VN"/>
    </w:rPr>
  </w:style>
  <w:style w:type="character" w:customStyle="1" w:styleId="Bodytext16">
    <w:name w:val="Body text (16)_"/>
    <w:link w:val="Bodytext160"/>
    <w:rsid w:val="00D43514"/>
    <w:rPr>
      <w:b/>
      <w:bCs/>
      <w:spacing w:val="-5"/>
      <w:sz w:val="25"/>
      <w:szCs w:val="25"/>
      <w:shd w:val="clear" w:color="auto" w:fill="FFFFFF"/>
    </w:rPr>
  </w:style>
  <w:style w:type="paragraph" w:customStyle="1" w:styleId="Bodytext160">
    <w:name w:val="Body text (16)"/>
    <w:basedOn w:val="Normal"/>
    <w:link w:val="Bodytext16"/>
    <w:rsid w:val="00D43514"/>
    <w:pPr>
      <w:shd w:val="clear" w:color="auto" w:fill="FFFFFF"/>
      <w:spacing w:after="0" w:line="322" w:lineRule="exact"/>
      <w:jc w:val="both"/>
    </w:pPr>
    <w:rPr>
      <w:b/>
      <w:bCs/>
      <w:spacing w:val="-5"/>
      <w:sz w:val="25"/>
      <w:szCs w:val="25"/>
      <w:lang w:val="vi-VN" w:eastAsia="vi-VN"/>
    </w:rPr>
  </w:style>
  <w:style w:type="character" w:customStyle="1" w:styleId="Bodytext17">
    <w:name w:val="Body text (17)_"/>
    <w:link w:val="Bodytext170"/>
    <w:rsid w:val="00D43514"/>
    <w:rPr>
      <w:b/>
      <w:bCs/>
      <w:spacing w:val="-4"/>
      <w:sz w:val="21"/>
      <w:szCs w:val="21"/>
      <w:shd w:val="clear" w:color="auto" w:fill="FFFFFF"/>
    </w:rPr>
  </w:style>
  <w:style w:type="paragraph" w:customStyle="1" w:styleId="Bodytext170">
    <w:name w:val="Body text (17)"/>
    <w:basedOn w:val="Normal"/>
    <w:link w:val="Bodytext17"/>
    <w:rsid w:val="00D43514"/>
    <w:pPr>
      <w:shd w:val="clear" w:color="auto" w:fill="FFFFFF"/>
      <w:spacing w:after="0" w:line="269" w:lineRule="exact"/>
      <w:ind w:firstLine="260"/>
      <w:jc w:val="both"/>
    </w:pPr>
    <w:rPr>
      <w:b/>
      <w:bCs/>
      <w:spacing w:val="-4"/>
      <w:sz w:val="21"/>
      <w:szCs w:val="21"/>
      <w:lang w:val="vi-VN" w:eastAsia="vi-VN"/>
    </w:rPr>
  </w:style>
  <w:style w:type="character" w:customStyle="1" w:styleId="Headerorfooter2">
    <w:name w:val="Header or footer (2)_"/>
    <w:link w:val="Headerorfooter20"/>
    <w:rsid w:val="00D43514"/>
    <w:rPr>
      <w:b/>
      <w:bCs/>
      <w:i/>
      <w:iCs/>
      <w:spacing w:val="3"/>
      <w:shd w:val="clear" w:color="auto" w:fill="FFFFFF"/>
    </w:rPr>
  </w:style>
  <w:style w:type="paragraph" w:customStyle="1" w:styleId="Headerorfooter20">
    <w:name w:val="Header or footer (2)"/>
    <w:basedOn w:val="Normal"/>
    <w:link w:val="Headerorfooter2"/>
    <w:rsid w:val="00D43514"/>
    <w:pPr>
      <w:shd w:val="clear" w:color="auto" w:fill="FFFFFF"/>
      <w:spacing w:after="0" w:line="240" w:lineRule="atLeast"/>
    </w:pPr>
    <w:rPr>
      <w:b/>
      <w:bCs/>
      <w:i/>
      <w:iCs/>
      <w:spacing w:val="3"/>
      <w:sz w:val="20"/>
      <w:szCs w:val="20"/>
      <w:lang w:val="vi-VN" w:eastAsia="vi-VN"/>
    </w:rPr>
  </w:style>
  <w:style w:type="character" w:customStyle="1" w:styleId="Bodytext18">
    <w:name w:val="Body text (18)_"/>
    <w:link w:val="Bodytext180"/>
    <w:rsid w:val="00D43514"/>
    <w:rPr>
      <w:i/>
      <w:iCs/>
      <w:sz w:val="25"/>
      <w:szCs w:val="25"/>
      <w:shd w:val="clear" w:color="auto" w:fill="FFFFFF"/>
    </w:rPr>
  </w:style>
  <w:style w:type="paragraph" w:customStyle="1" w:styleId="Bodytext180">
    <w:name w:val="Body text (18)"/>
    <w:basedOn w:val="Normal"/>
    <w:link w:val="Bodytext18"/>
    <w:rsid w:val="00D43514"/>
    <w:pPr>
      <w:shd w:val="clear" w:color="auto" w:fill="FFFFFF"/>
      <w:spacing w:after="0" w:line="326" w:lineRule="exact"/>
      <w:jc w:val="both"/>
    </w:pPr>
    <w:rPr>
      <w:i/>
      <w:iCs/>
      <w:sz w:val="25"/>
      <w:szCs w:val="25"/>
      <w:lang w:val="vi-VN" w:eastAsia="vi-VN"/>
    </w:rPr>
  </w:style>
  <w:style w:type="character" w:customStyle="1" w:styleId="Bodytext19">
    <w:name w:val="Body text (19)_"/>
    <w:link w:val="Bodytext190"/>
    <w:rsid w:val="00D43514"/>
    <w:rPr>
      <w:b/>
      <w:bCs/>
      <w:spacing w:val="3"/>
      <w:sz w:val="29"/>
      <w:szCs w:val="29"/>
      <w:shd w:val="clear" w:color="auto" w:fill="FFFFFF"/>
    </w:rPr>
  </w:style>
  <w:style w:type="paragraph" w:customStyle="1" w:styleId="Bodytext190">
    <w:name w:val="Body text (19)"/>
    <w:basedOn w:val="Normal"/>
    <w:link w:val="Bodytext19"/>
    <w:rsid w:val="00D43514"/>
    <w:pPr>
      <w:shd w:val="clear" w:color="auto" w:fill="FFFFFF"/>
      <w:spacing w:before="780" w:after="60" w:line="240" w:lineRule="atLeast"/>
      <w:jc w:val="both"/>
    </w:pPr>
    <w:rPr>
      <w:b/>
      <w:bCs/>
      <w:spacing w:val="3"/>
      <w:sz w:val="29"/>
      <w:szCs w:val="29"/>
      <w:lang w:val="vi-VN" w:eastAsia="vi-VN"/>
    </w:rPr>
  </w:style>
  <w:style w:type="character" w:customStyle="1" w:styleId="Heading10">
    <w:name w:val="Heading #1_"/>
    <w:link w:val="Heading11"/>
    <w:rsid w:val="00D43514"/>
    <w:rPr>
      <w:b/>
      <w:bCs/>
      <w:spacing w:val="-4"/>
      <w:sz w:val="38"/>
      <w:szCs w:val="38"/>
      <w:shd w:val="clear" w:color="auto" w:fill="FFFFFF"/>
    </w:rPr>
  </w:style>
  <w:style w:type="paragraph" w:customStyle="1" w:styleId="Heading11">
    <w:name w:val="Heading #1"/>
    <w:basedOn w:val="Normal"/>
    <w:link w:val="Heading10"/>
    <w:rsid w:val="00D43514"/>
    <w:pPr>
      <w:shd w:val="clear" w:color="auto" w:fill="FFFFFF"/>
      <w:spacing w:before="3660" w:after="60" w:line="240" w:lineRule="atLeast"/>
      <w:jc w:val="both"/>
      <w:outlineLvl w:val="0"/>
    </w:pPr>
    <w:rPr>
      <w:b/>
      <w:bCs/>
      <w:spacing w:val="-4"/>
      <w:sz w:val="38"/>
      <w:szCs w:val="38"/>
      <w:lang w:val="vi-VN" w:eastAsia="vi-VN"/>
    </w:rPr>
  </w:style>
  <w:style w:type="character" w:customStyle="1" w:styleId="Tablecaption6">
    <w:name w:val="Table caption (6)_"/>
    <w:link w:val="Tablecaption60"/>
    <w:rsid w:val="00D43514"/>
    <w:rPr>
      <w:rFonts w:ascii="Arial" w:hAnsi="Arial"/>
      <w:noProof/>
      <w:sz w:val="8"/>
      <w:szCs w:val="8"/>
      <w:shd w:val="clear" w:color="auto" w:fill="FFFFFF"/>
    </w:rPr>
  </w:style>
  <w:style w:type="paragraph" w:customStyle="1" w:styleId="Tablecaption60">
    <w:name w:val="Table caption (6)"/>
    <w:basedOn w:val="Normal"/>
    <w:link w:val="Tablecaption6"/>
    <w:rsid w:val="00D43514"/>
    <w:pPr>
      <w:shd w:val="clear" w:color="auto" w:fill="FFFFFF"/>
      <w:spacing w:after="0" w:line="240" w:lineRule="atLeast"/>
      <w:jc w:val="both"/>
    </w:pPr>
    <w:rPr>
      <w:rFonts w:ascii="Arial" w:hAnsi="Arial"/>
      <w:noProof/>
      <w:sz w:val="8"/>
      <w:szCs w:val="8"/>
      <w:lang w:val="vi-VN" w:eastAsia="vi-VN"/>
    </w:rPr>
  </w:style>
  <w:style w:type="character" w:customStyle="1" w:styleId="Tablecaption7">
    <w:name w:val="Table caption (7)_"/>
    <w:link w:val="Tablecaption70"/>
    <w:rsid w:val="00D43514"/>
    <w:rPr>
      <w:rFonts w:ascii="Arial" w:hAnsi="Arial"/>
      <w:spacing w:val="1000"/>
      <w:shd w:val="clear" w:color="auto" w:fill="FFFFFF"/>
    </w:rPr>
  </w:style>
  <w:style w:type="paragraph" w:customStyle="1" w:styleId="Tablecaption70">
    <w:name w:val="Table caption (7)"/>
    <w:basedOn w:val="Normal"/>
    <w:link w:val="Tablecaption7"/>
    <w:rsid w:val="00D43514"/>
    <w:pPr>
      <w:shd w:val="clear" w:color="auto" w:fill="FFFFFF"/>
      <w:spacing w:after="0" w:line="240" w:lineRule="atLeast"/>
    </w:pPr>
    <w:rPr>
      <w:rFonts w:ascii="Arial" w:hAnsi="Arial"/>
      <w:spacing w:val="1000"/>
      <w:sz w:val="20"/>
      <w:szCs w:val="20"/>
      <w:lang w:val="vi-VN" w:eastAsia="vi-VN"/>
    </w:rPr>
  </w:style>
  <w:style w:type="character" w:customStyle="1" w:styleId="Tablecaption8">
    <w:name w:val="Table caption (8)_"/>
    <w:link w:val="Tablecaption81"/>
    <w:rsid w:val="00D43514"/>
    <w:rPr>
      <w:i/>
      <w:iCs/>
      <w:spacing w:val="-2"/>
      <w:sz w:val="25"/>
      <w:szCs w:val="25"/>
      <w:shd w:val="clear" w:color="auto" w:fill="FFFFFF"/>
    </w:rPr>
  </w:style>
  <w:style w:type="paragraph" w:customStyle="1" w:styleId="Tablecaption81">
    <w:name w:val="Table caption (8)1"/>
    <w:basedOn w:val="Normal"/>
    <w:link w:val="Tablecaption8"/>
    <w:rsid w:val="00D43514"/>
    <w:pPr>
      <w:shd w:val="clear" w:color="auto" w:fill="FFFFFF"/>
      <w:spacing w:after="0" w:line="326" w:lineRule="exact"/>
      <w:jc w:val="center"/>
    </w:pPr>
    <w:rPr>
      <w:i/>
      <w:iCs/>
      <w:spacing w:val="-2"/>
      <w:sz w:val="25"/>
      <w:szCs w:val="25"/>
      <w:lang w:val="vi-VN" w:eastAsia="vi-VN"/>
    </w:rPr>
  </w:style>
  <w:style w:type="character" w:customStyle="1" w:styleId="Bodytext200">
    <w:name w:val="Body text (20)_"/>
    <w:link w:val="Bodytext201"/>
    <w:rsid w:val="00D43514"/>
    <w:rPr>
      <w:rFonts w:ascii="Consolas" w:hAnsi="Consolas"/>
      <w:spacing w:val="6"/>
      <w:sz w:val="8"/>
      <w:szCs w:val="8"/>
      <w:shd w:val="clear" w:color="auto" w:fill="FFFFFF"/>
    </w:rPr>
  </w:style>
  <w:style w:type="paragraph" w:customStyle="1" w:styleId="Bodytext201">
    <w:name w:val="Body text (20)"/>
    <w:basedOn w:val="Normal"/>
    <w:link w:val="Bodytext200"/>
    <w:rsid w:val="00D43514"/>
    <w:pPr>
      <w:shd w:val="clear" w:color="auto" w:fill="FFFFFF"/>
      <w:spacing w:after="0" w:line="240" w:lineRule="atLeast"/>
    </w:pPr>
    <w:rPr>
      <w:rFonts w:ascii="Consolas" w:hAnsi="Consolas"/>
      <w:spacing w:val="6"/>
      <w:sz w:val="8"/>
      <w:szCs w:val="8"/>
      <w:lang w:val="vi-VN" w:eastAsia="vi-VN"/>
    </w:rPr>
  </w:style>
  <w:style w:type="character" w:customStyle="1" w:styleId="Tablecaption9">
    <w:name w:val="Table caption (9)_"/>
    <w:link w:val="Tablecaption90"/>
    <w:rsid w:val="00D43514"/>
    <w:rPr>
      <w:spacing w:val="-6"/>
      <w:sz w:val="8"/>
      <w:szCs w:val="8"/>
      <w:shd w:val="clear" w:color="auto" w:fill="FFFFFF"/>
    </w:rPr>
  </w:style>
  <w:style w:type="paragraph" w:customStyle="1" w:styleId="Tablecaption90">
    <w:name w:val="Table caption (9)"/>
    <w:basedOn w:val="Normal"/>
    <w:link w:val="Tablecaption9"/>
    <w:rsid w:val="00D43514"/>
    <w:pPr>
      <w:shd w:val="clear" w:color="auto" w:fill="FFFFFF"/>
      <w:spacing w:after="0" w:line="240" w:lineRule="atLeast"/>
      <w:jc w:val="both"/>
    </w:pPr>
    <w:rPr>
      <w:spacing w:val="-6"/>
      <w:sz w:val="8"/>
      <w:szCs w:val="8"/>
      <w:lang w:val="vi-VN" w:eastAsia="vi-VN"/>
    </w:rPr>
  </w:style>
  <w:style w:type="character" w:customStyle="1" w:styleId="Tablecaption10">
    <w:name w:val="Table caption (10)_"/>
    <w:link w:val="Tablecaption100"/>
    <w:rsid w:val="00D43514"/>
    <w:rPr>
      <w:i/>
      <w:iCs/>
      <w:spacing w:val="-3"/>
      <w:sz w:val="25"/>
      <w:szCs w:val="25"/>
      <w:shd w:val="clear" w:color="auto" w:fill="FFFFFF"/>
    </w:rPr>
  </w:style>
  <w:style w:type="paragraph" w:customStyle="1" w:styleId="Tablecaption100">
    <w:name w:val="Table caption (10)"/>
    <w:basedOn w:val="Normal"/>
    <w:link w:val="Tablecaption10"/>
    <w:rsid w:val="00D43514"/>
    <w:pPr>
      <w:shd w:val="clear" w:color="auto" w:fill="FFFFFF"/>
      <w:spacing w:after="60" w:line="240" w:lineRule="atLeast"/>
      <w:jc w:val="both"/>
    </w:pPr>
    <w:rPr>
      <w:i/>
      <w:iCs/>
      <w:spacing w:val="-3"/>
      <w:sz w:val="25"/>
      <w:szCs w:val="25"/>
      <w:lang w:val="vi-VN" w:eastAsia="vi-VN"/>
    </w:rPr>
  </w:style>
  <w:style w:type="character" w:customStyle="1" w:styleId="Tablecaption11">
    <w:name w:val="Table caption (11)_"/>
    <w:link w:val="Tablecaption110"/>
    <w:rsid w:val="00D43514"/>
    <w:rPr>
      <w:rFonts w:ascii="Verdana" w:hAnsi="Verdana"/>
      <w:spacing w:val="-2"/>
      <w:sz w:val="8"/>
      <w:szCs w:val="8"/>
      <w:shd w:val="clear" w:color="auto" w:fill="FFFFFF"/>
    </w:rPr>
  </w:style>
  <w:style w:type="paragraph" w:customStyle="1" w:styleId="Tablecaption110">
    <w:name w:val="Table caption (11)"/>
    <w:basedOn w:val="Normal"/>
    <w:link w:val="Tablecaption11"/>
    <w:rsid w:val="00D43514"/>
    <w:pPr>
      <w:shd w:val="clear" w:color="auto" w:fill="FFFFFF"/>
      <w:spacing w:after="0" w:line="240" w:lineRule="atLeast"/>
      <w:jc w:val="both"/>
    </w:pPr>
    <w:rPr>
      <w:rFonts w:ascii="Verdana" w:hAnsi="Verdana"/>
      <w:spacing w:val="-2"/>
      <w:sz w:val="8"/>
      <w:szCs w:val="8"/>
      <w:lang w:val="vi-VN" w:eastAsia="vi-VN"/>
    </w:rPr>
  </w:style>
  <w:style w:type="character" w:customStyle="1" w:styleId="Headerorfooter3">
    <w:name w:val="Header or footer (3)_"/>
    <w:link w:val="Headerorfooter30"/>
    <w:rsid w:val="00D43514"/>
    <w:rPr>
      <w:b/>
      <w:bCs/>
      <w:i/>
      <w:iCs/>
      <w:spacing w:val="3"/>
      <w:shd w:val="clear" w:color="auto" w:fill="FFFFFF"/>
    </w:rPr>
  </w:style>
  <w:style w:type="paragraph" w:customStyle="1" w:styleId="Headerorfooter30">
    <w:name w:val="Header or footer (3)"/>
    <w:basedOn w:val="Normal"/>
    <w:link w:val="Headerorfooter3"/>
    <w:rsid w:val="00D43514"/>
    <w:pPr>
      <w:shd w:val="clear" w:color="auto" w:fill="FFFFFF"/>
      <w:spacing w:after="0" w:line="240" w:lineRule="atLeast"/>
    </w:pPr>
    <w:rPr>
      <w:b/>
      <w:bCs/>
      <w:i/>
      <w:iCs/>
      <w:spacing w:val="3"/>
      <w:sz w:val="20"/>
      <w:szCs w:val="20"/>
      <w:lang w:val="vi-VN" w:eastAsia="vi-VN"/>
    </w:rPr>
  </w:style>
  <w:style w:type="character" w:customStyle="1" w:styleId="Headerorfooter4">
    <w:name w:val="Header or footer (4)_"/>
    <w:link w:val="Headerorfooter40"/>
    <w:rsid w:val="00D43514"/>
    <w:rPr>
      <w:b/>
      <w:bCs/>
      <w:spacing w:val="4"/>
      <w:sz w:val="25"/>
      <w:szCs w:val="25"/>
      <w:shd w:val="clear" w:color="auto" w:fill="FFFFFF"/>
    </w:rPr>
  </w:style>
  <w:style w:type="paragraph" w:customStyle="1" w:styleId="Headerorfooter40">
    <w:name w:val="Header or footer (4)"/>
    <w:basedOn w:val="Normal"/>
    <w:link w:val="Headerorfooter4"/>
    <w:rsid w:val="00D43514"/>
    <w:pPr>
      <w:shd w:val="clear" w:color="auto" w:fill="FFFFFF"/>
      <w:spacing w:after="0" w:line="240" w:lineRule="atLeast"/>
      <w:jc w:val="center"/>
    </w:pPr>
    <w:rPr>
      <w:b/>
      <w:bCs/>
      <w:spacing w:val="4"/>
      <w:sz w:val="25"/>
      <w:szCs w:val="25"/>
      <w:lang w:val="vi-VN" w:eastAsia="vi-VN"/>
    </w:rPr>
  </w:style>
  <w:style w:type="character" w:customStyle="1" w:styleId="Tablecaption12">
    <w:name w:val="Table caption (12)_"/>
    <w:link w:val="Tablecaption120"/>
    <w:rsid w:val="00D43514"/>
    <w:rPr>
      <w:rFonts w:ascii="Gungsuh" w:eastAsia="Gungsuh"/>
      <w:i/>
      <w:iCs/>
      <w:noProof/>
      <w:sz w:val="8"/>
      <w:szCs w:val="8"/>
      <w:shd w:val="clear" w:color="auto" w:fill="FFFFFF"/>
    </w:rPr>
  </w:style>
  <w:style w:type="paragraph" w:customStyle="1" w:styleId="Tablecaption120">
    <w:name w:val="Table caption (12)"/>
    <w:basedOn w:val="Normal"/>
    <w:link w:val="Tablecaption12"/>
    <w:rsid w:val="00D43514"/>
    <w:pPr>
      <w:shd w:val="clear" w:color="auto" w:fill="FFFFFF"/>
      <w:spacing w:after="0" w:line="240" w:lineRule="atLeast"/>
    </w:pPr>
    <w:rPr>
      <w:rFonts w:ascii="Gungsuh" w:eastAsia="Gungsuh"/>
      <w:i/>
      <w:iCs/>
      <w:noProof/>
      <w:sz w:val="8"/>
      <w:szCs w:val="8"/>
      <w:lang w:val="vi-VN" w:eastAsia="vi-VN"/>
    </w:rPr>
  </w:style>
  <w:style w:type="character" w:customStyle="1" w:styleId="Bodytext210">
    <w:name w:val="Body text (21)_"/>
    <w:link w:val="Bodytext211"/>
    <w:rsid w:val="00D43514"/>
    <w:rPr>
      <w:spacing w:val="24"/>
      <w:sz w:val="8"/>
      <w:szCs w:val="8"/>
      <w:shd w:val="clear" w:color="auto" w:fill="FFFFFF"/>
    </w:rPr>
  </w:style>
  <w:style w:type="paragraph" w:customStyle="1" w:styleId="Bodytext211">
    <w:name w:val="Body text (21)"/>
    <w:basedOn w:val="Normal"/>
    <w:link w:val="Bodytext210"/>
    <w:rsid w:val="00D43514"/>
    <w:pPr>
      <w:shd w:val="clear" w:color="auto" w:fill="FFFFFF"/>
      <w:spacing w:after="60" w:line="240" w:lineRule="atLeast"/>
      <w:jc w:val="both"/>
    </w:pPr>
    <w:rPr>
      <w:spacing w:val="24"/>
      <w:sz w:val="8"/>
      <w:szCs w:val="8"/>
      <w:lang w:val="vi-VN" w:eastAsia="vi-VN"/>
    </w:rPr>
  </w:style>
  <w:style w:type="character" w:customStyle="1" w:styleId="Tablecaption13">
    <w:name w:val="Table caption (13)_"/>
    <w:link w:val="Tablecaption130"/>
    <w:rsid w:val="00D43514"/>
    <w:rPr>
      <w:spacing w:val="-2"/>
      <w:sz w:val="27"/>
      <w:szCs w:val="27"/>
      <w:shd w:val="clear" w:color="auto" w:fill="FFFFFF"/>
    </w:rPr>
  </w:style>
  <w:style w:type="paragraph" w:customStyle="1" w:styleId="Tablecaption130">
    <w:name w:val="Table caption (13)"/>
    <w:basedOn w:val="Normal"/>
    <w:link w:val="Tablecaption13"/>
    <w:rsid w:val="00D43514"/>
    <w:pPr>
      <w:shd w:val="clear" w:color="auto" w:fill="FFFFFF"/>
      <w:spacing w:after="0" w:line="379" w:lineRule="exact"/>
    </w:pPr>
    <w:rPr>
      <w:spacing w:val="-2"/>
      <w:sz w:val="27"/>
      <w:szCs w:val="27"/>
      <w:lang w:val="vi-VN" w:eastAsia="vi-VN"/>
    </w:rPr>
  </w:style>
  <w:style w:type="character" w:customStyle="1" w:styleId="Heading12">
    <w:name w:val="Heading #1 (2)_"/>
    <w:link w:val="Heading120"/>
    <w:rsid w:val="00D43514"/>
    <w:rPr>
      <w:b/>
      <w:bCs/>
      <w:spacing w:val="-6"/>
      <w:sz w:val="47"/>
      <w:szCs w:val="47"/>
      <w:shd w:val="clear" w:color="auto" w:fill="FFFFFF"/>
    </w:rPr>
  </w:style>
  <w:style w:type="paragraph" w:customStyle="1" w:styleId="Heading120">
    <w:name w:val="Heading #1 (2)"/>
    <w:basedOn w:val="Normal"/>
    <w:link w:val="Heading12"/>
    <w:rsid w:val="00D43514"/>
    <w:pPr>
      <w:shd w:val="clear" w:color="auto" w:fill="FFFFFF"/>
      <w:spacing w:before="2100" w:after="120" w:line="240" w:lineRule="atLeast"/>
      <w:jc w:val="center"/>
      <w:outlineLvl w:val="0"/>
    </w:pPr>
    <w:rPr>
      <w:b/>
      <w:bCs/>
      <w:spacing w:val="-6"/>
      <w:sz w:val="47"/>
      <w:szCs w:val="47"/>
      <w:lang w:val="vi-VN" w:eastAsia="vi-VN"/>
    </w:rPr>
  </w:style>
  <w:style w:type="character" w:customStyle="1" w:styleId="Bodytext22">
    <w:name w:val="Body text (22)_"/>
    <w:link w:val="Bodytext220"/>
    <w:rsid w:val="00D43514"/>
    <w:rPr>
      <w:b/>
      <w:bCs/>
      <w:spacing w:val="-6"/>
      <w:sz w:val="47"/>
      <w:szCs w:val="47"/>
      <w:shd w:val="clear" w:color="auto" w:fill="FFFFFF"/>
    </w:rPr>
  </w:style>
  <w:style w:type="paragraph" w:customStyle="1" w:styleId="Bodytext220">
    <w:name w:val="Body text (22)"/>
    <w:basedOn w:val="Normal"/>
    <w:link w:val="Bodytext22"/>
    <w:rsid w:val="00D43514"/>
    <w:pPr>
      <w:shd w:val="clear" w:color="auto" w:fill="FFFFFF"/>
      <w:spacing w:after="120" w:line="240" w:lineRule="atLeast"/>
      <w:jc w:val="both"/>
    </w:pPr>
    <w:rPr>
      <w:b/>
      <w:bCs/>
      <w:spacing w:val="-6"/>
      <w:sz w:val="47"/>
      <w:szCs w:val="47"/>
      <w:lang w:val="vi-VN" w:eastAsia="vi-VN"/>
    </w:rPr>
  </w:style>
  <w:style w:type="character" w:customStyle="1" w:styleId="Bodytext23">
    <w:name w:val="Body text (23)_"/>
    <w:link w:val="Bodytext230"/>
    <w:rsid w:val="00D43514"/>
    <w:rPr>
      <w:noProof/>
      <w:sz w:val="26"/>
      <w:szCs w:val="26"/>
      <w:shd w:val="clear" w:color="auto" w:fill="FFFFFF"/>
    </w:rPr>
  </w:style>
  <w:style w:type="paragraph" w:customStyle="1" w:styleId="Bodytext230">
    <w:name w:val="Body text (23)"/>
    <w:basedOn w:val="Normal"/>
    <w:link w:val="Bodytext23"/>
    <w:rsid w:val="00D43514"/>
    <w:pPr>
      <w:shd w:val="clear" w:color="auto" w:fill="FFFFFF"/>
      <w:spacing w:after="0" w:line="461" w:lineRule="exact"/>
      <w:jc w:val="both"/>
    </w:pPr>
    <w:rPr>
      <w:noProof/>
      <w:szCs w:val="26"/>
      <w:lang w:val="vi-VN" w:eastAsia="vi-VN"/>
    </w:rPr>
  </w:style>
  <w:style w:type="character" w:customStyle="1" w:styleId="Headerorfooter5">
    <w:name w:val="Header or footer (5)_"/>
    <w:link w:val="Headerorfooter50"/>
    <w:rsid w:val="00D43514"/>
    <w:rPr>
      <w:i/>
      <w:iCs/>
      <w:spacing w:val="-3"/>
      <w:sz w:val="26"/>
      <w:szCs w:val="26"/>
      <w:shd w:val="clear" w:color="auto" w:fill="FFFFFF"/>
    </w:rPr>
  </w:style>
  <w:style w:type="paragraph" w:customStyle="1" w:styleId="Headerorfooter50">
    <w:name w:val="Header or footer (5)"/>
    <w:basedOn w:val="Normal"/>
    <w:link w:val="Headerorfooter5"/>
    <w:rsid w:val="00D43514"/>
    <w:pPr>
      <w:shd w:val="clear" w:color="auto" w:fill="FFFFFF"/>
      <w:spacing w:after="0" w:line="797" w:lineRule="exact"/>
      <w:jc w:val="right"/>
    </w:pPr>
    <w:rPr>
      <w:i/>
      <w:iCs/>
      <w:spacing w:val="-3"/>
      <w:szCs w:val="26"/>
      <w:lang w:val="vi-VN" w:eastAsia="vi-VN"/>
    </w:rPr>
  </w:style>
  <w:style w:type="character" w:customStyle="1" w:styleId="Bodytext24">
    <w:name w:val="Body text (24)_"/>
    <w:link w:val="Bodytext240"/>
    <w:rsid w:val="00D43514"/>
    <w:rPr>
      <w:noProof/>
      <w:sz w:val="26"/>
      <w:szCs w:val="26"/>
      <w:shd w:val="clear" w:color="auto" w:fill="FFFFFF"/>
    </w:rPr>
  </w:style>
  <w:style w:type="paragraph" w:customStyle="1" w:styleId="Bodytext240">
    <w:name w:val="Body text (24)"/>
    <w:basedOn w:val="Normal"/>
    <w:link w:val="Bodytext24"/>
    <w:rsid w:val="00D43514"/>
    <w:pPr>
      <w:shd w:val="clear" w:color="auto" w:fill="FFFFFF"/>
      <w:spacing w:after="240" w:line="240" w:lineRule="atLeast"/>
      <w:jc w:val="both"/>
    </w:pPr>
    <w:rPr>
      <w:noProof/>
      <w:szCs w:val="26"/>
      <w:lang w:val="vi-VN" w:eastAsia="vi-VN"/>
    </w:rPr>
  </w:style>
  <w:style w:type="character" w:customStyle="1" w:styleId="Heading22">
    <w:name w:val="Heading #2 (2)_"/>
    <w:link w:val="Heading220"/>
    <w:rsid w:val="00D43514"/>
    <w:rPr>
      <w:rFonts w:ascii="Corbel" w:hAnsi="Corbel"/>
      <w:shd w:val="clear" w:color="auto" w:fill="FFFFFF"/>
    </w:rPr>
  </w:style>
  <w:style w:type="paragraph" w:customStyle="1" w:styleId="Heading220">
    <w:name w:val="Heading #2 (2)"/>
    <w:basedOn w:val="Normal"/>
    <w:link w:val="Heading22"/>
    <w:rsid w:val="00D43514"/>
    <w:pPr>
      <w:shd w:val="clear" w:color="auto" w:fill="FFFFFF"/>
      <w:spacing w:before="720" w:after="60" w:line="240" w:lineRule="atLeast"/>
      <w:jc w:val="both"/>
      <w:outlineLvl w:val="1"/>
    </w:pPr>
    <w:rPr>
      <w:rFonts w:ascii="Corbel" w:hAnsi="Corbel"/>
      <w:sz w:val="20"/>
      <w:szCs w:val="20"/>
      <w:lang w:val="vi-VN" w:eastAsia="vi-VN"/>
    </w:rPr>
  </w:style>
  <w:style w:type="character" w:customStyle="1" w:styleId="Heading23">
    <w:name w:val="Heading #2 (3)_"/>
    <w:link w:val="Heading230"/>
    <w:rsid w:val="00D43514"/>
    <w:rPr>
      <w:rFonts w:ascii="Arial" w:hAnsi="Arial"/>
      <w:spacing w:val="3"/>
      <w:sz w:val="21"/>
      <w:szCs w:val="21"/>
      <w:shd w:val="clear" w:color="auto" w:fill="FFFFFF"/>
    </w:rPr>
  </w:style>
  <w:style w:type="paragraph" w:customStyle="1" w:styleId="Heading230">
    <w:name w:val="Heading #2 (3)"/>
    <w:basedOn w:val="Normal"/>
    <w:link w:val="Heading23"/>
    <w:rsid w:val="00D43514"/>
    <w:pPr>
      <w:shd w:val="clear" w:color="auto" w:fill="FFFFFF"/>
      <w:spacing w:after="0" w:line="322" w:lineRule="exact"/>
      <w:jc w:val="both"/>
      <w:outlineLvl w:val="1"/>
    </w:pPr>
    <w:rPr>
      <w:rFonts w:ascii="Arial" w:hAnsi="Arial"/>
      <w:spacing w:val="3"/>
      <w:sz w:val="21"/>
      <w:szCs w:val="21"/>
      <w:lang w:val="vi-VN" w:eastAsia="vi-VN"/>
    </w:rPr>
  </w:style>
  <w:style w:type="character" w:customStyle="1" w:styleId="Heading52">
    <w:name w:val="Heading #5 (2)_"/>
    <w:link w:val="Heading520"/>
    <w:rsid w:val="00D43514"/>
    <w:rPr>
      <w:rFonts w:ascii="Arial" w:hAnsi="Arial"/>
      <w:spacing w:val="-7"/>
      <w:sz w:val="23"/>
      <w:szCs w:val="23"/>
      <w:shd w:val="clear" w:color="auto" w:fill="FFFFFF"/>
    </w:rPr>
  </w:style>
  <w:style w:type="paragraph" w:customStyle="1" w:styleId="Heading520">
    <w:name w:val="Heading #5 (2)"/>
    <w:basedOn w:val="Normal"/>
    <w:link w:val="Heading52"/>
    <w:rsid w:val="00D43514"/>
    <w:pPr>
      <w:shd w:val="clear" w:color="auto" w:fill="FFFFFF"/>
      <w:spacing w:after="0" w:line="322" w:lineRule="exact"/>
      <w:jc w:val="both"/>
      <w:outlineLvl w:val="4"/>
    </w:pPr>
    <w:rPr>
      <w:rFonts w:ascii="Arial" w:hAnsi="Arial"/>
      <w:spacing w:val="-7"/>
      <w:sz w:val="23"/>
      <w:szCs w:val="23"/>
      <w:lang w:val="vi-VN" w:eastAsia="vi-VN"/>
    </w:rPr>
  </w:style>
  <w:style w:type="character" w:customStyle="1" w:styleId="Heading24">
    <w:name w:val="Heading #2 (4)_"/>
    <w:link w:val="Heading240"/>
    <w:rsid w:val="00D43514"/>
    <w:rPr>
      <w:rFonts w:ascii="Arial" w:hAnsi="Arial"/>
      <w:spacing w:val="1"/>
      <w:shd w:val="clear" w:color="auto" w:fill="FFFFFF"/>
    </w:rPr>
  </w:style>
  <w:style w:type="paragraph" w:customStyle="1" w:styleId="Heading240">
    <w:name w:val="Heading #2 (4)"/>
    <w:basedOn w:val="Normal"/>
    <w:link w:val="Heading24"/>
    <w:rsid w:val="00D43514"/>
    <w:pPr>
      <w:shd w:val="clear" w:color="auto" w:fill="FFFFFF"/>
      <w:spacing w:after="0" w:line="322" w:lineRule="exact"/>
      <w:jc w:val="both"/>
      <w:outlineLvl w:val="1"/>
    </w:pPr>
    <w:rPr>
      <w:rFonts w:ascii="Arial" w:hAnsi="Arial"/>
      <w:spacing w:val="1"/>
      <w:sz w:val="20"/>
      <w:szCs w:val="20"/>
      <w:lang w:val="vi-VN" w:eastAsia="vi-VN"/>
    </w:rPr>
  </w:style>
  <w:style w:type="character" w:customStyle="1" w:styleId="Heading53">
    <w:name w:val="Heading #5 (3)_"/>
    <w:link w:val="Heading530"/>
    <w:rsid w:val="00D43514"/>
    <w:rPr>
      <w:rFonts w:ascii="Arial" w:hAnsi="Arial"/>
      <w:spacing w:val="-9"/>
      <w:sz w:val="23"/>
      <w:szCs w:val="23"/>
      <w:shd w:val="clear" w:color="auto" w:fill="FFFFFF"/>
    </w:rPr>
  </w:style>
  <w:style w:type="paragraph" w:customStyle="1" w:styleId="Heading530">
    <w:name w:val="Heading #5 (3)"/>
    <w:basedOn w:val="Normal"/>
    <w:link w:val="Heading53"/>
    <w:rsid w:val="00D43514"/>
    <w:pPr>
      <w:shd w:val="clear" w:color="auto" w:fill="FFFFFF"/>
      <w:spacing w:after="0" w:line="322" w:lineRule="exact"/>
      <w:jc w:val="both"/>
      <w:outlineLvl w:val="4"/>
    </w:pPr>
    <w:rPr>
      <w:rFonts w:ascii="Arial" w:hAnsi="Arial"/>
      <w:spacing w:val="-9"/>
      <w:sz w:val="23"/>
      <w:szCs w:val="23"/>
      <w:lang w:val="vi-VN" w:eastAsia="vi-VN"/>
    </w:rPr>
  </w:style>
  <w:style w:type="character" w:customStyle="1" w:styleId="Heading40">
    <w:name w:val="Heading #4_"/>
    <w:link w:val="Heading41"/>
    <w:rsid w:val="00D43514"/>
    <w:rPr>
      <w:spacing w:val="1"/>
      <w:sz w:val="25"/>
      <w:szCs w:val="25"/>
      <w:shd w:val="clear" w:color="auto" w:fill="FFFFFF"/>
    </w:rPr>
  </w:style>
  <w:style w:type="paragraph" w:customStyle="1" w:styleId="Heading41">
    <w:name w:val="Heading #4"/>
    <w:basedOn w:val="Normal"/>
    <w:link w:val="Heading40"/>
    <w:rsid w:val="00D43514"/>
    <w:pPr>
      <w:shd w:val="clear" w:color="auto" w:fill="FFFFFF"/>
      <w:spacing w:after="0" w:line="331" w:lineRule="exact"/>
      <w:jc w:val="both"/>
      <w:outlineLvl w:val="3"/>
    </w:pPr>
    <w:rPr>
      <w:spacing w:val="1"/>
      <w:sz w:val="25"/>
      <w:szCs w:val="25"/>
      <w:lang w:val="vi-VN" w:eastAsia="vi-VN"/>
    </w:rPr>
  </w:style>
  <w:style w:type="character" w:customStyle="1" w:styleId="Heading42">
    <w:name w:val="Heading #4 (2)_"/>
    <w:link w:val="Heading420"/>
    <w:rsid w:val="00D43514"/>
    <w:rPr>
      <w:b/>
      <w:bCs/>
      <w:spacing w:val="10"/>
      <w:sz w:val="25"/>
      <w:szCs w:val="25"/>
      <w:shd w:val="clear" w:color="auto" w:fill="FFFFFF"/>
    </w:rPr>
  </w:style>
  <w:style w:type="paragraph" w:customStyle="1" w:styleId="Heading420">
    <w:name w:val="Heading #4 (2)"/>
    <w:basedOn w:val="Normal"/>
    <w:link w:val="Heading42"/>
    <w:rsid w:val="00D43514"/>
    <w:pPr>
      <w:shd w:val="clear" w:color="auto" w:fill="FFFFFF"/>
      <w:spacing w:after="0" w:line="331" w:lineRule="exact"/>
      <w:jc w:val="both"/>
      <w:outlineLvl w:val="3"/>
    </w:pPr>
    <w:rPr>
      <w:b/>
      <w:bCs/>
      <w:spacing w:val="10"/>
      <w:sz w:val="25"/>
      <w:szCs w:val="25"/>
      <w:lang w:val="vi-VN" w:eastAsia="vi-VN"/>
    </w:rPr>
  </w:style>
  <w:style w:type="character" w:customStyle="1" w:styleId="Bodytext25">
    <w:name w:val="Body text (25)_"/>
    <w:link w:val="Bodytext250"/>
    <w:rsid w:val="00D43514"/>
    <w:rPr>
      <w:rFonts w:ascii="Consolas" w:hAnsi="Consolas"/>
      <w:noProof/>
      <w:sz w:val="10"/>
      <w:szCs w:val="10"/>
      <w:shd w:val="clear" w:color="auto" w:fill="FFFFFF"/>
    </w:rPr>
  </w:style>
  <w:style w:type="paragraph" w:customStyle="1" w:styleId="Bodytext250">
    <w:name w:val="Body text (25)"/>
    <w:basedOn w:val="Normal"/>
    <w:link w:val="Bodytext25"/>
    <w:rsid w:val="00D43514"/>
    <w:pPr>
      <w:shd w:val="clear" w:color="auto" w:fill="FFFFFF"/>
      <w:spacing w:after="0" w:line="240" w:lineRule="atLeast"/>
    </w:pPr>
    <w:rPr>
      <w:rFonts w:ascii="Consolas" w:hAnsi="Consolas"/>
      <w:noProof/>
      <w:sz w:val="10"/>
      <w:szCs w:val="10"/>
      <w:lang w:val="vi-VN" w:eastAsia="vi-VN"/>
    </w:rPr>
  </w:style>
  <w:style w:type="character" w:customStyle="1" w:styleId="Heading43">
    <w:name w:val="Heading #4 (3)_"/>
    <w:link w:val="Heading430"/>
    <w:rsid w:val="00D43514"/>
    <w:rPr>
      <w:spacing w:val="5"/>
      <w:shd w:val="clear" w:color="auto" w:fill="FFFFFF"/>
    </w:rPr>
  </w:style>
  <w:style w:type="paragraph" w:customStyle="1" w:styleId="Heading430">
    <w:name w:val="Heading #4 (3)"/>
    <w:basedOn w:val="Normal"/>
    <w:link w:val="Heading43"/>
    <w:rsid w:val="00D43514"/>
    <w:pPr>
      <w:shd w:val="clear" w:color="auto" w:fill="FFFFFF"/>
      <w:spacing w:after="0" w:line="322" w:lineRule="exact"/>
      <w:jc w:val="both"/>
      <w:outlineLvl w:val="3"/>
    </w:pPr>
    <w:rPr>
      <w:spacing w:val="5"/>
      <w:sz w:val="20"/>
      <w:szCs w:val="20"/>
      <w:lang w:val="vi-VN" w:eastAsia="vi-VN"/>
    </w:rPr>
  </w:style>
  <w:style w:type="character" w:customStyle="1" w:styleId="Heading44">
    <w:name w:val="Heading #4 (4)_"/>
    <w:link w:val="Heading440"/>
    <w:rsid w:val="00D43514"/>
    <w:rPr>
      <w:spacing w:val="1"/>
      <w:sz w:val="25"/>
      <w:szCs w:val="25"/>
      <w:shd w:val="clear" w:color="auto" w:fill="FFFFFF"/>
    </w:rPr>
  </w:style>
  <w:style w:type="paragraph" w:customStyle="1" w:styleId="Heading440">
    <w:name w:val="Heading #4 (4)"/>
    <w:basedOn w:val="Normal"/>
    <w:link w:val="Heading44"/>
    <w:rsid w:val="00D43514"/>
    <w:pPr>
      <w:shd w:val="clear" w:color="auto" w:fill="FFFFFF"/>
      <w:spacing w:after="0" w:line="322" w:lineRule="exact"/>
      <w:jc w:val="both"/>
      <w:outlineLvl w:val="3"/>
    </w:pPr>
    <w:rPr>
      <w:spacing w:val="1"/>
      <w:sz w:val="25"/>
      <w:szCs w:val="25"/>
      <w:lang w:val="vi-VN" w:eastAsia="vi-VN"/>
    </w:rPr>
  </w:style>
  <w:style w:type="character" w:customStyle="1" w:styleId="Heading45">
    <w:name w:val="Heading #4 (5)_"/>
    <w:link w:val="Heading450"/>
    <w:rsid w:val="00D43514"/>
    <w:rPr>
      <w:spacing w:val="10"/>
      <w:shd w:val="clear" w:color="auto" w:fill="FFFFFF"/>
    </w:rPr>
  </w:style>
  <w:style w:type="paragraph" w:customStyle="1" w:styleId="Heading450">
    <w:name w:val="Heading #4 (5)"/>
    <w:basedOn w:val="Normal"/>
    <w:link w:val="Heading45"/>
    <w:rsid w:val="00D43514"/>
    <w:pPr>
      <w:shd w:val="clear" w:color="auto" w:fill="FFFFFF"/>
      <w:spacing w:after="0" w:line="322" w:lineRule="exact"/>
      <w:jc w:val="both"/>
      <w:outlineLvl w:val="3"/>
    </w:pPr>
    <w:rPr>
      <w:spacing w:val="10"/>
      <w:sz w:val="20"/>
      <w:szCs w:val="20"/>
      <w:lang w:val="vi-VN" w:eastAsia="vi-VN"/>
    </w:rPr>
  </w:style>
  <w:style w:type="character" w:customStyle="1" w:styleId="Heading46">
    <w:name w:val="Heading #4 (6)_"/>
    <w:link w:val="Heading460"/>
    <w:rsid w:val="00D43514"/>
    <w:rPr>
      <w:spacing w:val="8"/>
      <w:sz w:val="21"/>
      <w:szCs w:val="21"/>
      <w:shd w:val="clear" w:color="auto" w:fill="FFFFFF"/>
    </w:rPr>
  </w:style>
  <w:style w:type="paragraph" w:customStyle="1" w:styleId="Heading460">
    <w:name w:val="Heading #4 (6)"/>
    <w:basedOn w:val="Normal"/>
    <w:link w:val="Heading46"/>
    <w:rsid w:val="00D43514"/>
    <w:pPr>
      <w:shd w:val="clear" w:color="auto" w:fill="FFFFFF"/>
      <w:spacing w:after="0" w:line="322" w:lineRule="exact"/>
      <w:jc w:val="both"/>
      <w:outlineLvl w:val="3"/>
    </w:pPr>
    <w:rPr>
      <w:spacing w:val="8"/>
      <w:sz w:val="21"/>
      <w:szCs w:val="21"/>
      <w:lang w:val="vi-VN" w:eastAsia="vi-VN"/>
    </w:rPr>
  </w:style>
  <w:style w:type="character" w:customStyle="1" w:styleId="Bodytext26">
    <w:name w:val="Body text (26)_"/>
    <w:link w:val="Bodytext260"/>
    <w:rsid w:val="00D43514"/>
    <w:rPr>
      <w:spacing w:val="-26"/>
      <w:sz w:val="23"/>
      <w:szCs w:val="23"/>
      <w:shd w:val="clear" w:color="auto" w:fill="FFFFFF"/>
    </w:rPr>
  </w:style>
  <w:style w:type="paragraph" w:customStyle="1" w:styleId="Bodytext260">
    <w:name w:val="Body text (26)"/>
    <w:basedOn w:val="Normal"/>
    <w:link w:val="Bodytext26"/>
    <w:rsid w:val="00D43514"/>
    <w:pPr>
      <w:shd w:val="clear" w:color="auto" w:fill="FFFFFF"/>
      <w:spacing w:after="0" w:line="322" w:lineRule="exact"/>
      <w:jc w:val="both"/>
    </w:pPr>
    <w:rPr>
      <w:spacing w:val="-26"/>
      <w:sz w:val="23"/>
      <w:szCs w:val="23"/>
      <w:lang w:val="vi-VN" w:eastAsia="vi-VN"/>
    </w:rPr>
  </w:style>
  <w:style w:type="character" w:customStyle="1" w:styleId="Bodytext27">
    <w:name w:val="Body text (27)_"/>
    <w:link w:val="Bodytext270"/>
    <w:rsid w:val="00D43514"/>
    <w:rPr>
      <w:rFonts w:ascii="Corbel" w:hAnsi="Corbel"/>
      <w:shd w:val="clear" w:color="auto" w:fill="FFFFFF"/>
    </w:rPr>
  </w:style>
  <w:style w:type="paragraph" w:customStyle="1" w:styleId="Bodytext270">
    <w:name w:val="Body text (27)"/>
    <w:basedOn w:val="Normal"/>
    <w:link w:val="Bodytext27"/>
    <w:rsid w:val="00D43514"/>
    <w:pPr>
      <w:shd w:val="clear" w:color="auto" w:fill="FFFFFF"/>
      <w:spacing w:before="60" w:after="60" w:line="240" w:lineRule="atLeast"/>
      <w:ind w:firstLine="660"/>
      <w:jc w:val="both"/>
    </w:pPr>
    <w:rPr>
      <w:rFonts w:ascii="Corbel" w:hAnsi="Corbel"/>
      <w:sz w:val="20"/>
      <w:szCs w:val="20"/>
      <w:lang w:val="vi-VN" w:eastAsia="vi-VN"/>
    </w:rPr>
  </w:style>
  <w:style w:type="character" w:customStyle="1" w:styleId="Bodytext28">
    <w:name w:val="Body text (28)_"/>
    <w:link w:val="Bodytext280"/>
    <w:rsid w:val="00D43514"/>
    <w:rPr>
      <w:rFonts w:ascii="Corbel" w:hAnsi="Corbel"/>
      <w:shd w:val="clear" w:color="auto" w:fill="FFFFFF"/>
    </w:rPr>
  </w:style>
  <w:style w:type="paragraph" w:customStyle="1" w:styleId="Bodytext280">
    <w:name w:val="Body text (28)"/>
    <w:basedOn w:val="Normal"/>
    <w:link w:val="Bodytext28"/>
    <w:rsid w:val="00D43514"/>
    <w:pPr>
      <w:shd w:val="clear" w:color="auto" w:fill="FFFFFF"/>
      <w:spacing w:before="60" w:after="60" w:line="240" w:lineRule="atLeast"/>
      <w:ind w:firstLine="660"/>
      <w:jc w:val="both"/>
    </w:pPr>
    <w:rPr>
      <w:rFonts w:ascii="Corbel" w:hAnsi="Corbel"/>
      <w:sz w:val="20"/>
      <w:szCs w:val="20"/>
      <w:lang w:val="vi-VN" w:eastAsia="vi-VN"/>
    </w:rPr>
  </w:style>
  <w:style w:type="character" w:customStyle="1" w:styleId="Bodytext29">
    <w:name w:val="Body text (29)_"/>
    <w:link w:val="Bodytext290"/>
    <w:rsid w:val="00D43514"/>
    <w:rPr>
      <w:rFonts w:ascii="Consolas" w:hAnsi="Consolas"/>
      <w:noProof/>
      <w:sz w:val="10"/>
      <w:szCs w:val="10"/>
      <w:shd w:val="clear" w:color="auto" w:fill="FFFFFF"/>
    </w:rPr>
  </w:style>
  <w:style w:type="paragraph" w:customStyle="1" w:styleId="Bodytext290">
    <w:name w:val="Body text (29)"/>
    <w:basedOn w:val="Normal"/>
    <w:link w:val="Bodytext29"/>
    <w:rsid w:val="00D43514"/>
    <w:pPr>
      <w:shd w:val="clear" w:color="auto" w:fill="FFFFFF"/>
      <w:spacing w:after="0" w:line="240" w:lineRule="atLeast"/>
    </w:pPr>
    <w:rPr>
      <w:rFonts w:ascii="Consolas" w:hAnsi="Consolas"/>
      <w:noProof/>
      <w:sz w:val="10"/>
      <w:szCs w:val="10"/>
      <w:lang w:val="vi-VN" w:eastAsia="vi-VN"/>
    </w:rPr>
  </w:style>
  <w:style w:type="character" w:customStyle="1" w:styleId="Bodytext300">
    <w:name w:val="Body text (30)_"/>
    <w:link w:val="Bodytext301"/>
    <w:rsid w:val="00D43514"/>
    <w:rPr>
      <w:noProof/>
      <w:sz w:val="26"/>
      <w:szCs w:val="26"/>
      <w:shd w:val="clear" w:color="auto" w:fill="FFFFFF"/>
    </w:rPr>
  </w:style>
  <w:style w:type="paragraph" w:customStyle="1" w:styleId="Bodytext301">
    <w:name w:val="Body text (30)"/>
    <w:basedOn w:val="Normal"/>
    <w:link w:val="Bodytext300"/>
    <w:rsid w:val="00D43514"/>
    <w:pPr>
      <w:shd w:val="clear" w:color="auto" w:fill="FFFFFF"/>
      <w:spacing w:after="0" w:line="461" w:lineRule="exact"/>
      <w:jc w:val="both"/>
    </w:pPr>
    <w:rPr>
      <w:noProof/>
      <w:szCs w:val="26"/>
      <w:lang w:val="vi-VN" w:eastAsia="vi-VN"/>
    </w:rPr>
  </w:style>
  <w:style w:type="character" w:customStyle="1" w:styleId="Heading60">
    <w:name w:val="Heading #6_"/>
    <w:link w:val="Heading61"/>
    <w:rsid w:val="00D43514"/>
    <w:rPr>
      <w:b/>
      <w:bCs/>
      <w:sz w:val="25"/>
      <w:szCs w:val="25"/>
      <w:shd w:val="clear" w:color="auto" w:fill="FFFFFF"/>
    </w:rPr>
  </w:style>
  <w:style w:type="paragraph" w:customStyle="1" w:styleId="Heading61">
    <w:name w:val="Heading #6"/>
    <w:basedOn w:val="Normal"/>
    <w:link w:val="Heading60"/>
    <w:rsid w:val="00D43514"/>
    <w:pPr>
      <w:shd w:val="clear" w:color="auto" w:fill="FFFFFF"/>
      <w:spacing w:after="720" w:line="792" w:lineRule="exact"/>
      <w:outlineLvl w:val="5"/>
    </w:pPr>
    <w:rPr>
      <w:b/>
      <w:bCs/>
      <w:sz w:val="25"/>
      <w:szCs w:val="25"/>
      <w:lang w:val="vi-VN" w:eastAsia="vi-VN"/>
    </w:rPr>
  </w:style>
  <w:style w:type="character" w:customStyle="1" w:styleId="Bodytext310">
    <w:name w:val="Body text (31)_"/>
    <w:link w:val="Bodytext311"/>
    <w:rsid w:val="00D43514"/>
    <w:rPr>
      <w:rFonts w:ascii="Corbel" w:hAnsi="Corbel"/>
      <w:noProof/>
      <w:sz w:val="28"/>
      <w:szCs w:val="28"/>
      <w:shd w:val="clear" w:color="auto" w:fill="FFFFFF"/>
    </w:rPr>
  </w:style>
  <w:style w:type="paragraph" w:customStyle="1" w:styleId="Bodytext311">
    <w:name w:val="Body text (31)"/>
    <w:basedOn w:val="Normal"/>
    <w:link w:val="Bodytext310"/>
    <w:rsid w:val="00D43514"/>
    <w:pPr>
      <w:shd w:val="clear" w:color="auto" w:fill="FFFFFF"/>
      <w:spacing w:after="240" w:line="240" w:lineRule="atLeast"/>
      <w:jc w:val="both"/>
    </w:pPr>
    <w:rPr>
      <w:rFonts w:ascii="Corbel" w:hAnsi="Corbel"/>
      <w:noProof/>
      <w:sz w:val="28"/>
      <w:szCs w:val="28"/>
      <w:lang w:val="vi-VN" w:eastAsia="vi-VN"/>
    </w:rPr>
  </w:style>
  <w:style w:type="character" w:customStyle="1" w:styleId="Bodytext32">
    <w:name w:val="Body text (32)_"/>
    <w:link w:val="Bodytext320"/>
    <w:rsid w:val="00D43514"/>
    <w:rPr>
      <w:rFonts w:ascii="Consolas" w:hAnsi="Consolas"/>
      <w:i/>
      <w:iCs/>
      <w:sz w:val="8"/>
      <w:szCs w:val="8"/>
      <w:shd w:val="clear" w:color="auto" w:fill="FFFFFF"/>
    </w:rPr>
  </w:style>
  <w:style w:type="paragraph" w:customStyle="1" w:styleId="Bodytext320">
    <w:name w:val="Body text (32)"/>
    <w:basedOn w:val="Normal"/>
    <w:link w:val="Bodytext32"/>
    <w:rsid w:val="00D43514"/>
    <w:pPr>
      <w:shd w:val="clear" w:color="auto" w:fill="FFFFFF"/>
      <w:spacing w:after="0" w:line="240" w:lineRule="atLeast"/>
      <w:jc w:val="both"/>
    </w:pPr>
    <w:rPr>
      <w:rFonts w:ascii="Consolas" w:hAnsi="Consolas"/>
      <w:i/>
      <w:iCs/>
      <w:sz w:val="8"/>
      <w:szCs w:val="8"/>
      <w:lang w:val="vi-VN" w:eastAsia="vi-VN"/>
    </w:rPr>
  </w:style>
  <w:style w:type="character" w:customStyle="1" w:styleId="Heading47">
    <w:name w:val="Heading #4 (7)_"/>
    <w:link w:val="Heading470"/>
    <w:rsid w:val="00D43514"/>
    <w:rPr>
      <w:spacing w:val="6"/>
      <w:sz w:val="25"/>
      <w:szCs w:val="25"/>
      <w:shd w:val="clear" w:color="auto" w:fill="FFFFFF"/>
    </w:rPr>
  </w:style>
  <w:style w:type="paragraph" w:customStyle="1" w:styleId="Heading470">
    <w:name w:val="Heading #4 (7)"/>
    <w:basedOn w:val="Normal"/>
    <w:link w:val="Heading47"/>
    <w:rsid w:val="00D43514"/>
    <w:pPr>
      <w:shd w:val="clear" w:color="auto" w:fill="FFFFFF"/>
      <w:spacing w:after="0" w:line="322" w:lineRule="exact"/>
      <w:jc w:val="both"/>
      <w:outlineLvl w:val="3"/>
    </w:pPr>
    <w:rPr>
      <w:spacing w:val="6"/>
      <w:sz w:val="25"/>
      <w:szCs w:val="25"/>
      <w:lang w:val="vi-VN" w:eastAsia="vi-VN"/>
    </w:rPr>
  </w:style>
  <w:style w:type="character" w:customStyle="1" w:styleId="Heading48">
    <w:name w:val="Heading #4 (8)_"/>
    <w:link w:val="Heading480"/>
    <w:rsid w:val="00D43514"/>
    <w:rPr>
      <w:rFonts w:ascii="Arial" w:hAnsi="Arial"/>
      <w:spacing w:val="-6"/>
      <w:sz w:val="23"/>
      <w:szCs w:val="23"/>
      <w:shd w:val="clear" w:color="auto" w:fill="FFFFFF"/>
    </w:rPr>
  </w:style>
  <w:style w:type="paragraph" w:customStyle="1" w:styleId="Heading480">
    <w:name w:val="Heading #4 (8)"/>
    <w:basedOn w:val="Normal"/>
    <w:link w:val="Heading48"/>
    <w:rsid w:val="00D43514"/>
    <w:pPr>
      <w:shd w:val="clear" w:color="auto" w:fill="FFFFFF"/>
      <w:spacing w:after="60" w:line="240" w:lineRule="atLeast"/>
      <w:jc w:val="both"/>
      <w:outlineLvl w:val="3"/>
    </w:pPr>
    <w:rPr>
      <w:rFonts w:ascii="Arial" w:hAnsi="Arial"/>
      <w:spacing w:val="-6"/>
      <w:sz w:val="23"/>
      <w:szCs w:val="23"/>
      <w:lang w:val="vi-VN" w:eastAsia="vi-VN"/>
    </w:rPr>
  </w:style>
  <w:style w:type="character" w:customStyle="1" w:styleId="Heading50">
    <w:name w:val="Heading #5_"/>
    <w:link w:val="Heading51"/>
    <w:rsid w:val="00D43514"/>
    <w:rPr>
      <w:spacing w:val="1"/>
      <w:sz w:val="25"/>
      <w:szCs w:val="25"/>
      <w:shd w:val="clear" w:color="auto" w:fill="FFFFFF"/>
    </w:rPr>
  </w:style>
  <w:style w:type="paragraph" w:customStyle="1" w:styleId="Heading51">
    <w:name w:val="Heading #5"/>
    <w:basedOn w:val="Normal"/>
    <w:link w:val="Heading50"/>
    <w:rsid w:val="00D43514"/>
    <w:pPr>
      <w:shd w:val="clear" w:color="auto" w:fill="FFFFFF"/>
      <w:spacing w:after="0" w:line="322" w:lineRule="exact"/>
      <w:jc w:val="both"/>
      <w:outlineLvl w:val="4"/>
    </w:pPr>
    <w:rPr>
      <w:spacing w:val="1"/>
      <w:sz w:val="25"/>
      <w:szCs w:val="25"/>
      <w:lang w:val="vi-VN" w:eastAsia="vi-VN"/>
    </w:rPr>
  </w:style>
  <w:style w:type="character" w:customStyle="1" w:styleId="Heading54">
    <w:name w:val="Heading #5 (4)_"/>
    <w:link w:val="Heading540"/>
    <w:rsid w:val="00D43514"/>
    <w:rPr>
      <w:rFonts w:ascii="Corbel" w:hAnsi="Corbel"/>
      <w:noProof/>
      <w:sz w:val="25"/>
      <w:szCs w:val="25"/>
      <w:shd w:val="clear" w:color="auto" w:fill="FFFFFF"/>
    </w:rPr>
  </w:style>
  <w:style w:type="paragraph" w:customStyle="1" w:styleId="Heading540">
    <w:name w:val="Heading #5 (4)"/>
    <w:basedOn w:val="Normal"/>
    <w:link w:val="Heading54"/>
    <w:rsid w:val="00D43514"/>
    <w:pPr>
      <w:shd w:val="clear" w:color="auto" w:fill="FFFFFF"/>
      <w:spacing w:after="0" w:line="322" w:lineRule="exact"/>
      <w:jc w:val="both"/>
      <w:outlineLvl w:val="4"/>
    </w:pPr>
    <w:rPr>
      <w:rFonts w:ascii="Corbel" w:hAnsi="Corbel"/>
      <w:noProof/>
      <w:sz w:val="25"/>
      <w:szCs w:val="25"/>
      <w:lang w:val="vi-VN" w:eastAsia="vi-VN"/>
    </w:rPr>
  </w:style>
  <w:style w:type="character" w:customStyle="1" w:styleId="Heading55">
    <w:name w:val="Heading #5 (5)_"/>
    <w:link w:val="Heading550"/>
    <w:rsid w:val="00D43514"/>
    <w:rPr>
      <w:spacing w:val="6"/>
      <w:sz w:val="25"/>
      <w:szCs w:val="25"/>
      <w:shd w:val="clear" w:color="auto" w:fill="FFFFFF"/>
    </w:rPr>
  </w:style>
  <w:style w:type="paragraph" w:customStyle="1" w:styleId="Heading550">
    <w:name w:val="Heading #5 (5)"/>
    <w:basedOn w:val="Normal"/>
    <w:link w:val="Heading55"/>
    <w:rsid w:val="00D43514"/>
    <w:pPr>
      <w:shd w:val="clear" w:color="auto" w:fill="FFFFFF"/>
      <w:spacing w:after="0" w:line="322" w:lineRule="exact"/>
      <w:jc w:val="both"/>
      <w:outlineLvl w:val="4"/>
    </w:pPr>
    <w:rPr>
      <w:spacing w:val="6"/>
      <w:sz w:val="25"/>
      <w:szCs w:val="25"/>
      <w:lang w:val="vi-VN" w:eastAsia="vi-VN"/>
    </w:rPr>
  </w:style>
  <w:style w:type="character" w:customStyle="1" w:styleId="Heading56">
    <w:name w:val="Heading #5 (6)_"/>
    <w:link w:val="Heading560"/>
    <w:rsid w:val="00D43514"/>
    <w:rPr>
      <w:spacing w:val="2"/>
      <w:shd w:val="clear" w:color="auto" w:fill="FFFFFF"/>
    </w:rPr>
  </w:style>
  <w:style w:type="paragraph" w:customStyle="1" w:styleId="Heading560">
    <w:name w:val="Heading #5 (6)"/>
    <w:basedOn w:val="Normal"/>
    <w:link w:val="Heading56"/>
    <w:rsid w:val="00D43514"/>
    <w:pPr>
      <w:shd w:val="clear" w:color="auto" w:fill="FFFFFF"/>
      <w:spacing w:after="0" w:line="322" w:lineRule="exact"/>
      <w:jc w:val="both"/>
      <w:outlineLvl w:val="4"/>
    </w:pPr>
    <w:rPr>
      <w:spacing w:val="2"/>
      <w:sz w:val="20"/>
      <w:szCs w:val="20"/>
      <w:lang w:val="vi-VN" w:eastAsia="vi-VN"/>
    </w:rPr>
  </w:style>
  <w:style w:type="character" w:customStyle="1" w:styleId="Heading57">
    <w:name w:val="Heading #5 (7)_"/>
    <w:link w:val="Heading570"/>
    <w:rsid w:val="00D43514"/>
    <w:rPr>
      <w:rFonts w:ascii="Arial" w:hAnsi="Arial"/>
      <w:b/>
      <w:bCs/>
      <w:spacing w:val="10"/>
      <w:sz w:val="19"/>
      <w:szCs w:val="19"/>
      <w:shd w:val="clear" w:color="auto" w:fill="FFFFFF"/>
    </w:rPr>
  </w:style>
  <w:style w:type="paragraph" w:customStyle="1" w:styleId="Heading570">
    <w:name w:val="Heading #5 (7)"/>
    <w:basedOn w:val="Normal"/>
    <w:link w:val="Heading57"/>
    <w:rsid w:val="00D43514"/>
    <w:pPr>
      <w:shd w:val="clear" w:color="auto" w:fill="FFFFFF"/>
      <w:spacing w:after="0" w:line="322" w:lineRule="exact"/>
      <w:jc w:val="both"/>
      <w:outlineLvl w:val="4"/>
    </w:pPr>
    <w:rPr>
      <w:rFonts w:ascii="Arial" w:hAnsi="Arial"/>
      <w:b/>
      <w:bCs/>
      <w:spacing w:val="10"/>
      <w:sz w:val="19"/>
      <w:szCs w:val="19"/>
      <w:lang w:val="vi-VN" w:eastAsia="vi-VN"/>
    </w:rPr>
  </w:style>
  <w:style w:type="character" w:customStyle="1" w:styleId="Bodytext33">
    <w:name w:val="Body text (33)_"/>
    <w:link w:val="Bodytext330"/>
    <w:rsid w:val="00D43514"/>
    <w:rPr>
      <w:rFonts w:ascii="Consolas" w:hAnsi="Consolas"/>
      <w:spacing w:val="-16"/>
      <w:w w:val="200"/>
      <w:sz w:val="8"/>
      <w:szCs w:val="8"/>
      <w:shd w:val="clear" w:color="auto" w:fill="FFFFFF"/>
    </w:rPr>
  </w:style>
  <w:style w:type="paragraph" w:customStyle="1" w:styleId="Bodytext330">
    <w:name w:val="Body text (33)"/>
    <w:basedOn w:val="Normal"/>
    <w:link w:val="Bodytext33"/>
    <w:rsid w:val="00D43514"/>
    <w:pPr>
      <w:shd w:val="clear" w:color="auto" w:fill="FFFFFF"/>
      <w:spacing w:before="60" w:after="0" w:line="240" w:lineRule="atLeast"/>
      <w:jc w:val="both"/>
    </w:pPr>
    <w:rPr>
      <w:rFonts w:ascii="Consolas" w:hAnsi="Consolas"/>
      <w:spacing w:val="-16"/>
      <w:w w:val="200"/>
      <w:sz w:val="8"/>
      <w:szCs w:val="8"/>
      <w:lang w:val="vi-VN" w:eastAsia="vi-VN"/>
    </w:rPr>
  </w:style>
  <w:style w:type="character" w:customStyle="1" w:styleId="Bodytext34">
    <w:name w:val="Body text (34)_"/>
    <w:link w:val="Bodytext340"/>
    <w:rsid w:val="00D43514"/>
    <w:rPr>
      <w:spacing w:val="-24"/>
      <w:sz w:val="23"/>
      <w:szCs w:val="23"/>
      <w:shd w:val="clear" w:color="auto" w:fill="FFFFFF"/>
    </w:rPr>
  </w:style>
  <w:style w:type="paragraph" w:customStyle="1" w:styleId="Bodytext340">
    <w:name w:val="Body text (34)"/>
    <w:basedOn w:val="Normal"/>
    <w:link w:val="Bodytext34"/>
    <w:rsid w:val="00D43514"/>
    <w:pPr>
      <w:shd w:val="clear" w:color="auto" w:fill="FFFFFF"/>
      <w:spacing w:after="0" w:line="322" w:lineRule="exact"/>
      <w:jc w:val="both"/>
    </w:pPr>
    <w:rPr>
      <w:spacing w:val="-24"/>
      <w:sz w:val="23"/>
      <w:szCs w:val="23"/>
      <w:lang w:val="vi-VN" w:eastAsia="vi-VN"/>
    </w:rPr>
  </w:style>
  <w:style w:type="character" w:customStyle="1" w:styleId="Bodytext35">
    <w:name w:val="Body text (35)_"/>
    <w:link w:val="Bodytext350"/>
    <w:rsid w:val="00D43514"/>
    <w:rPr>
      <w:b/>
      <w:bCs/>
      <w:i/>
      <w:iCs/>
      <w:spacing w:val="9"/>
      <w:sz w:val="18"/>
      <w:szCs w:val="18"/>
      <w:shd w:val="clear" w:color="auto" w:fill="FFFFFF"/>
    </w:rPr>
  </w:style>
  <w:style w:type="paragraph" w:customStyle="1" w:styleId="Bodytext350">
    <w:name w:val="Body text (35)"/>
    <w:basedOn w:val="Normal"/>
    <w:link w:val="Bodytext35"/>
    <w:rsid w:val="00D43514"/>
    <w:pPr>
      <w:shd w:val="clear" w:color="auto" w:fill="FFFFFF"/>
      <w:spacing w:after="0" w:line="322" w:lineRule="exact"/>
      <w:jc w:val="both"/>
    </w:pPr>
    <w:rPr>
      <w:b/>
      <w:bCs/>
      <w:i/>
      <w:iCs/>
      <w:spacing w:val="9"/>
      <w:sz w:val="18"/>
      <w:szCs w:val="18"/>
      <w:lang w:val="vi-VN" w:eastAsia="vi-VN"/>
    </w:rPr>
  </w:style>
  <w:style w:type="character" w:customStyle="1" w:styleId="Bodytext36">
    <w:name w:val="Body text (36)_"/>
    <w:link w:val="Bodytext360"/>
    <w:rsid w:val="00D43514"/>
    <w:rPr>
      <w:rFonts w:ascii="Arial" w:hAnsi="Arial"/>
      <w:spacing w:val="-7"/>
      <w:sz w:val="8"/>
      <w:szCs w:val="8"/>
      <w:shd w:val="clear" w:color="auto" w:fill="FFFFFF"/>
    </w:rPr>
  </w:style>
  <w:style w:type="paragraph" w:customStyle="1" w:styleId="Bodytext360">
    <w:name w:val="Body text (36)"/>
    <w:basedOn w:val="Normal"/>
    <w:link w:val="Bodytext36"/>
    <w:rsid w:val="00D43514"/>
    <w:pPr>
      <w:shd w:val="clear" w:color="auto" w:fill="FFFFFF"/>
      <w:spacing w:before="60" w:after="0" w:line="240" w:lineRule="atLeast"/>
      <w:jc w:val="both"/>
    </w:pPr>
    <w:rPr>
      <w:rFonts w:ascii="Arial" w:hAnsi="Arial"/>
      <w:spacing w:val="-7"/>
      <w:sz w:val="8"/>
      <w:szCs w:val="8"/>
      <w:lang w:val="vi-VN" w:eastAsia="vi-VN"/>
    </w:rPr>
  </w:style>
  <w:style w:type="character" w:customStyle="1" w:styleId="Bodytext37">
    <w:name w:val="Body text (37)_"/>
    <w:link w:val="Bodytext370"/>
    <w:rsid w:val="00D43514"/>
    <w:rPr>
      <w:i/>
      <w:iCs/>
      <w:spacing w:val="31"/>
      <w:sz w:val="8"/>
      <w:szCs w:val="8"/>
      <w:shd w:val="clear" w:color="auto" w:fill="FFFFFF"/>
    </w:rPr>
  </w:style>
  <w:style w:type="paragraph" w:customStyle="1" w:styleId="Bodytext370">
    <w:name w:val="Body text (37)"/>
    <w:basedOn w:val="Normal"/>
    <w:link w:val="Bodytext37"/>
    <w:rsid w:val="00D43514"/>
    <w:pPr>
      <w:shd w:val="clear" w:color="auto" w:fill="FFFFFF"/>
      <w:spacing w:after="0" w:line="240" w:lineRule="atLeast"/>
      <w:jc w:val="both"/>
    </w:pPr>
    <w:rPr>
      <w:i/>
      <w:iCs/>
      <w:spacing w:val="31"/>
      <w:sz w:val="8"/>
      <w:szCs w:val="8"/>
      <w:lang w:val="vi-VN" w:eastAsia="vi-VN"/>
    </w:rPr>
  </w:style>
  <w:style w:type="character" w:customStyle="1" w:styleId="Heading58">
    <w:name w:val="Heading #5 (8)_"/>
    <w:link w:val="Heading580"/>
    <w:rsid w:val="00D43514"/>
    <w:rPr>
      <w:sz w:val="26"/>
      <w:szCs w:val="26"/>
      <w:shd w:val="clear" w:color="auto" w:fill="FFFFFF"/>
    </w:rPr>
  </w:style>
  <w:style w:type="paragraph" w:customStyle="1" w:styleId="Heading580">
    <w:name w:val="Heading #5 (8)"/>
    <w:basedOn w:val="Normal"/>
    <w:link w:val="Heading58"/>
    <w:rsid w:val="00D43514"/>
    <w:pPr>
      <w:shd w:val="clear" w:color="auto" w:fill="FFFFFF"/>
      <w:spacing w:after="0" w:line="322" w:lineRule="exact"/>
      <w:jc w:val="both"/>
      <w:outlineLvl w:val="4"/>
    </w:pPr>
    <w:rPr>
      <w:szCs w:val="26"/>
      <w:lang w:val="vi-VN" w:eastAsia="vi-VN"/>
    </w:rPr>
  </w:style>
  <w:style w:type="character" w:customStyle="1" w:styleId="Bodytext38">
    <w:name w:val="Body text (38)_"/>
    <w:link w:val="Bodytext380"/>
    <w:rsid w:val="00D43514"/>
    <w:rPr>
      <w:b/>
      <w:bCs/>
      <w:spacing w:val="5"/>
      <w:sz w:val="25"/>
      <w:szCs w:val="25"/>
      <w:shd w:val="clear" w:color="auto" w:fill="FFFFFF"/>
    </w:rPr>
  </w:style>
  <w:style w:type="paragraph" w:customStyle="1" w:styleId="Bodytext380">
    <w:name w:val="Body text (38)"/>
    <w:basedOn w:val="Normal"/>
    <w:link w:val="Bodytext38"/>
    <w:rsid w:val="00D43514"/>
    <w:pPr>
      <w:shd w:val="clear" w:color="auto" w:fill="FFFFFF"/>
      <w:spacing w:after="0" w:line="317" w:lineRule="exact"/>
      <w:jc w:val="both"/>
    </w:pPr>
    <w:rPr>
      <w:b/>
      <w:bCs/>
      <w:spacing w:val="5"/>
      <w:sz w:val="25"/>
      <w:szCs w:val="25"/>
      <w:lang w:val="vi-VN" w:eastAsia="vi-VN"/>
    </w:rPr>
  </w:style>
  <w:style w:type="character" w:customStyle="1" w:styleId="Bodytext39">
    <w:name w:val="Body text (39)_"/>
    <w:link w:val="Bodytext390"/>
    <w:rsid w:val="00D43514"/>
    <w:rPr>
      <w:rFonts w:ascii="Corbel" w:hAnsi="Corbel"/>
      <w:shd w:val="clear" w:color="auto" w:fill="FFFFFF"/>
    </w:rPr>
  </w:style>
  <w:style w:type="paragraph" w:customStyle="1" w:styleId="Bodytext390">
    <w:name w:val="Body text (39)"/>
    <w:basedOn w:val="Normal"/>
    <w:link w:val="Bodytext39"/>
    <w:rsid w:val="00D43514"/>
    <w:pPr>
      <w:shd w:val="clear" w:color="auto" w:fill="FFFFFF"/>
      <w:spacing w:before="120" w:after="120" w:line="240" w:lineRule="atLeast"/>
      <w:jc w:val="both"/>
    </w:pPr>
    <w:rPr>
      <w:rFonts w:ascii="Corbel" w:hAnsi="Corbel"/>
      <w:sz w:val="20"/>
      <w:szCs w:val="20"/>
      <w:lang w:val="vi-VN" w:eastAsia="vi-VN"/>
    </w:rPr>
  </w:style>
  <w:style w:type="character" w:customStyle="1" w:styleId="Bodytext40">
    <w:name w:val="Body text (40)_"/>
    <w:link w:val="Bodytext400"/>
    <w:rsid w:val="00D43514"/>
    <w:rPr>
      <w:rFonts w:ascii="Corbel" w:hAnsi="Corbel"/>
      <w:shd w:val="clear" w:color="auto" w:fill="FFFFFF"/>
    </w:rPr>
  </w:style>
  <w:style w:type="paragraph" w:customStyle="1" w:styleId="Bodytext400">
    <w:name w:val="Body text (40)"/>
    <w:basedOn w:val="Normal"/>
    <w:link w:val="Bodytext40"/>
    <w:rsid w:val="00D43514"/>
    <w:pPr>
      <w:shd w:val="clear" w:color="auto" w:fill="FFFFFF"/>
      <w:spacing w:before="120" w:after="120" w:line="240" w:lineRule="atLeast"/>
      <w:jc w:val="both"/>
    </w:pPr>
    <w:rPr>
      <w:rFonts w:ascii="Corbel" w:hAnsi="Corbel"/>
      <w:sz w:val="20"/>
      <w:szCs w:val="20"/>
      <w:lang w:val="vi-VN" w:eastAsia="vi-VN"/>
    </w:rPr>
  </w:style>
  <w:style w:type="character" w:customStyle="1" w:styleId="Tablecaption8Spacing-2pt1">
    <w:name w:val="Table caption (8) + Spacing -2 pt1"/>
    <w:rsid w:val="00D43514"/>
    <w:rPr>
      <w:rFonts w:ascii="Times New Roman" w:hAnsi="Times New Roman" w:cs="Times New Roman"/>
      <w:i w:val="0"/>
      <w:iCs w:val="0"/>
      <w:spacing w:val="-40"/>
      <w:sz w:val="25"/>
      <w:szCs w:val="25"/>
      <w:u w:val="none"/>
      <w:lang w:bidi="ar-SA"/>
    </w:rPr>
  </w:style>
  <w:style w:type="character" w:customStyle="1" w:styleId="apple-converted-space">
    <w:name w:val="apple-converted-space"/>
    <w:rsid w:val="00D43514"/>
  </w:style>
  <w:style w:type="character" w:customStyle="1" w:styleId="dautruChar">
    <w:name w:val="dau tru Char"/>
    <w:link w:val="dautru"/>
    <w:locked/>
    <w:rsid w:val="00D43514"/>
    <w:rPr>
      <w:rFonts w:eastAsia="Times New Roman"/>
      <w:bCs/>
      <w:sz w:val="28"/>
      <w:szCs w:val="28"/>
    </w:rPr>
  </w:style>
  <w:style w:type="paragraph" w:customStyle="1" w:styleId="dautru">
    <w:name w:val="dau tru"/>
    <w:basedOn w:val="Normal"/>
    <w:link w:val="dautruChar"/>
    <w:rsid w:val="00D43514"/>
    <w:pPr>
      <w:spacing w:after="0" w:line="240" w:lineRule="auto"/>
      <w:jc w:val="both"/>
    </w:pPr>
    <w:rPr>
      <w:rFonts w:eastAsia="Times New Roman"/>
      <w:bCs/>
      <w:sz w:val="28"/>
      <w:szCs w:val="28"/>
    </w:rPr>
  </w:style>
  <w:style w:type="paragraph" w:customStyle="1" w:styleId="daucong">
    <w:name w:val="dau cong"/>
    <w:basedOn w:val="Normal"/>
    <w:rsid w:val="00D43514"/>
    <w:pPr>
      <w:spacing w:after="0" w:line="240" w:lineRule="auto"/>
      <w:jc w:val="both"/>
    </w:pPr>
    <w:rPr>
      <w:rFonts w:eastAsia="Times New Roman" w:cs="Times New Roman"/>
      <w:bCs/>
      <w:sz w:val="28"/>
      <w:szCs w:val="28"/>
    </w:rPr>
  </w:style>
  <w:style w:type="paragraph" w:customStyle="1" w:styleId="Heading2TimesNewRoman">
    <w:name w:val="Heading 2 + Times New Roman"/>
    <w:aliases w:val="Not Bold,Not Italic"/>
    <w:basedOn w:val="Heading2"/>
    <w:rsid w:val="00D43514"/>
    <w:pPr>
      <w:tabs>
        <w:tab w:val="clear" w:pos="576"/>
      </w:tabs>
      <w:spacing w:before="240" w:after="60"/>
      <w:ind w:left="0" w:firstLine="0"/>
    </w:pPr>
    <w:rPr>
      <w:rFonts w:ascii="Times New Roman" w:hAnsi="Times New Roman"/>
      <w:bCs/>
      <w:iCs/>
      <w:sz w:val="28"/>
      <w:szCs w:val="28"/>
      <w:lang w:val="en-US" w:eastAsia="en-US"/>
    </w:rPr>
  </w:style>
  <w:style w:type="character" w:customStyle="1" w:styleId="style5">
    <w:name w:val="style5"/>
    <w:rsid w:val="00D43514"/>
  </w:style>
  <w:style w:type="paragraph" w:customStyle="1" w:styleId="StyleHeading3TimesNewRoman14pt">
    <w:name w:val="Style Heading 3 + Times New Roman 14 pt"/>
    <w:basedOn w:val="Heading3"/>
    <w:rsid w:val="00D43514"/>
    <w:pPr>
      <w:tabs>
        <w:tab w:val="clear" w:pos="720"/>
      </w:tabs>
      <w:spacing w:before="240" w:after="60"/>
      <w:ind w:left="0" w:firstLine="0"/>
      <w:jc w:val="left"/>
    </w:pPr>
    <w:rPr>
      <w:rFonts w:ascii="Times New Roman" w:hAnsi="Times New Roman"/>
      <w:b/>
      <w:bCs/>
      <w:sz w:val="28"/>
      <w:szCs w:val="26"/>
    </w:rPr>
  </w:style>
  <w:style w:type="character" w:customStyle="1" w:styleId="mw-headline">
    <w:name w:val="mw-headline"/>
    <w:rsid w:val="00D43514"/>
  </w:style>
  <w:style w:type="paragraph" w:customStyle="1" w:styleId="1muctieudau">
    <w:name w:val="1 muctieu dau"/>
    <w:basedOn w:val="Normal"/>
    <w:link w:val="1muctieudauChar"/>
    <w:rsid w:val="00D43514"/>
    <w:pPr>
      <w:tabs>
        <w:tab w:val="num" w:pos="360"/>
      </w:tabs>
      <w:spacing w:before="120" w:after="80" w:line="240" w:lineRule="auto"/>
    </w:pPr>
    <w:rPr>
      <w:rFonts w:ascii="Arial" w:eastAsia="Times New Roman" w:hAnsi="Arial" w:cs="Times New Roman"/>
      <w:sz w:val="22"/>
      <w:lang w:eastAsia="ko-KR"/>
    </w:rPr>
  </w:style>
  <w:style w:type="character" w:customStyle="1" w:styleId="1muctieudauChar">
    <w:name w:val="1 muctieu dau Char"/>
    <w:link w:val="1muctieudau"/>
    <w:rsid w:val="00D43514"/>
    <w:rPr>
      <w:rFonts w:ascii="Arial" w:eastAsia="Times New Roman" w:hAnsi="Arial" w:cs="Times New Roman"/>
      <w:sz w:val="22"/>
      <w:szCs w:val="22"/>
      <w:lang w:eastAsia="ko-KR"/>
    </w:rPr>
  </w:style>
  <w:style w:type="paragraph" w:customStyle="1" w:styleId="StyleHeading2TimesNewRomanNotBoldNotItalicBoldCente">
    <w:name w:val="Style Heading 2 + Times New RomanNot BoldNot Italic + Bold Cente..."/>
    <w:basedOn w:val="Normal"/>
    <w:rsid w:val="00D43514"/>
    <w:pPr>
      <w:keepNext/>
      <w:spacing w:before="240" w:after="60" w:line="240" w:lineRule="auto"/>
      <w:jc w:val="center"/>
      <w:outlineLvl w:val="1"/>
    </w:pPr>
    <w:rPr>
      <w:rFonts w:eastAsia="Times New Roman" w:cs="Times New Roman"/>
      <w:b/>
      <w:bCs/>
      <w:sz w:val="28"/>
      <w:szCs w:val="20"/>
    </w:rPr>
  </w:style>
  <w:style w:type="character" w:customStyle="1" w:styleId="Style2Char">
    <w:name w:val="Style2 Char"/>
    <w:link w:val="Style2"/>
    <w:locked/>
    <w:rsid w:val="00D43514"/>
    <w:rPr>
      <w:rFonts w:eastAsia="Times New Roman"/>
      <w:sz w:val="28"/>
      <w:szCs w:val="28"/>
      <w:lang w:val="en-US" w:eastAsia="en-US"/>
    </w:rPr>
  </w:style>
  <w:style w:type="paragraph" w:customStyle="1" w:styleId="Style2">
    <w:name w:val="Style2"/>
    <w:basedOn w:val="Normal"/>
    <w:link w:val="Style2Char"/>
    <w:rsid w:val="00D43514"/>
    <w:pPr>
      <w:numPr>
        <w:numId w:val="88"/>
      </w:numPr>
      <w:spacing w:after="0" w:line="240" w:lineRule="auto"/>
      <w:ind w:left="470" w:hanging="357"/>
      <w:jc w:val="both"/>
    </w:pPr>
    <w:rPr>
      <w:rFonts w:eastAsia="Times New Roman"/>
      <w:sz w:val="28"/>
      <w:szCs w:val="28"/>
    </w:rPr>
  </w:style>
  <w:style w:type="paragraph" w:customStyle="1" w:styleId="boxtextarialChar">
    <w:name w:val="box text arial Char"/>
    <w:basedOn w:val="Normal"/>
    <w:rsid w:val="00D43514"/>
    <w:pPr>
      <w:spacing w:before="80" w:after="80" w:line="260" w:lineRule="exact"/>
    </w:pPr>
    <w:rPr>
      <w:rFonts w:eastAsia="Times New Roman" w:cs="Times New Roman"/>
      <w:sz w:val="20"/>
      <w:szCs w:val="20"/>
      <w:lang w:eastAsia="ko-KR"/>
    </w:rPr>
  </w:style>
  <w:style w:type="paragraph" w:customStyle="1" w:styleId="vritri-tinhchatmuctieu">
    <w:name w:val="vritri-tinhchatmuctieu"/>
    <w:basedOn w:val="1muctieudau"/>
    <w:link w:val="vritri-tinhchatmuctieuChar"/>
    <w:qFormat/>
    <w:rsid w:val="00D43514"/>
    <w:pPr>
      <w:numPr>
        <w:numId w:val="89"/>
      </w:numPr>
      <w:spacing w:before="0" w:after="0"/>
      <w:jc w:val="both"/>
    </w:pPr>
    <w:rPr>
      <w:sz w:val="28"/>
      <w:szCs w:val="28"/>
    </w:rPr>
  </w:style>
  <w:style w:type="paragraph" w:customStyle="1" w:styleId="vitritinhchat">
    <w:name w:val="vitri tinhchat"/>
    <w:basedOn w:val="1muctieudau"/>
    <w:link w:val="vitritinhchatChar"/>
    <w:qFormat/>
    <w:rsid w:val="00D43514"/>
    <w:pPr>
      <w:tabs>
        <w:tab w:val="clear" w:pos="360"/>
      </w:tabs>
      <w:spacing w:before="0" w:after="0"/>
      <w:jc w:val="both"/>
    </w:pPr>
    <w:rPr>
      <w:i/>
      <w:sz w:val="28"/>
      <w:szCs w:val="28"/>
      <w:lang w:val="pl-PL"/>
    </w:rPr>
  </w:style>
  <w:style w:type="character" w:customStyle="1" w:styleId="vitritinhchatChar">
    <w:name w:val="vitri tinhchat Char"/>
    <w:link w:val="vitritinhchat"/>
    <w:rsid w:val="00D43514"/>
    <w:rPr>
      <w:rFonts w:ascii="Arial" w:eastAsia="Times New Roman" w:hAnsi="Arial" w:cs="Times New Roman"/>
      <w:i/>
      <w:sz w:val="28"/>
      <w:szCs w:val="28"/>
      <w:lang w:val="pl-PL" w:eastAsia="ko-KR"/>
    </w:rPr>
  </w:style>
  <w:style w:type="character" w:customStyle="1" w:styleId="vritri-tinhchatmuctieuChar">
    <w:name w:val="vritri-tinhchatmuctieu Char"/>
    <w:link w:val="vritri-tinhchatmuctieu"/>
    <w:rsid w:val="00D43514"/>
    <w:rPr>
      <w:rFonts w:ascii="Arial" w:eastAsia="Times New Roman" w:hAnsi="Arial" w:cs="Times New Roman"/>
      <w:sz w:val="28"/>
      <w:szCs w:val="28"/>
      <w:lang w:val="en-US" w:eastAsia="ko-KR"/>
    </w:rPr>
  </w:style>
  <w:style w:type="paragraph" w:customStyle="1" w:styleId="noidungvatlieuyeucau">
    <w:name w:val="noidung_vatlieuyeucau"/>
    <w:basedOn w:val="1muctieudau"/>
    <w:link w:val="noidungvatlieuyeucauChar"/>
    <w:qFormat/>
    <w:rsid w:val="00D43514"/>
    <w:pPr>
      <w:numPr>
        <w:ilvl w:val="1"/>
        <w:numId w:val="90"/>
      </w:numPr>
      <w:spacing w:before="0" w:after="0"/>
      <w:jc w:val="both"/>
    </w:pPr>
    <w:rPr>
      <w:rFonts w:ascii="Times New Roman" w:eastAsia="Gulim" w:hAnsi="Times New Roman"/>
      <w:color w:val="000000"/>
      <w:sz w:val="28"/>
      <w:szCs w:val="28"/>
      <w:lang w:val="pl-PL"/>
    </w:rPr>
  </w:style>
  <w:style w:type="character" w:customStyle="1" w:styleId="noidungvatlieuyeucauChar">
    <w:name w:val="noidung_vatlieuyeucau Char"/>
    <w:link w:val="noidungvatlieuyeucau"/>
    <w:rsid w:val="00D43514"/>
    <w:rPr>
      <w:rFonts w:eastAsia="Gulim" w:cs="Times New Roman"/>
      <w:color w:val="000000"/>
      <w:sz w:val="28"/>
      <w:szCs w:val="28"/>
      <w:lang w:val="pl-PL" w:eastAsia="ko-KR"/>
    </w:rPr>
  </w:style>
  <w:style w:type="numbering" w:customStyle="1" w:styleId="StyleBulletedVnArialNotBoldItalicLeft076cmHanging">
    <w:name w:val="Style Bulleted .VnArial Not Bold Italic Left:  0.76 cm Hanging..."/>
    <w:basedOn w:val="NoList"/>
    <w:rsid w:val="00D43514"/>
    <w:pPr>
      <w:numPr>
        <w:numId w:val="91"/>
      </w:numPr>
    </w:pPr>
  </w:style>
  <w:style w:type="character" w:customStyle="1" w:styleId="Heading9Char1">
    <w:name w:val="Heading 9 Char1"/>
    <w:uiPriority w:val="9"/>
    <w:semiHidden/>
    <w:rsid w:val="00D43514"/>
    <w:rPr>
      <w:rFonts w:ascii="Cambria" w:eastAsia="Times New Roman" w:hAnsi="Cambria" w:cs="Times New Roman"/>
      <w:color w:val="000000"/>
      <w:sz w:val="22"/>
      <w:szCs w:val="22"/>
      <w:lang w:val="vi-VN" w:eastAsia="vi-VN"/>
    </w:rPr>
  </w:style>
  <w:style w:type="paragraph" w:customStyle="1" w:styleId="Body">
    <w:name w:val="Body"/>
    <w:basedOn w:val="Normal"/>
    <w:uiPriority w:val="1"/>
    <w:qFormat/>
    <w:rsid w:val="00D43514"/>
    <w:pPr>
      <w:spacing w:after="0" w:line="240" w:lineRule="auto"/>
    </w:pPr>
    <w:rPr>
      <w:rFonts w:eastAsia="Times New Roman" w:cs="Times New Roman"/>
      <w:szCs w:val="26"/>
    </w:rPr>
  </w:style>
  <w:style w:type="numbering" w:customStyle="1" w:styleId="StyleBulletedSymbolsymbolNotBoldLeft038cmHanging">
    <w:name w:val="Style Bulleted Symbol (symbol) Not Bold Left:  0.38 cm Hanging:..."/>
    <w:basedOn w:val="NoList"/>
    <w:rsid w:val="00D43514"/>
    <w:pPr>
      <w:numPr>
        <w:numId w:val="92"/>
      </w:numPr>
    </w:pPr>
  </w:style>
  <w:style w:type="paragraph" w:styleId="FootnoteText">
    <w:name w:val="footnote text"/>
    <w:basedOn w:val="Normal"/>
    <w:link w:val="FootnoteTextChar"/>
    <w:uiPriority w:val="99"/>
    <w:unhideWhenUsed/>
    <w:rsid w:val="00D43514"/>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D43514"/>
    <w:rPr>
      <w:rFonts w:eastAsia="Times New Roman" w:cs="Times New Roman"/>
      <w:lang w:val="en-US" w:eastAsia="en-US"/>
    </w:rPr>
  </w:style>
  <w:style w:type="character" w:styleId="FootnoteReference">
    <w:name w:val="footnote reference"/>
    <w:uiPriority w:val="99"/>
    <w:unhideWhenUsed/>
    <w:rsid w:val="00D43514"/>
    <w:rPr>
      <w:vertAlign w:val="superscript"/>
    </w:rPr>
  </w:style>
  <w:style w:type="character" w:customStyle="1" w:styleId="DefaultParagraphFont1">
    <w:name w:val="Default Paragraph Font1"/>
    <w:semiHidden/>
    <w:rsid w:val="00D43514"/>
  </w:style>
  <w:style w:type="numbering" w:customStyle="1" w:styleId="NoList1">
    <w:name w:val="No List1"/>
    <w:semiHidden/>
    <w:rsid w:val="00D43514"/>
  </w:style>
  <w:style w:type="table" w:customStyle="1" w:styleId="TableGrid1">
    <w:name w:val="Table Grid1"/>
    <w:basedOn w:val="TableNormal1"/>
    <w:rsid w:val="00D43514"/>
    <w:rPr>
      <w:rFonts w:eastAsia="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rsid w:val="00D43514"/>
    <w:pPr>
      <w:spacing w:after="0" w:line="240" w:lineRule="auto"/>
    </w:pPr>
    <w:rPr>
      <w:rFonts w:ascii="Tahoma" w:eastAsia="Times New Roman" w:hAnsi="Tahoma" w:cs="Times New Roman"/>
      <w:sz w:val="16"/>
      <w:szCs w:val="20"/>
    </w:rPr>
  </w:style>
  <w:style w:type="paragraph" w:customStyle="1" w:styleId="NoSpacing1">
    <w:name w:val="No Spacing1"/>
    <w:uiPriority w:val="1"/>
    <w:qFormat/>
    <w:rsid w:val="00D43514"/>
    <w:pPr>
      <w:spacing w:after="0" w:line="240" w:lineRule="auto"/>
    </w:pPr>
    <w:rPr>
      <w:rFonts w:ascii="Courier New" w:eastAsia="Courier New" w:hAnsi="Courier New" w:cs="Courier New"/>
      <w:color w:val="000000"/>
      <w:sz w:val="24"/>
    </w:rPr>
  </w:style>
  <w:style w:type="character" w:customStyle="1" w:styleId="Apple-converted-space0">
    <w:name w:val="Apple-converted-space"/>
    <w:rsid w:val="00D43514"/>
  </w:style>
  <w:style w:type="paragraph" w:customStyle="1" w:styleId="BodyTextIndent21">
    <w:name w:val="Body Text Indent 21"/>
    <w:basedOn w:val="Normal"/>
    <w:rsid w:val="00D43514"/>
    <w:pPr>
      <w:spacing w:after="120" w:line="480" w:lineRule="auto"/>
      <w:ind w:left="360"/>
    </w:pPr>
    <w:rPr>
      <w:rFonts w:eastAsia="Times New Roman" w:cs="Times New Roman"/>
      <w:sz w:val="28"/>
      <w:szCs w:val="20"/>
    </w:rPr>
  </w:style>
  <w:style w:type="paragraph" w:customStyle="1" w:styleId="BodyText1a">
    <w:name w:val="Body Text1"/>
    <w:basedOn w:val="Normal"/>
    <w:rsid w:val="00D43514"/>
    <w:pPr>
      <w:spacing w:after="120" w:line="240" w:lineRule="auto"/>
    </w:pPr>
    <w:rPr>
      <w:rFonts w:eastAsia="Times New Roman" w:cs="Times New Roman"/>
      <w:sz w:val="24"/>
      <w:szCs w:val="20"/>
    </w:rPr>
  </w:style>
  <w:style w:type="paragraph" w:customStyle="1" w:styleId="ListParagraph1">
    <w:name w:val="List Paragraph1"/>
    <w:basedOn w:val="Normal"/>
    <w:qFormat/>
    <w:rsid w:val="00D43514"/>
    <w:pPr>
      <w:spacing w:after="0" w:line="240" w:lineRule="auto"/>
      <w:ind w:left="720"/>
    </w:pPr>
    <w:rPr>
      <w:rFonts w:eastAsia="Times New Roman" w:cs="Times New Roman"/>
      <w:sz w:val="24"/>
      <w:szCs w:val="20"/>
    </w:rPr>
  </w:style>
  <w:style w:type="paragraph" w:customStyle="1" w:styleId="BlockText1">
    <w:name w:val="Block Text1"/>
    <w:basedOn w:val="Normal"/>
    <w:rsid w:val="00D43514"/>
    <w:pPr>
      <w:spacing w:after="0" w:line="240" w:lineRule="auto"/>
      <w:ind w:left="540" w:right="-360" w:firstLine="180"/>
    </w:pPr>
    <w:rPr>
      <w:rFonts w:ascii="VNI-Times" w:eastAsia="Times New Roman" w:hAnsi="VNI-Times" w:cs="Times New Roman"/>
      <w:sz w:val="24"/>
      <w:szCs w:val="20"/>
    </w:rPr>
  </w:style>
  <w:style w:type="paragraph" w:styleId="Quote">
    <w:name w:val="Quote"/>
    <w:basedOn w:val="Normal"/>
    <w:next w:val="Normal"/>
    <w:link w:val="QuoteChar"/>
    <w:uiPriority w:val="29"/>
    <w:qFormat/>
    <w:rsid w:val="00D43514"/>
    <w:pPr>
      <w:spacing w:after="0" w:line="240" w:lineRule="auto"/>
    </w:pPr>
    <w:rPr>
      <w:rFonts w:eastAsia="Times New Roman" w:cs="Times New Roman"/>
      <w:i/>
      <w:sz w:val="24"/>
      <w:szCs w:val="20"/>
    </w:rPr>
  </w:style>
  <w:style w:type="character" w:customStyle="1" w:styleId="QuoteChar">
    <w:name w:val="Quote Char"/>
    <w:basedOn w:val="DefaultParagraphFont"/>
    <w:link w:val="Quote"/>
    <w:uiPriority w:val="29"/>
    <w:rsid w:val="00D43514"/>
    <w:rPr>
      <w:rFonts w:eastAsia="Times New Roman" w:cs="Times New Roman"/>
      <w:i/>
      <w:sz w:val="24"/>
      <w:lang w:val="en-US" w:eastAsia="en-US"/>
    </w:rPr>
  </w:style>
  <w:style w:type="character" w:customStyle="1" w:styleId="FootnoteReference1">
    <w:name w:val="Footnote Reference1"/>
    <w:uiPriority w:val="99"/>
    <w:semiHidden/>
    <w:unhideWhenUsed/>
    <w:rsid w:val="00D43514"/>
    <w:rPr>
      <w:vertAlign w:val="superscript"/>
    </w:rPr>
  </w:style>
  <w:style w:type="character" w:customStyle="1" w:styleId="EndnoteTextChar">
    <w:name w:val="Endnote Text Char"/>
    <w:link w:val="EndnoteText1"/>
    <w:uiPriority w:val="99"/>
    <w:semiHidden/>
    <w:rsid w:val="00D43514"/>
  </w:style>
  <w:style w:type="paragraph" w:customStyle="1" w:styleId="EndnoteText1">
    <w:name w:val="Endnote Text1"/>
    <w:basedOn w:val="Normal"/>
    <w:link w:val="EndnoteTextChar"/>
    <w:uiPriority w:val="99"/>
    <w:semiHidden/>
    <w:unhideWhenUsed/>
    <w:rsid w:val="00D43514"/>
    <w:pPr>
      <w:spacing w:after="0" w:line="240" w:lineRule="auto"/>
    </w:pPr>
    <w:rPr>
      <w:sz w:val="20"/>
      <w:szCs w:val="20"/>
      <w:lang w:val="vi-VN" w:eastAsia="vi-VN"/>
    </w:rPr>
  </w:style>
  <w:style w:type="character" w:styleId="SubtleReference">
    <w:name w:val="Subtle Reference"/>
    <w:uiPriority w:val="31"/>
    <w:qFormat/>
    <w:rsid w:val="00D43514"/>
    <w:rPr>
      <w:smallCaps/>
      <w:color w:val="C0504D"/>
      <w:u w:val="single"/>
    </w:rPr>
  </w:style>
  <w:style w:type="character" w:customStyle="1" w:styleId="IntenseQuoteChar">
    <w:name w:val="Intense Quote Char"/>
    <w:link w:val="IntenseQuote"/>
    <w:uiPriority w:val="30"/>
    <w:rsid w:val="00D43514"/>
    <w:rPr>
      <w:b/>
      <w:i/>
      <w:color w:val="4F81BD"/>
    </w:rPr>
  </w:style>
  <w:style w:type="character" w:styleId="IntenseReference">
    <w:name w:val="Intense Reference"/>
    <w:uiPriority w:val="32"/>
    <w:qFormat/>
    <w:rsid w:val="00D43514"/>
    <w:rPr>
      <w:b/>
      <w:smallCaps/>
      <w:color w:val="C0504D"/>
      <w:spacing w:val="5"/>
      <w:u w:val="single"/>
    </w:rPr>
  </w:style>
  <w:style w:type="character" w:customStyle="1" w:styleId="PlainTextChar">
    <w:name w:val="Plain Text Char"/>
    <w:link w:val="PlainText"/>
    <w:uiPriority w:val="99"/>
    <w:semiHidden/>
    <w:rsid w:val="00D43514"/>
    <w:rPr>
      <w:rFonts w:ascii="Courier New" w:hAnsi="Courier New" w:cs="Courier New"/>
      <w:sz w:val="21"/>
    </w:rPr>
  </w:style>
  <w:style w:type="character" w:styleId="SubtleEmphasis">
    <w:name w:val="Subtle Emphasis"/>
    <w:uiPriority w:val="19"/>
    <w:qFormat/>
    <w:rsid w:val="00D43514"/>
    <w:rPr>
      <w:i/>
      <w:color w:val="808080"/>
    </w:rPr>
  </w:style>
  <w:style w:type="paragraph" w:styleId="PlainText">
    <w:name w:val="Plain Text"/>
    <w:basedOn w:val="Normal"/>
    <w:link w:val="PlainTextChar"/>
    <w:uiPriority w:val="99"/>
    <w:semiHidden/>
    <w:unhideWhenUsed/>
    <w:rsid w:val="00D43514"/>
    <w:pPr>
      <w:spacing w:after="0" w:line="240" w:lineRule="auto"/>
    </w:pPr>
    <w:rPr>
      <w:rFonts w:ascii="Courier New" w:hAnsi="Courier New" w:cs="Courier New"/>
      <w:sz w:val="21"/>
      <w:szCs w:val="20"/>
      <w:lang w:val="vi-VN" w:eastAsia="vi-VN"/>
    </w:rPr>
  </w:style>
  <w:style w:type="character" w:customStyle="1" w:styleId="PlainTextChar1">
    <w:name w:val="Plain Text Char1"/>
    <w:basedOn w:val="DefaultParagraphFont"/>
    <w:rsid w:val="00D43514"/>
    <w:rPr>
      <w:rFonts w:ascii="Consolas" w:hAnsi="Consolas"/>
      <w:sz w:val="21"/>
      <w:szCs w:val="21"/>
      <w:lang w:val="en-US" w:eastAsia="en-US"/>
    </w:rPr>
  </w:style>
  <w:style w:type="paragraph" w:customStyle="1" w:styleId="FootnoteText1">
    <w:name w:val="Footnote Text1"/>
    <w:basedOn w:val="Normal"/>
    <w:uiPriority w:val="99"/>
    <w:semiHidden/>
    <w:unhideWhenUsed/>
    <w:rsid w:val="00D43514"/>
    <w:pPr>
      <w:spacing w:after="0" w:line="240" w:lineRule="auto"/>
    </w:pPr>
    <w:rPr>
      <w:rFonts w:eastAsia="Times New Roman" w:cs="Times New Roman"/>
      <w:sz w:val="20"/>
      <w:szCs w:val="20"/>
    </w:rPr>
  </w:style>
  <w:style w:type="paragraph" w:customStyle="1" w:styleId="EnvelopeAddress1">
    <w:name w:val="Envelope Address1"/>
    <w:basedOn w:val="Normal"/>
    <w:uiPriority w:val="99"/>
    <w:unhideWhenUsed/>
    <w:rsid w:val="00D43514"/>
    <w:pPr>
      <w:spacing w:after="0" w:line="240" w:lineRule="auto"/>
      <w:ind w:left="2880"/>
    </w:pPr>
    <w:rPr>
      <w:rFonts w:ascii="Cambria" w:eastAsia="Times New Roman" w:hAnsi="Cambria" w:cs="Times New Roman"/>
      <w:sz w:val="24"/>
      <w:szCs w:val="20"/>
    </w:rPr>
  </w:style>
  <w:style w:type="character" w:customStyle="1" w:styleId="EndnoteReference1">
    <w:name w:val="Endnote Reference1"/>
    <w:uiPriority w:val="99"/>
    <w:semiHidden/>
    <w:unhideWhenUsed/>
    <w:rsid w:val="00D43514"/>
    <w:rPr>
      <w:vertAlign w:val="superscript"/>
    </w:rPr>
  </w:style>
  <w:style w:type="paragraph" w:customStyle="1" w:styleId="EnvelopeReturn1">
    <w:name w:val="Envelope Return1"/>
    <w:basedOn w:val="Normal"/>
    <w:uiPriority w:val="99"/>
    <w:unhideWhenUsed/>
    <w:rsid w:val="00D43514"/>
    <w:pPr>
      <w:spacing w:after="0" w:line="240" w:lineRule="auto"/>
    </w:pPr>
    <w:rPr>
      <w:rFonts w:ascii="Cambria" w:eastAsia="Times New Roman" w:hAnsi="Cambria" w:cs="Times New Roman"/>
      <w:sz w:val="20"/>
      <w:szCs w:val="20"/>
    </w:rPr>
  </w:style>
  <w:style w:type="character" w:styleId="IntenseEmphasis">
    <w:name w:val="Intense Emphasis"/>
    <w:uiPriority w:val="21"/>
    <w:qFormat/>
    <w:rsid w:val="00D43514"/>
    <w:rPr>
      <w:b/>
      <w:i/>
      <w:color w:val="4F81BD"/>
    </w:rPr>
  </w:style>
  <w:style w:type="character" w:styleId="BookTitle">
    <w:name w:val="Book Title"/>
    <w:uiPriority w:val="33"/>
    <w:qFormat/>
    <w:rsid w:val="00D43514"/>
    <w:rPr>
      <w:b/>
      <w:smallCaps/>
      <w:spacing w:val="5"/>
    </w:rPr>
  </w:style>
  <w:style w:type="paragraph" w:styleId="IntenseQuote">
    <w:name w:val="Intense Quote"/>
    <w:basedOn w:val="Normal"/>
    <w:next w:val="Normal"/>
    <w:link w:val="IntenseQuoteChar"/>
    <w:uiPriority w:val="30"/>
    <w:qFormat/>
    <w:rsid w:val="00D43514"/>
    <w:pPr>
      <w:pBdr>
        <w:bottom w:val="single" w:sz="4" w:space="0" w:color="4F81BD"/>
      </w:pBdr>
      <w:spacing w:before="200" w:after="280" w:line="240" w:lineRule="auto"/>
      <w:ind w:left="936" w:right="936"/>
    </w:pPr>
    <w:rPr>
      <w:b/>
      <w:i/>
      <w:color w:val="4F81BD"/>
      <w:sz w:val="20"/>
      <w:szCs w:val="20"/>
      <w:lang w:val="vi-VN" w:eastAsia="vi-VN"/>
    </w:rPr>
  </w:style>
  <w:style w:type="character" w:customStyle="1" w:styleId="IntenseQuoteChar1">
    <w:name w:val="Intense Quote Char1"/>
    <w:basedOn w:val="DefaultParagraphFont"/>
    <w:uiPriority w:val="30"/>
    <w:rsid w:val="00D43514"/>
    <w:rPr>
      <w:b/>
      <w:bCs/>
      <w:i/>
      <w:iCs/>
      <w:color w:val="4F81BD" w:themeColor="accent1"/>
      <w:sz w:val="26"/>
      <w:szCs w:val="22"/>
      <w:lang w:val="en-US" w:eastAsia="en-US"/>
    </w:rPr>
  </w:style>
  <w:style w:type="character" w:customStyle="1" w:styleId="FooterChar1">
    <w:name w:val="Footer Char1"/>
    <w:aliases w:val="Char Char1"/>
    <w:uiPriority w:val="99"/>
    <w:semiHidden/>
    <w:rsid w:val="00D43514"/>
    <w:rPr>
      <w:rFonts w:ascii="Verdana" w:eastAsia="Times New Roman" w:hAnsi="Verdana" w:cs="Verdana"/>
      <w:sz w:val="20"/>
      <w:szCs w:val="20"/>
    </w:rPr>
  </w:style>
  <w:style w:type="paragraph" w:customStyle="1" w:styleId="StyleTitleArial42ptBoldBlackRight-008cmBefore0">
    <w:name w:val="Style Title + Arial 42 pt Bold Black Right:  -0.08 cm Before:"/>
    <w:basedOn w:val="Title"/>
    <w:autoRedefine/>
    <w:rsid w:val="00D43514"/>
    <w:pPr>
      <w:keepNext/>
      <w:keepLines/>
      <w:spacing w:after="160"/>
      <w:ind w:right="-45"/>
    </w:pPr>
    <w:rPr>
      <w:rFonts w:ascii=".VnArialH" w:hAnsi=".VnArialH" w:cstheme="minorBidi"/>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rsid w:val="00D43514"/>
    <w:pPr>
      <w:keepNext/>
      <w:spacing w:before="40" w:after="0" w:line="240" w:lineRule="auto"/>
      <w:ind w:left="-108" w:right="-108"/>
      <w:jc w:val="center"/>
    </w:pPr>
    <w:rPr>
      <w:rFonts w:ascii=".VnArial NarrowH" w:eastAsia="Times New Roman" w:hAnsi=".VnArial NarrowH" w:cs="Times New Roman"/>
      <w:sz w:val="16"/>
      <w:szCs w:val="16"/>
      <w:lang w:eastAsia="ko-KR"/>
    </w:rPr>
  </w:style>
  <w:style w:type="paragraph" w:customStyle="1" w:styleId="StyleHeadingETimesNewRoman12ptNotAllcapsLeft0cm0">
    <w:name w:val="Style Heading E + Times New Roman 12 pt Not All caps Left:  0 cm"/>
    <w:basedOn w:val="Normal"/>
    <w:autoRedefine/>
    <w:rsid w:val="00D43514"/>
    <w:pPr>
      <w:keepNext/>
      <w:spacing w:after="0" w:line="240" w:lineRule="auto"/>
      <w:ind w:right="-143"/>
    </w:pPr>
    <w:rPr>
      <w:rFonts w:ascii=".VnArial" w:eastAsia="Times New Roman" w:hAnsi=".VnArial" w:cs="Times New Roman"/>
      <w:sz w:val="20"/>
      <w:szCs w:val="26"/>
      <w:lang w:eastAsia="ko-KR"/>
    </w:rPr>
  </w:style>
  <w:style w:type="paragraph" w:customStyle="1" w:styleId="StyleboxtextarialArialNarrow8ptBefore2ptAfter10">
    <w:name w:val="Style box text arial + Arial Narrow 8 pt Before:  2 pt After:  1"/>
    <w:basedOn w:val="boxtextarial"/>
    <w:rsid w:val="00D43514"/>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rsid w:val="00D43514"/>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rsid w:val="00D43514"/>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rsid w:val="00D43514"/>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rsid w:val="00D43514"/>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autoRedefine/>
    <w:rsid w:val="00D43514"/>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rsid w:val="00D43514"/>
    <w:pPr>
      <w:numPr>
        <w:numId w:val="0"/>
      </w:numPr>
      <w:tabs>
        <w:tab w:val="clear" w:pos="425"/>
      </w:tabs>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rsid w:val="00D43514"/>
    <w:pPr>
      <w:numPr>
        <w:numId w:val="0"/>
      </w:numPr>
      <w:tabs>
        <w:tab w:val="clear" w:pos="425"/>
      </w:tabs>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rsid w:val="00D43514"/>
    <w:pPr>
      <w:numPr>
        <w:numId w:val="0"/>
      </w:numPr>
      <w:tabs>
        <w:tab w:val="clear" w:pos="425"/>
      </w:tabs>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rsid w:val="00D43514"/>
    <w:pPr>
      <w:numPr>
        <w:numId w:val="0"/>
      </w:numPr>
      <w:tabs>
        <w:tab w:val="clear" w:pos="425"/>
      </w:tabs>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rsid w:val="00D43514"/>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rsid w:val="00D43514"/>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rsid w:val="00D43514"/>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autoRedefine/>
    <w:rsid w:val="00D43514"/>
    <w:pPr>
      <w:tabs>
        <w:tab w:val="clear" w:pos="576"/>
        <w:tab w:val="left" w:pos="-2400"/>
      </w:tabs>
      <w:ind w:left="0" w:firstLine="0"/>
      <w:jc w:val="both"/>
    </w:pPr>
    <w:rPr>
      <w:rFonts w:ascii="Times New Roman" w:hAnsi="Times New Roman"/>
      <w:b/>
      <w:sz w:val="26"/>
      <w:szCs w:val="20"/>
      <w:lang w:val="en-US" w:eastAsia="en-US"/>
    </w:rPr>
  </w:style>
  <w:style w:type="paragraph" w:customStyle="1" w:styleId="StyleHeading2TimesNewRomanNotBoldNotItalicBoldCente0">
    <w:name w:val="Style Heading 2 + Times New RomanNot BoldNot Italic + Bold Cente"/>
    <w:basedOn w:val="Normal"/>
    <w:rsid w:val="00D43514"/>
    <w:pPr>
      <w:keepNext/>
      <w:spacing w:before="240" w:after="60" w:line="240" w:lineRule="auto"/>
      <w:jc w:val="center"/>
      <w:outlineLvl w:val="1"/>
    </w:pPr>
    <w:rPr>
      <w:rFonts w:eastAsia="Times New Roman" w:cs="Times New Roman"/>
      <w:b/>
      <w:bCs/>
      <w:sz w:val="28"/>
      <w:szCs w:val="20"/>
    </w:rPr>
  </w:style>
  <w:style w:type="table" w:customStyle="1" w:styleId="TableNormal11">
    <w:name w:val="Table Normal11"/>
    <w:semiHidden/>
    <w:rsid w:val="00D43514"/>
    <w:pPr>
      <w:spacing w:after="0" w:line="240" w:lineRule="auto"/>
    </w:pPr>
    <w:rPr>
      <w:rFonts w:eastAsia="Times New Roman" w:cs="Times New Roman"/>
      <w:lang w:val="en-US" w:eastAsia="en-US"/>
    </w:rPr>
    <w:tblPr>
      <w:tblCellMar>
        <w:top w:w="0" w:type="dxa"/>
        <w:left w:w="108" w:type="dxa"/>
        <w:bottom w:w="0" w:type="dxa"/>
        <w:right w:w="108" w:type="dxa"/>
      </w:tblCellMar>
    </w:tblPr>
  </w:style>
  <w:style w:type="numbering" w:customStyle="1" w:styleId="StyleBulletedSymbolsymbolNotBoldLeft038cmHanging0">
    <w:name w:val="Style Bulleted Symbol (symbol) Not Bold Left:  0.38 cm Hanging:"/>
    <w:rsid w:val="00D43514"/>
    <w:pPr>
      <w:numPr>
        <w:numId w:val="12"/>
      </w:numPr>
    </w:pPr>
  </w:style>
  <w:style w:type="numbering" w:customStyle="1" w:styleId="StyleBulletedVnArialNotBoldItalicLeft076cmHanging0">
    <w:name w:val="Style Bulleted.VnArial Not Bold Italic Left:  0.76 cm Hanging"/>
    <w:rsid w:val="00D43514"/>
    <w:pPr>
      <w:numPr>
        <w:numId w:val="9"/>
      </w:numPr>
    </w:pPr>
  </w:style>
  <w:style w:type="character" w:customStyle="1" w:styleId="j-title-breadcrumb">
    <w:name w:val="j-title-breadcrumb"/>
    <w:rsid w:val="00D43514"/>
  </w:style>
  <w:style w:type="numbering" w:customStyle="1" w:styleId="NoList2">
    <w:name w:val="No List2"/>
    <w:next w:val="NoList"/>
    <w:uiPriority w:val="99"/>
    <w:semiHidden/>
    <w:unhideWhenUsed/>
    <w:rsid w:val="00D43514"/>
  </w:style>
  <w:style w:type="numbering" w:customStyle="1" w:styleId="NoList3">
    <w:name w:val="No List3"/>
    <w:next w:val="NoList"/>
    <w:uiPriority w:val="99"/>
    <w:semiHidden/>
    <w:unhideWhenUsed/>
    <w:rsid w:val="002A4F86"/>
  </w:style>
  <w:style w:type="table" w:customStyle="1" w:styleId="TableGrid2">
    <w:name w:val="Table Grid2"/>
    <w:basedOn w:val="TableNormal"/>
    <w:next w:val="TableGrid"/>
    <w:uiPriority w:val="59"/>
    <w:rsid w:val="002A4F86"/>
    <w:pPr>
      <w:spacing w:after="0" w:line="240" w:lineRule="auto"/>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VnArialNotBoldItalicLeft076cmHanging1">
    <w:name w:val="Style Bulleted .VnArial Not Bold Italic Left:  0.76 cm Hanging...1"/>
    <w:basedOn w:val="NoList"/>
    <w:rsid w:val="002A4F86"/>
    <w:pPr>
      <w:numPr>
        <w:numId w:val="97"/>
      </w:numPr>
    </w:pPr>
  </w:style>
  <w:style w:type="numbering" w:customStyle="1" w:styleId="StyleBulletedSymbolsymbolNotBoldLeft038cmHanging1">
    <w:name w:val="Style Bulleted Symbol (symbol) Not Bold Left:  0.38 cm Hanging:...1"/>
    <w:basedOn w:val="NoList"/>
    <w:rsid w:val="002A4F86"/>
    <w:pPr>
      <w:numPr>
        <w:numId w:val="2"/>
      </w:numPr>
    </w:pPr>
  </w:style>
  <w:style w:type="table" w:customStyle="1" w:styleId="TableNormal12">
    <w:name w:val="Table Normal12"/>
    <w:semiHidden/>
    <w:rsid w:val="002A4F86"/>
    <w:pPr>
      <w:spacing w:after="0" w:line="240" w:lineRule="auto"/>
    </w:pPr>
    <w:rPr>
      <w:rFonts w:eastAsia="Times New Roman" w:cs="Times New Roman"/>
      <w:lang w:val="en-US" w:eastAsia="en-US"/>
    </w:rPr>
    <w:tblPr>
      <w:tblInd w:w="0" w:type="dxa"/>
      <w:tblCellMar>
        <w:top w:w="0" w:type="dxa"/>
        <w:left w:w="108" w:type="dxa"/>
        <w:bottom w:w="0" w:type="dxa"/>
        <w:right w:w="108" w:type="dxa"/>
      </w:tblCellMar>
    </w:tblPr>
  </w:style>
  <w:style w:type="numbering" w:customStyle="1" w:styleId="NoList11">
    <w:name w:val="No List11"/>
    <w:semiHidden/>
    <w:rsid w:val="002A4F86"/>
  </w:style>
  <w:style w:type="table" w:customStyle="1" w:styleId="TableGrid11">
    <w:name w:val="Table Grid11"/>
    <w:basedOn w:val="TableNormal1"/>
    <w:rsid w:val="002A4F86"/>
    <w:rPr>
      <w:rFonts w:eastAsia="Times New Roman"/>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1">
    <w:name w:val="Table Simple 11"/>
    <w:basedOn w:val="TableNormal"/>
    <w:next w:val="TableSimple1"/>
    <w:unhideWhenUsed/>
    <w:rsid w:val="002A4F86"/>
    <w:pPr>
      <w:spacing w:after="0" w:line="240" w:lineRule="auto"/>
    </w:pPr>
    <w:rPr>
      <w:rFonts w:eastAsia="Times New Roman" w:cs="Times New Roman"/>
      <w:lang w:val="en-US" w:eastAsia="en-US"/>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2">
    <w:name w:val="Table 3D effects 12"/>
    <w:basedOn w:val="TableNormal"/>
    <w:next w:val="Table3Deffects1"/>
    <w:unhideWhenUsed/>
    <w:rsid w:val="002A4F86"/>
    <w:pPr>
      <w:spacing w:after="0" w:line="240" w:lineRule="auto"/>
    </w:pPr>
    <w:rPr>
      <w:rFonts w:eastAsia="Times New Roman" w:cs="Times New Roman"/>
      <w:lang w:val="en-US"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111">
    <w:name w:val="Table 3D effects 111"/>
    <w:basedOn w:val="TableNormal"/>
    <w:rsid w:val="002A4F86"/>
    <w:pPr>
      <w:spacing w:after="0" w:line="240" w:lineRule="auto"/>
    </w:pPr>
    <w:rPr>
      <w:rFonts w:eastAsia="Times New Roman" w:cs="Times New Roman"/>
      <w:lang w:val="en-US"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11">
    <w:name w:val="Table Normal111"/>
    <w:semiHidden/>
    <w:rsid w:val="002A4F86"/>
    <w:pPr>
      <w:spacing w:after="0" w:line="240" w:lineRule="auto"/>
    </w:pPr>
    <w:rPr>
      <w:rFonts w:eastAsia="Times New Roman" w:cs="Times New Roman"/>
      <w:lang w:val="en-US" w:eastAsia="en-US"/>
    </w:rPr>
    <w:tblPr>
      <w:tblCellMar>
        <w:top w:w="0" w:type="dxa"/>
        <w:left w:w="108" w:type="dxa"/>
        <w:bottom w:w="0" w:type="dxa"/>
        <w:right w:w="108" w:type="dxa"/>
      </w:tblCellMar>
    </w:tblPr>
  </w:style>
  <w:style w:type="numbering" w:customStyle="1" w:styleId="StyleBulletedSymbolsymbolNotBoldLeft038cmHanging10">
    <w:name w:val="Style Bulleted Symbol (symbol) Not Bold Left:  0.38 cm Hanging:1"/>
    <w:rsid w:val="002A4F86"/>
    <w:pPr>
      <w:numPr>
        <w:numId w:val="6"/>
      </w:numPr>
    </w:pPr>
  </w:style>
  <w:style w:type="numbering" w:customStyle="1" w:styleId="StyleBulletedVnArialNotBoldItalicLeft076cmHanging10">
    <w:name w:val="Style Bulleted.VnArial Not Bold Italic Left:  0.76 cm Hanging1"/>
    <w:rsid w:val="002A4F86"/>
    <w:pPr>
      <w:numPr>
        <w:numId w:val="98"/>
      </w:numPr>
    </w:pPr>
  </w:style>
  <w:style w:type="numbering" w:customStyle="1" w:styleId="NoList21">
    <w:name w:val="No List21"/>
    <w:next w:val="NoList"/>
    <w:uiPriority w:val="99"/>
    <w:semiHidden/>
    <w:unhideWhenUsed/>
    <w:rsid w:val="002A4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800559">
      <w:bodyDiv w:val="1"/>
      <w:marLeft w:val="0"/>
      <w:marRight w:val="0"/>
      <w:marTop w:val="0"/>
      <w:marBottom w:val="0"/>
      <w:divBdr>
        <w:top w:val="none" w:sz="0" w:space="0" w:color="auto"/>
        <w:left w:val="none" w:sz="0" w:space="0" w:color="auto"/>
        <w:bottom w:val="none" w:sz="0" w:space="0" w:color="auto"/>
        <w:right w:val="none" w:sz="0" w:space="0" w:color="auto"/>
      </w:divBdr>
    </w:div>
    <w:div w:id="1116363129">
      <w:bodyDiv w:val="1"/>
      <w:marLeft w:val="0"/>
      <w:marRight w:val="0"/>
      <w:marTop w:val="0"/>
      <w:marBottom w:val="0"/>
      <w:divBdr>
        <w:top w:val="none" w:sz="0" w:space="0" w:color="auto"/>
        <w:left w:val="none" w:sz="0" w:space="0" w:color="auto"/>
        <w:bottom w:val="none" w:sz="0" w:space="0" w:color="auto"/>
        <w:right w:val="none" w:sz="0" w:space="0" w:color="auto"/>
      </w:divBdr>
    </w:div>
    <w:div w:id="1123303354">
      <w:bodyDiv w:val="1"/>
      <w:marLeft w:val="0"/>
      <w:marRight w:val="0"/>
      <w:marTop w:val="0"/>
      <w:marBottom w:val="0"/>
      <w:divBdr>
        <w:top w:val="none" w:sz="0" w:space="0" w:color="auto"/>
        <w:left w:val="none" w:sz="0" w:space="0" w:color="auto"/>
        <w:bottom w:val="none" w:sz="0" w:space="0" w:color="auto"/>
        <w:right w:val="none" w:sz="0" w:space="0" w:color="auto"/>
      </w:divBdr>
    </w:div>
    <w:div w:id="1393314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mazon.com/N.-Sundarajan/e/B00J1LF1QW/ref=dp_byline_cont_book_2"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amazon.com/s/ref=dp_byline_sr_book_1?ie=UTF8&amp;field-author=S.I.+Hariharan&amp;search-alias=books&amp;text=S.I.+Hariharan&amp;sort=relevancerank"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mazon.com/Peter-Weverka/e/B001HCZ9YM/ref=dp_byline_cont_book_1"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amazon.com/Joan-Lambert/e/B002BLUADS/ref=dp_byline_cont_book_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amazon.com/s/ref=dp_byline_sr_book_3?ie=UTF8&amp;field-author=S.+P.+Shanmugapriya&amp;search-alias=books&amp;text=S.+P.+Shanmugapriya&amp;sort=relevancer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242E4C-3187-478E-BFFF-C243EF630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207</Pages>
  <Words>38078</Words>
  <Characters>217046</Characters>
  <Application>Microsoft Office Word</Application>
  <DocSecurity>0</DocSecurity>
  <Lines>1808</Lines>
  <Paragraphs>509</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254615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KHOA</dc:creator>
  <cp:lastModifiedBy>Admin</cp:lastModifiedBy>
  <cp:revision>5</cp:revision>
  <cp:lastPrinted>2021-08-12T09:56:00Z</cp:lastPrinted>
  <dcterms:created xsi:type="dcterms:W3CDTF">2023-08-21T02:47:00Z</dcterms:created>
  <dcterms:modified xsi:type="dcterms:W3CDTF">2023-08-21T06:50:00Z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